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FDD2D">
      <w:pPr>
        <w:pStyle w:val="31"/>
        <w:jc w:val="center"/>
        <w:rPr>
          <w:rFonts w:hint="eastAsia" w:ascii="等线" w:hAnsi="等线" w:eastAsia="等线" w:cs="等线"/>
          <w:color w:val="auto"/>
        </w:rPr>
      </w:pPr>
      <w:r>
        <w:rPr>
          <w:rFonts w:hint="eastAsia" w:ascii="等线" w:hAnsi="等线" w:eastAsia="等线" w:cs="等线"/>
          <w:color w:val="auto"/>
        </w:rPr>
        <w:t>医学知识库系统</w:t>
      </w:r>
    </w:p>
    <w:p w14:paraId="16F08692">
      <w:pPr>
        <w:jc w:val="center"/>
        <w:rPr>
          <w:rFonts w:hint="eastAsia" w:ascii="等线" w:hAnsi="等线" w:eastAsia="等线" w:cs="等线"/>
          <w:color w:val="auto"/>
        </w:rPr>
      </w:pPr>
      <w:r>
        <w:rPr>
          <w:rFonts w:hint="eastAsia" w:ascii="等线" w:hAnsi="等线" w:eastAsia="等线" w:cs="等线"/>
          <w:color w:val="auto"/>
        </w:rPr>
        <w:t>Medical Knowledge System</w:t>
      </w:r>
    </w:p>
    <w:p w14:paraId="01CB7358">
      <w:pPr>
        <w:pStyle w:val="3"/>
        <w:jc w:val="center"/>
        <w:rPr>
          <w:rFonts w:hint="eastAsia" w:ascii="等线" w:hAnsi="等线" w:eastAsia="等线" w:cs="等线"/>
          <w:color w:val="auto"/>
        </w:rPr>
      </w:pPr>
      <w:r>
        <w:rPr>
          <w:rFonts w:hint="eastAsia" w:ascii="等线" w:hAnsi="等线" w:eastAsia="等线" w:cs="等线"/>
          <w:color w:val="auto"/>
        </w:rPr>
        <w:t>系 统 源 代 码</w:t>
      </w:r>
    </w:p>
    <w:p w14:paraId="17A40051">
      <w:pPr>
        <w:jc w:val="center"/>
        <w:rPr>
          <w:rFonts w:hint="eastAsia" w:ascii="等线" w:hAnsi="等线" w:eastAsia="等线" w:cs="等线"/>
          <w:color w:val="auto"/>
        </w:rPr>
      </w:pPr>
      <w:r>
        <w:rPr>
          <w:rFonts w:hint="eastAsia" w:ascii="等线" w:hAnsi="等线" w:eastAsia="等线" w:cs="等线"/>
          <w:color w:val="auto"/>
        </w:rPr>
        <w:t>版本号：V1.0</w:t>
      </w:r>
    </w:p>
    <w:p w14:paraId="127BB86F">
      <w:pPr>
        <w:jc w:val="center"/>
        <w:rPr>
          <w:rFonts w:hint="eastAsia" w:ascii="等线" w:hAnsi="等线" w:eastAsia="等线" w:cs="等线"/>
          <w:color w:val="auto"/>
        </w:rPr>
      </w:pPr>
      <w:r>
        <w:rPr>
          <w:rFonts w:hint="eastAsia" w:ascii="等线" w:hAnsi="等线" w:eastAsia="等线" w:cs="等线"/>
          <w:color w:val="auto"/>
        </w:rPr>
        <w:t>编制日期：2026年7月</w:t>
      </w:r>
    </w:p>
    <w:p w14:paraId="191D30A1">
      <w:pPr>
        <w:jc w:val="center"/>
        <w:rPr>
          <w:rFonts w:hint="default" w:ascii="等线" w:hAnsi="等线" w:eastAsia="等线" w:cs="等线"/>
          <w:color w:val="auto"/>
          <w:lang w:val="en-US" w:eastAsia="zh-CN"/>
        </w:rPr>
      </w:pPr>
      <w:r>
        <w:rPr>
          <w:rFonts w:hint="eastAsia" w:ascii="等线" w:hAnsi="等线" w:eastAsia="等线" w:cs="等线"/>
          <w:color w:val="auto"/>
          <w:lang w:val="en-US" w:eastAsia="zh-CN"/>
        </w:rPr>
        <w:t>编制人员：陈的斌</w:t>
      </w:r>
      <w:bookmarkStart w:id="0" w:name="_GoBack"/>
      <w:bookmarkEnd w:id="0"/>
    </w:p>
    <w:p w14:paraId="10154EFC">
      <w:pPr>
        <w:pStyle w:val="3"/>
        <w:rPr>
          <w:rFonts w:hint="eastAsia" w:ascii="等线" w:hAnsi="等线" w:eastAsia="等线" w:cs="等线"/>
          <w:color w:val="auto"/>
        </w:rPr>
      </w:pPr>
      <w:r>
        <w:rPr>
          <w:rFonts w:hint="eastAsia" w:ascii="等线" w:hAnsi="等线" w:eastAsia="等线" w:cs="等线"/>
          <w:color w:val="auto"/>
        </w:rPr>
        <w:t>第一章 项目概述</w:t>
      </w:r>
    </w:p>
    <w:p w14:paraId="2088BF7F">
      <w:pPr>
        <w:rPr>
          <w:rFonts w:hint="eastAsia" w:ascii="等线" w:hAnsi="等线" w:eastAsia="等线" w:cs="等线"/>
          <w:color w:val="auto"/>
        </w:rPr>
      </w:pPr>
      <w:r>
        <w:rPr>
          <w:rFonts w:hint="eastAsia" w:ascii="等线" w:hAnsi="等线" w:eastAsia="等线" w:cs="等线"/>
          <w:color w:val="auto"/>
        </w:rPr>
        <w:t>医学知识库系统基于Python Flask框架开发，采用MVC分层架构。本文档收录系统全部源代码文件，涵盖后端业务逻辑、数据模型、表单验证、前端模板及静态资源等。</w:t>
      </w:r>
    </w:p>
    <w:p w14:paraId="76F0F881">
      <w:pPr>
        <w:pStyle w:val="4"/>
        <w:rPr>
          <w:rFonts w:hint="eastAsia" w:ascii="等线" w:hAnsi="等线" w:eastAsia="等线" w:cs="等线"/>
          <w:color w:val="auto"/>
        </w:rPr>
      </w:pPr>
      <w:r>
        <w:rPr>
          <w:rFonts w:hint="eastAsia" w:ascii="等线" w:hAnsi="等线" w:eastAsia="等线" w:cs="等线"/>
          <w:color w:val="auto"/>
        </w:rPr>
        <w:t>1.1 项目目录结构</w:t>
      </w:r>
    </w:p>
    <w:tbl>
      <w:tblPr>
        <w:tblStyle w:val="32"/>
        <w:tblW w:w="0" w:type="auto"/>
        <w:tblInd w:w="0" w:type="dxa"/>
        <w:tblLayout w:type="autofit"/>
        <w:tblCellMar>
          <w:top w:w="0" w:type="dxa"/>
          <w:left w:w="108" w:type="dxa"/>
          <w:bottom w:w="0" w:type="dxa"/>
          <w:right w:w="108" w:type="dxa"/>
        </w:tblCellMar>
      </w:tblPr>
      <w:tblGrid>
        <w:gridCol w:w="4320"/>
        <w:gridCol w:w="4320"/>
      </w:tblGrid>
      <w:tr w14:paraId="04F3A42B">
        <w:tc>
          <w:tcPr>
            <w:tcW w:w="4320" w:type="dxa"/>
          </w:tcPr>
          <w:p w14:paraId="6C6DED02">
            <w:pPr>
              <w:rPr>
                <w:rFonts w:hint="eastAsia" w:ascii="等线" w:hAnsi="等线" w:eastAsia="等线" w:cs="等线"/>
                <w:color w:val="auto"/>
              </w:rPr>
            </w:pPr>
            <w:r>
              <w:rPr>
                <w:rFonts w:hint="eastAsia" w:ascii="等线" w:hAnsi="等线" w:eastAsia="等线" w:cs="等线"/>
                <w:color w:val="auto"/>
              </w:rPr>
              <w:t>目录</w:t>
            </w:r>
          </w:p>
        </w:tc>
        <w:tc>
          <w:tcPr>
            <w:tcW w:w="4320" w:type="dxa"/>
          </w:tcPr>
          <w:p w14:paraId="28B61D41">
            <w:pPr>
              <w:rPr>
                <w:rFonts w:hint="eastAsia" w:ascii="等线" w:hAnsi="等线" w:eastAsia="等线" w:cs="等线"/>
                <w:color w:val="auto"/>
              </w:rPr>
            </w:pPr>
            <w:r>
              <w:rPr>
                <w:rFonts w:hint="eastAsia" w:ascii="等线" w:hAnsi="等线" w:eastAsia="等线" w:cs="等线"/>
                <w:color w:val="auto"/>
              </w:rPr>
              <w:t>说明</w:t>
            </w:r>
          </w:p>
        </w:tc>
      </w:tr>
      <w:tr w14:paraId="0E8EAE03">
        <w:tc>
          <w:tcPr>
            <w:tcW w:w="4320" w:type="dxa"/>
          </w:tcPr>
          <w:p w14:paraId="661E76CE">
            <w:pPr>
              <w:rPr>
                <w:rFonts w:hint="eastAsia" w:ascii="等线" w:hAnsi="等线" w:eastAsia="等线" w:cs="等线"/>
                <w:color w:val="auto"/>
              </w:rPr>
            </w:pPr>
            <w:r>
              <w:rPr>
                <w:rFonts w:hint="eastAsia" w:ascii="等线" w:hAnsi="等线" w:eastAsia="等线" w:cs="等线"/>
                <w:color w:val="auto"/>
              </w:rPr>
              <w:t>app.py</w:t>
            </w:r>
          </w:p>
        </w:tc>
        <w:tc>
          <w:tcPr>
            <w:tcW w:w="4320" w:type="dxa"/>
          </w:tcPr>
          <w:p w14:paraId="35E0A69C">
            <w:pPr>
              <w:rPr>
                <w:rFonts w:hint="eastAsia" w:ascii="等线" w:hAnsi="等线" w:eastAsia="等线" w:cs="等线"/>
                <w:color w:val="auto"/>
              </w:rPr>
            </w:pPr>
            <w:r>
              <w:rPr>
                <w:rFonts w:hint="eastAsia" w:ascii="等线" w:hAnsi="等线" w:eastAsia="等线" w:cs="等线"/>
                <w:color w:val="auto"/>
              </w:rPr>
              <w:t>主应用入口文件，包含路由注册、配置加载、应用初始化</w:t>
            </w:r>
          </w:p>
        </w:tc>
      </w:tr>
      <w:tr w14:paraId="499DBD4D">
        <w:tc>
          <w:tcPr>
            <w:tcW w:w="4320" w:type="dxa"/>
          </w:tcPr>
          <w:p w14:paraId="32B0FF4A">
            <w:pPr>
              <w:rPr>
                <w:rFonts w:hint="eastAsia" w:ascii="等线" w:hAnsi="等线" w:eastAsia="等线" w:cs="等线"/>
                <w:color w:val="auto"/>
              </w:rPr>
            </w:pPr>
            <w:r>
              <w:rPr>
                <w:rFonts w:hint="eastAsia" w:ascii="等线" w:hAnsi="等线" w:eastAsia="等线" w:cs="等线"/>
                <w:color w:val="auto"/>
              </w:rPr>
              <w:t>config.py</w:t>
            </w:r>
          </w:p>
        </w:tc>
        <w:tc>
          <w:tcPr>
            <w:tcW w:w="4320" w:type="dxa"/>
          </w:tcPr>
          <w:p w14:paraId="3B3AD0ED">
            <w:pPr>
              <w:rPr>
                <w:rFonts w:hint="eastAsia" w:ascii="等线" w:hAnsi="等线" w:eastAsia="等线" w:cs="等线"/>
                <w:color w:val="auto"/>
              </w:rPr>
            </w:pPr>
            <w:r>
              <w:rPr>
                <w:rFonts w:hint="eastAsia" w:ascii="等线" w:hAnsi="等线" w:eastAsia="等线" w:cs="等线"/>
                <w:color w:val="auto"/>
              </w:rPr>
              <w:t>全局配置模块，支持MySQL和SQLite数据库配置</w:t>
            </w:r>
          </w:p>
        </w:tc>
      </w:tr>
      <w:tr w14:paraId="699BFB0E">
        <w:tc>
          <w:tcPr>
            <w:tcW w:w="4320" w:type="dxa"/>
          </w:tcPr>
          <w:p w14:paraId="756116E6">
            <w:pPr>
              <w:rPr>
                <w:rFonts w:hint="eastAsia" w:ascii="等线" w:hAnsi="等线" w:eastAsia="等线" w:cs="等线"/>
                <w:color w:val="auto"/>
              </w:rPr>
            </w:pPr>
            <w:r>
              <w:rPr>
                <w:rFonts w:hint="eastAsia" w:ascii="等线" w:hAnsi="等线" w:eastAsia="等线" w:cs="等线"/>
                <w:color w:val="auto"/>
              </w:rPr>
              <w:t>models.py</w:t>
            </w:r>
          </w:p>
        </w:tc>
        <w:tc>
          <w:tcPr>
            <w:tcW w:w="4320" w:type="dxa"/>
          </w:tcPr>
          <w:p w14:paraId="66D19DF1">
            <w:pPr>
              <w:rPr>
                <w:rFonts w:hint="eastAsia" w:ascii="等线" w:hAnsi="等线" w:eastAsia="等线" w:cs="等线"/>
                <w:color w:val="auto"/>
              </w:rPr>
            </w:pPr>
            <w:r>
              <w:rPr>
                <w:rFonts w:hint="eastAsia" w:ascii="等线" w:hAnsi="等线" w:eastAsia="等线" w:cs="等线"/>
                <w:color w:val="auto"/>
              </w:rPr>
              <w:t>数据模型层，定义数据库实体类</w:t>
            </w:r>
          </w:p>
        </w:tc>
      </w:tr>
      <w:tr w14:paraId="79DDA537">
        <w:tc>
          <w:tcPr>
            <w:tcW w:w="4320" w:type="dxa"/>
          </w:tcPr>
          <w:p w14:paraId="52267176">
            <w:pPr>
              <w:rPr>
                <w:rFonts w:hint="eastAsia" w:ascii="等线" w:hAnsi="等线" w:eastAsia="等线" w:cs="等线"/>
                <w:color w:val="auto"/>
              </w:rPr>
            </w:pPr>
            <w:r>
              <w:rPr>
                <w:rFonts w:hint="eastAsia" w:ascii="等线" w:hAnsi="等线" w:eastAsia="等线" w:cs="等线"/>
                <w:color w:val="auto"/>
              </w:rPr>
              <w:t>forms.py</w:t>
            </w:r>
          </w:p>
        </w:tc>
        <w:tc>
          <w:tcPr>
            <w:tcW w:w="4320" w:type="dxa"/>
          </w:tcPr>
          <w:p w14:paraId="3C15F3FD">
            <w:pPr>
              <w:rPr>
                <w:rFonts w:hint="eastAsia" w:ascii="等线" w:hAnsi="等线" w:eastAsia="等线" w:cs="等线"/>
                <w:color w:val="auto"/>
              </w:rPr>
            </w:pPr>
            <w:r>
              <w:rPr>
                <w:rFonts w:hint="eastAsia" w:ascii="等线" w:hAnsi="等线" w:eastAsia="等线" w:cs="等线"/>
                <w:color w:val="auto"/>
              </w:rPr>
              <w:t>表单验证层，定义各类表单验证规则</w:t>
            </w:r>
          </w:p>
        </w:tc>
      </w:tr>
      <w:tr w14:paraId="5F8AC3D7">
        <w:tc>
          <w:tcPr>
            <w:tcW w:w="4320" w:type="dxa"/>
          </w:tcPr>
          <w:p w14:paraId="71D66B54">
            <w:pPr>
              <w:rPr>
                <w:rFonts w:hint="eastAsia" w:ascii="等线" w:hAnsi="等线" w:eastAsia="等线" w:cs="等线"/>
                <w:color w:val="auto"/>
              </w:rPr>
            </w:pPr>
            <w:r>
              <w:rPr>
                <w:rFonts w:hint="eastAsia" w:ascii="等线" w:hAnsi="等线" w:eastAsia="等线" w:cs="等线"/>
                <w:color w:val="auto"/>
              </w:rPr>
              <w:t>requirements.txt</w:t>
            </w:r>
          </w:p>
        </w:tc>
        <w:tc>
          <w:tcPr>
            <w:tcW w:w="4320" w:type="dxa"/>
          </w:tcPr>
          <w:p w14:paraId="0CDBE7BF">
            <w:pPr>
              <w:rPr>
                <w:rFonts w:hint="eastAsia" w:ascii="等线" w:hAnsi="等线" w:eastAsia="等线" w:cs="等线"/>
                <w:color w:val="auto"/>
              </w:rPr>
            </w:pPr>
            <w:r>
              <w:rPr>
                <w:rFonts w:hint="eastAsia" w:ascii="等线" w:hAnsi="等线" w:eastAsia="等线" w:cs="等线"/>
                <w:color w:val="auto"/>
              </w:rPr>
              <w:t>Python依赖包列表，用于服务器部署</w:t>
            </w:r>
          </w:p>
        </w:tc>
      </w:tr>
      <w:tr w14:paraId="25E3CC49">
        <w:tc>
          <w:tcPr>
            <w:tcW w:w="4320" w:type="dxa"/>
          </w:tcPr>
          <w:p w14:paraId="19A5D134">
            <w:pPr>
              <w:rPr>
                <w:rFonts w:hint="eastAsia" w:ascii="等线" w:hAnsi="等线" w:eastAsia="等线" w:cs="等线"/>
                <w:color w:val="auto"/>
              </w:rPr>
            </w:pPr>
            <w:r>
              <w:rPr>
                <w:rFonts w:hint="eastAsia" w:ascii="等线" w:hAnsi="等线" w:eastAsia="等线" w:cs="等线"/>
                <w:color w:val="auto"/>
              </w:rPr>
              <w:t>start_prod.sh</w:t>
            </w:r>
          </w:p>
        </w:tc>
        <w:tc>
          <w:tcPr>
            <w:tcW w:w="4320" w:type="dxa"/>
          </w:tcPr>
          <w:p w14:paraId="13537321">
            <w:pPr>
              <w:rPr>
                <w:rFonts w:hint="eastAsia" w:ascii="等线" w:hAnsi="等线" w:eastAsia="等线" w:cs="等线"/>
                <w:color w:val="auto"/>
              </w:rPr>
            </w:pPr>
            <w:r>
              <w:rPr>
                <w:rFonts w:hint="eastAsia" w:ascii="等线" w:hAnsi="等线" w:eastAsia="等线" w:cs="等线"/>
                <w:color w:val="auto"/>
              </w:rPr>
              <w:t>生产环境启动脚本（MySQL数据库）</w:t>
            </w:r>
          </w:p>
        </w:tc>
      </w:tr>
      <w:tr w14:paraId="1881BAAC">
        <w:tc>
          <w:tcPr>
            <w:tcW w:w="4320" w:type="dxa"/>
          </w:tcPr>
          <w:p w14:paraId="5721DCEE">
            <w:pPr>
              <w:rPr>
                <w:rFonts w:hint="eastAsia" w:ascii="等线" w:hAnsi="等线" w:eastAsia="等线" w:cs="等线"/>
                <w:color w:val="auto"/>
              </w:rPr>
            </w:pPr>
            <w:r>
              <w:rPr>
                <w:rFonts w:hint="eastAsia" w:ascii="等线" w:hAnsi="等线" w:eastAsia="等线" w:cs="等线"/>
                <w:color w:val="auto"/>
              </w:rPr>
              <w:t>start_demo.sh</w:t>
            </w:r>
          </w:p>
        </w:tc>
        <w:tc>
          <w:tcPr>
            <w:tcW w:w="4320" w:type="dxa"/>
          </w:tcPr>
          <w:p w14:paraId="19A4374B">
            <w:pPr>
              <w:rPr>
                <w:rFonts w:hint="eastAsia" w:ascii="等线" w:hAnsi="等线" w:eastAsia="等线" w:cs="等线"/>
                <w:color w:val="auto"/>
              </w:rPr>
            </w:pPr>
            <w:r>
              <w:rPr>
                <w:rFonts w:hint="eastAsia" w:ascii="等线" w:hAnsi="等线" w:eastAsia="等线" w:cs="等线"/>
                <w:color w:val="auto"/>
              </w:rPr>
              <w:t>演示环境启动脚本（SQLite数据库）</w:t>
            </w:r>
          </w:p>
        </w:tc>
      </w:tr>
      <w:tr w14:paraId="1D49ABFE">
        <w:tc>
          <w:tcPr>
            <w:tcW w:w="4320" w:type="dxa"/>
          </w:tcPr>
          <w:p w14:paraId="1D809020">
            <w:pPr>
              <w:rPr>
                <w:rFonts w:hint="eastAsia" w:ascii="等线" w:hAnsi="等线" w:eastAsia="等线" w:cs="等线"/>
                <w:color w:val="auto"/>
              </w:rPr>
            </w:pPr>
            <w:r>
              <w:rPr>
                <w:rFonts w:hint="eastAsia" w:ascii="等线" w:hAnsi="等线" w:eastAsia="等线" w:cs="等线"/>
                <w:color w:val="auto"/>
              </w:rPr>
              <w:t>utils/</w:t>
            </w:r>
          </w:p>
        </w:tc>
        <w:tc>
          <w:tcPr>
            <w:tcW w:w="4320" w:type="dxa"/>
          </w:tcPr>
          <w:p w14:paraId="2F48DFB2">
            <w:pPr>
              <w:rPr>
                <w:rFonts w:hint="eastAsia" w:ascii="等线" w:hAnsi="等线" w:eastAsia="等线" w:cs="等线"/>
                <w:color w:val="auto"/>
              </w:rPr>
            </w:pPr>
            <w:r>
              <w:rPr>
                <w:rFonts w:hint="eastAsia" w:ascii="等线" w:hAnsi="等线" w:eastAsia="等线" w:cs="等线"/>
                <w:color w:val="auto"/>
              </w:rPr>
              <w:t>工具模块目录</w:t>
            </w:r>
          </w:p>
        </w:tc>
      </w:tr>
      <w:tr w14:paraId="18C14E60">
        <w:tc>
          <w:tcPr>
            <w:tcW w:w="4320" w:type="dxa"/>
          </w:tcPr>
          <w:p w14:paraId="6D9506A7">
            <w:pPr>
              <w:rPr>
                <w:rFonts w:hint="eastAsia" w:ascii="等线" w:hAnsi="等线" w:eastAsia="等线" w:cs="等线"/>
                <w:color w:val="auto"/>
              </w:rPr>
            </w:pPr>
            <w:r>
              <w:rPr>
                <w:rFonts w:hint="eastAsia" w:ascii="等线" w:hAnsi="等线" w:eastAsia="等线" w:cs="等线"/>
                <w:color w:val="auto"/>
              </w:rPr>
              <w:t xml:space="preserve">  ├── __init__.py</w:t>
            </w:r>
          </w:p>
        </w:tc>
        <w:tc>
          <w:tcPr>
            <w:tcW w:w="4320" w:type="dxa"/>
          </w:tcPr>
          <w:p w14:paraId="7D0CE7A5">
            <w:pPr>
              <w:rPr>
                <w:rFonts w:hint="eastAsia" w:ascii="等线" w:hAnsi="等线" w:eastAsia="等线" w:cs="等线"/>
                <w:color w:val="auto"/>
              </w:rPr>
            </w:pPr>
            <w:r>
              <w:rPr>
                <w:rFonts w:hint="eastAsia" w:ascii="等线" w:hAnsi="等线" w:eastAsia="等线" w:cs="等线"/>
                <w:color w:val="auto"/>
              </w:rPr>
              <w:t>日志记录工具函数</w:t>
            </w:r>
          </w:p>
        </w:tc>
      </w:tr>
      <w:tr w14:paraId="6B77B349">
        <w:tc>
          <w:tcPr>
            <w:tcW w:w="4320" w:type="dxa"/>
          </w:tcPr>
          <w:p w14:paraId="2D5C586D">
            <w:pPr>
              <w:rPr>
                <w:rFonts w:hint="eastAsia" w:ascii="等线" w:hAnsi="等线" w:eastAsia="等线" w:cs="等线"/>
                <w:color w:val="auto"/>
              </w:rPr>
            </w:pPr>
            <w:r>
              <w:rPr>
                <w:rFonts w:hint="eastAsia" w:ascii="等线" w:hAnsi="等线" w:eastAsia="等线" w:cs="等线"/>
                <w:color w:val="auto"/>
              </w:rPr>
              <w:t xml:space="preserve">  └── model_client.py</w:t>
            </w:r>
          </w:p>
        </w:tc>
        <w:tc>
          <w:tcPr>
            <w:tcW w:w="4320" w:type="dxa"/>
          </w:tcPr>
          <w:p w14:paraId="6C572AB7">
            <w:pPr>
              <w:rPr>
                <w:rFonts w:hint="eastAsia" w:ascii="等线" w:hAnsi="等线" w:eastAsia="等线" w:cs="等线"/>
                <w:color w:val="auto"/>
              </w:rPr>
            </w:pPr>
            <w:r>
              <w:rPr>
                <w:rFonts w:hint="eastAsia" w:ascii="等线" w:hAnsi="等线" w:eastAsia="等线" w:cs="等线"/>
                <w:color w:val="auto"/>
              </w:rPr>
              <w:t>模型接口客户端，封装外部模型API调用</w:t>
            </w:r>
          </w:p>
        </w:tc>
      </w:tr>
      <w:tr w14:paraId="6CEFFD21">
        <w:tc>
          <w:tcPr>
            <w:tcW w:w="4320" w:type="dxa"/>
          </w:tcPr>
          <w:p w14:paraId="4F985B28">
            <w:pPr>
              <w:rPr>
                <w:rFonts w:hint="eastAsia" w:ascii="等线" w:hAnsi="等线" w:eastAsia="等线" w:cs="等线"/>
                <w:color w:val="auto"/>
              </w:rPr>
            </w:pPr>
            <w:r>
              <w:rPr>
                <w:rFonts w:hint="eastAsia" w:ascii="等线" w:hAnsi="等线" w:eastAsia="等线" w:cs="等线"/>
                <w:color w:val="auto"/>
              </w:rPr>
              <w:t>scripts/</w:t>
            </w:r>
          </w:p>
        </w:tc>
        <w:tc>
          <w:tcPr>
            <w:tcW w:w="4320" w:type="dxa"/>
          </w:tcPr>
          <w:p w14:paraId="550E0CEF">
            <w:pPr>
              <w:rPr>
                <w:rFonts w:hint="eastAsia" w:ascii="等线" w:hAnsi="等线" w:eastAsia="等线" w:cs="等线"/>
                <w:color w:val="auto"/>
              </w:rPr>
            </w:pPr>
            <w:r>
              <w:rPr>
                <w:rFonts w:hint="eastAsia" w:ascii="等线" w:hAnsi="等线" w:eastAsia="等线" w:cs="等线"/>
                <w:color w:val="auto"/>
              </w:rPr>
              <w:t>数据库脚本目录</w:t>
            </w:r>
          </w:p>
        </w:tc>
      </w:tr>
      <w:tr w14:paraId="2DAAE3D0">
        <w:tc>
          <w:tcPr>
            <w:tcW w:w="4320" w:type="dxa"/>
          </w:tcPr>
          <w:p w14:paraId="0B00CEC7">
            <w:pPr>
              <w:rPr>
                <w:rFonts w:hint="eastAsia" w:ascii="等线" w:hAnsi="等线" w:eastAsia="等线" w:cs="等线"/>
                <w:color w:val="auto"/>
              </w:rPr>
            </w:pPr>
            <w:r>
              <w:rPr>
                <w:rFonts w:hint="eastAsia" w:ascii="等线" w:hAnsi="等线" w:eastAsia="等线" w:cs="等线"/>
                <w:color w:val="auto"/>
              </w:rPr>
              <w:t xml:space="preserve">  ├── init_db.py</w:t>
            </w:r>
          </w:p>
        </w:tc>
        <w:tc>
          <w:tcPr>
            <w:tcW w:w="4320" w:type="dxa"/>
          </w:tcPr>
          <w:p w14:paraId="749F2717">
            <w:pPr>
              <w:rPr>
                <w:rFonts w:hint="eastAsia" w:ascii="等线" w:hAnsi="等线" w:eastAsia="等线" w:cs="等线"/>
                <w:color w:val="auto"/>
              </w:rPr>
            </w:pPr>
            <w:r>
              <w:rPr>
                <w:rFonts w:hint="eastAsia" w:ascii="等线" w:hAnsi="等线" w:eastAsia="等线" w:cs="等线"/>
                <w:color w:val="auto"/>
              </w:rPr>
              <w:t>数据库初始化脚本，创建MySQL数据库和表结构</w:t>
            </w:r>
          </w:p>
        </w:tc>
      </w:tr>
      <w:tr w14:paraId="1FC968B4">
        <w:tc>
          <w:tcPr>
            <w:tcW w:w="4320" w:type="dxa"/>
          </w:tcPr>
          <w:p w14:paraId="21BD62D1">
            <w:pPr>
              <w:rPr>
                <w:rFonts w:hint="eastAsia" w:ascii="等线" w:hAnsi="等线" w:eastAsia="等线" w:cs="等线"/>
                <w:color w:val="auto"/>
              </w:rPr>
            </w:pPr>
            <w:r>
              <w:rPr>
                <w:rFonts w:hint="eastAsia" w:ascii="等线" w:hAnsi="等线" w:eastAsia="等线" w:cs="等线"/>
                <w:color w:val="auto"/>
              </w:rPr>
              <w:t xml:space="preserve">  ├── init_mysql.sql</w:t>
            </w:r>
          </w:p>
        </w:tc>
        <w:tc>
          <w:tcPr>
            <w:tcW w:w="4320" w:type="dxa"/>
          </w:tcPr>
          <w:p w14:paraId="0206C9F3">
            <w:pPr>
              <w:rPr>
                <w:rFonts w:hint="eastAsia" w:ascii="等线" w:hAnsi="等线" w:eastAsia="等线" w:cs="等线"/>
                <w:color w:val="auto"/>
              </w:rPr>
            </w:pPr>
            <w:r>
              <w:rPr>
                <w:rFonts w:hint="eastAsia" w:ascii="等线" w:hAnsi="等线" w:eastAsia="等线" w:cs="等线"/>
                <w:color w:val="auto"/>
              </w:rPr>
              <w:t>MySQL数据库初始化SQL脚本</w:t>
            </w:r>
          </w:p>
        </w:tc>
      </w:tr>
      <w:tr w14:paraId="5CB658B9">
        <w:tc>
          <w:tcPr>
            <w:tcW w:w="4320" w:type="dxa"/>
          </w:tcPr>
          <w:p w14:paraId="788E88F3">
            <w:pPr>
              <w:rPr>
                <w:rFonts w:hint="eastAsia" w:ascii="等线" w:hAnsi="等线" w:eastAsia="等线" w:cs="等线"/>
                <w:color w:val="auto"/>
              </w:rPr>
            </w:pPr>
            <w:r>
              <w:rPr>
                <w:rFonts w:hint="eastAsia" w:ascii="等线" w:hAnsi="等线" w:eastAsia="等线" w:cs="等线"/>
                <w:color w:val="auto"/>
              </w:rPr>
              <w:t xml:space="preserve">  └── migrate_data.py</w:t>
            </w:r>
          </w:p>
        </w:tc>
        <w:tc>
          <w:tcPr>
            <w:tcW w:w="4320" w:type="dxa"/>
          </w:tcPr>
          <w:p w14:paraId="143CB38D">
            <w:pPr>
              <w:rPr>
                <w:rFonts w:hint="eastAsia" w:ascii="等线" w:hAnsi="等线" w:eastAsia="等线" w:cs="等线"/>
                <w:color w:val="auto"/>
              </w:rPr>
            </w:pPr>
            <w:r>
              <w:rPr>
                <w:rFonts w:hint="eastAsia" w:ascii="等线" w:hAnsi="等线" w:eastAsia="等线" w:cs="等线"/>
                <w:color w:val="auto"/>
              </w:rPr>
              <w:t>SQLite到MySQL数据迁移脚本</w:t>
            </w:r>
          </w:p>
        </w:tc>
      </w:tr>
      <w:tr w14:paraId="7E8AFD70">
        <w:tc>
          <w:tcPr>
            <w:tcW w:w="4320" w:type="dxa"/>
          </w:tcPr>
          <w:p w14:paraId="6FE23C26">
            <w:pPr>
              <w:rPr>
                <w:rFonts w:hint="eastAsia" w:ascii="等线" w:hAnsi="等线" w:eastAsia="等线" w:cs="等线"/>
                <w:color w:val="auto"/>
              </w:rPr>
            </w:pPr>
            <w:r>
              <w:rPr>
                <w:rFonts w:hint="eastAsia" w:ascii="等线" w:hAnsi="等线" w:eastAsia="等线" w:cs="等线"/>
                <w:color w:val="auto"/>
              </w:rPr>
              <w:t>static/</w:t>
            </w:r>
          </w:p>
        </w:tc>
        <w:tc>
          <w:tcPr>
            <w:tcW w:w="4320" w:type="dxa"/>
          </w:tcPr>
          <w:p w14:paraId="212562F4">
            <w:pPr>
              <w:rPr>
                <w:rFonts w:hint="eastAsia" w:ascii="等线" w:hAnsi="等线" w:eastAsia="等线" w:cs="等线"/>
                <w:color w:val="auto"/>
              </w:rPr>
            </w:pPr>
            <w:r>
              <w:rPr>
                <w:rFonts w:hint="eastAsia" w:ascii="等线" w:hAnsi="等线" w:eastAsia="等线" w:cs="等线"/>
                <w:color w:val="auto"/>
              </w:rPr>
              <w:t>静态资源目录</w:t>
            </w:r>
          </w:p>
        </w:tc>
      </w:tr>
      <w:tr w14:paraId="252B8E48">
        <w:tc>
          <w:tcPr>
            <w:tcW w:w="4320" w:type="dxa"/>
          </w:tcPr>
          <w:p w14:paraId="1BDDA1FE">
            <w:pPr>
              <w:rPr>
                <w:rFonts w:hint="eastAsia" w:ascii="等线" w:hAnsi="等线" w:eastAsia="等线" w:cs="等线"/>
                <w:color w:val="auto"/>
              </w:rPr>
            </w:pPr>
            <w:r>
              <w:rPr>
                <w:rFonts w:hint="eastAsia" w:ascii="等线" w:hAnsi="等线" w:eastAsia="等线" w:cs="等线"/>
                <w:color w:val="auto"/>
              </w:rPr>
              <w:t xml:space="preserve">  ├── css/</w:t>
            </w:r>
          </w:p>
        </w:tc>
        <w:tc>
          <w:tcPr>
            <w:tcW w:w="4320" w:type="dxa"/>
          </w:tcPr>
          <w:p w14:paraId="32D19259">
            <w:pPr>
              <w:rPr>
                <w:rFonts w:hint="eastAsia" w:ascii="等线" w:hAnsi="等线" w:eastAsia="等线" w:cs="等线"/>
                <w:color w:val="auto"/>
              </w:rPr>
            </w:pPr>
            <w:r>
              <w:rPr>
                <w:rFonts w:hint="eastAsia" w:ascii="等线" w:hAnsi="等线" w:eastAsia="等线" w:cs="等线"/>
                <w:color w:val="auto"/>
              </w:rPr>
              <w:t>CSS样式文件</w:t>
            </w:r>
          </w:p>
        </w:tc>
      </w:tr>
      <w:tr w14:paraId="18246154">
        <w:tc>
          <w:tcPr>
            <w:tcW w:w="4320" w:type="dxa"/>
          </w:tcPr>
          <w:p w14:paraId="6BA7725F">
            <w:pPr>
              <w:rPr>
                <w:rFonts w:hint="eastAsia" w:ascii="等线" w:hAnsi="等线" w:eastAsia="等线" w:cs="等线"/>
                <w:color w:val="auto"/>
              </w:rPr>
            </w:pPr>
            <w:r>
              <w:rPr>
                <w:rFonts w:hint="eastAsia" w:ascii="等线" w:hAnsi="等线" w:eastAsia="等线" w:cs="等线"/>
                <w:color w:val="auto"/>
              </w:rPr>
              <w:t xml:space="preserve">  │   └── style.css</w:t>
            </w:r>
          </w:p>
        </w:tc>
        <w:tc>
          <w:tcPr>
            <w:tcW w:w="4320" w:type="dxa"/>
          </w:tcPr>
          <w:p w14:paraId="5C977052">
            <w:pPr>
              <w:rPr>
                <w:rFonts w:hint="eastAsia" w:ascii="等线" w:hAnsi="等线" w:eastAsia="等线" w:cs="等线"/>
                <w:color w:val="auto"/>
              </w:rPr>
            </w:pPr>
            <w:r>
              <w:rPr>
                <w:rFonts w:hint="eastAsia" w:ascii="等线" w:hAnsi="等线" w:eastAsia="等线" w:cs="等线"/>
                <w:color w:val="auto"/>
              </w:rPr>
              <w:t>全局样式表</w:t>
            </w:r>
          </w:p>
        </w:tc>
      </w:tr>
      <w:tr w14:paraId="0DB41B7D">
        <w:tc>
          <w:tcPr>
            <w:tcW w:w="4320" w:type="dxa"/>
          </w:tcPr>
          <w:p w14:paraId="54B32403">
            <w:pPr>
              <w:rPr>
                <w:rFonts w:hint="eastAsia" w:ascii="等线" w:hAnsi="等线" w:eastAsia="等线" w:cs="等线"/>
                <w:color w:val="auto"/>
              </w:rPr>
            </w:pPr>
            <w:r>
              <w:rPr>
                <w:rFonts w:hint="eastAsia" w:ascii="等线" w:hAnsi="等线" w:eastAsia="等线" w:cs="等线"/>
                <w:color w:val="auto"/>
              </w:rPr>
              <w:t xml:space="preserve">  └── js/</w:t>
            </w:r>
          </w:p>
        </w:tc>
        <w:tc>
          <w:tcPr>
            <w:tcW w:w="4320" w:type="dxa"/>
          </w:tcPr>
          <w:p w14:paraId="1BCE2727">
            <w:pPr>
              <w:rPr>
                <w:rFonts w:hint="eastAsia" w:ascii="等线" w:hAnsi="等线" w:eastAsia="等线" w:cs="等线"/>
                <w:color w:val="auto"/>
              </w:rPr>
            </w:pPr>
            <w:r>
              <w:rPr>
                <w:rFonts w:hint="eastAsia" w:ascii="等线" w:hAnsi="等线" w:eastAsia="等线" w:cs="等线"/>
                <w:color w:val="auto"/>
              </w:rPr>
              <w:t>JavaScript脚本文件</w:t>
            </w:r>
          </w:p>
        </w:tc>
      </w:tr>
      <w:tr w14:paraId="12D67A96">
        <w:tc>
          <w:tcPr>
            <w:tcW w:w="4320" w:type="dxa"/>
          </w:tcPr>
          <w:p w14:paraId="64A92BAC">
            <w:pPr>
              <w:rPr>
                <w:rFonts w:hint="eastAsia" w:ascii="等线" w:hAnsi="等线" w:eastAsia="等线" w:cs="等线"/>
                <w:color w:val="auto"/>
              </w:rPr>
            </w:pPr>
            <w:r>
              <w:rPr>
                <w:rFonts w:hint="eastAsia" w:ascii="等线" w:hAnsi="等线" w:eastAsia="等线" w:cs="等线"/>
                <w:color w:val="auto"/>
              </w:rPr>
              <w:t xml:space="preserve">  │   └── main.js</w:t>
            </w:r>
          </w:p>
        </w:tc>
        <w:tc>
          <w:tcPr>
            <w:tcW w:w="4320" w:type="dxa"/>
          </w:tcPr>
          <w:p w14:paraId="51616D21">
            <w:pPr>
              <w:rPr>
                <w:rFonts w:hint="eastAsia" w:ascii="等线" w:hAnsi="等线" w:eastAsia="等线" w:cs="等线"/>
                <w:color w:val="auto"/>
              </w:rPr>
            </w:pPr>
            <w:r>
              <w:rPr>
                <w:rFonts w:hint="eastAsia" w:ascii="等线" w:hAnsi="等线" w:eastAsia="等线" w:cs="等线"/>
                <w:color w:val="auto"/>
              </w:rPr>
              <w:t>前端交互脚本</w:t>
            </w:r>
          </w:p>
        </w:tc>
      </w:tr>
      <w:tr w14:paraId="3F2B1FB0">
        <w:tc>
          <w:tcPr>
            <w:tcW w:w="4320" w:type="dxa"/>
          </w:tcPr>
          <w:p w14:paraId="349878DD">
            <w:pPr>
              <w:rPr>
                <w:rFonts w:hint="eastAsia" w:ascii="等线" w:hAnsi="等线" w:eastAsia="等线" w:cs="等线"/>
                <w:color w:val="auto"/>
              </w:rPr>
            </w:pPr>
            <w:r>
              <w:rPr>
                <w:rFonts w:hint="eastAsia" w:ascii="等线" w:hAnsi="等线" w:eastAsia="等线" w:cs="等线"/>
                <w:color w:val="auto"/>
              </w:rPr>
              <w:t>templates/</w:t>
            </w:r>
          </w:p>
        </w:tc>
        <w:tc>
          <w:tcPr>
            <w:tcW w:w="4320" w:type="dxa"/>
          </w:tcPr>
          <w:p w14:paraId="6EE527F7">
            <w:pPr>
              <w:rPr>
                <w:rFonts w:hint="eastAsia" w:ascii="等线" w:hAnsi="等线" w:eastAsia="等线" w:cs="等线"/>
                <w:color w:val="auto"/>
              </w:rPr>
            </w:pPr>
            <w:r>
              <w:rPr>
                <w:rFonts w:hint="eastAsia" w:ascii="等线" w:hAnsi="等线" w:eastAsia="等线" w:cs="等线"/>
                <w:color w:val="auto"/>
              </w:rPr>
              <w:t>Jinja2模板目录</w:t>
            </w:r>
          </w:p>
        </w:tc>
      </w:tr>
      <w:tr w14:paraId="0613E098">
        <w:tc>
          <w:tcPr>
            <w:tcW w:w="4320" w:type="dxa"/>
          </w:tcPr>
          <w:p w14:paraId="6ED151B9">
            <w:pPr>
              <w:rPr>
                <w:rFonts w:hint="eastAsia" w:ascii="等线" w:hAnsi="等线" w:eastAsia="等线" w:cs="等线"/>
                <w:color w:val="auto"/>
              </w:rPr>
            </w:pPr>
            <w:r>
              <w:rPr>
                <w:rFonts w:hint="eastAsia" w:ascii="等线" w:hAnsi="等线" w:eastAsia="等线" w:cs="等线"/>
                <w:color w:val="auto"/>
              </w:rPr>
              <w:t xml:space="preserve">  ├── layout.html</w:t>
            </w:r>
          </w:p>
        </w:tc>
        <w:tc>
          <w:tcPr>
            <w:tcW w:w="4320" w:type="dxa"/>
          </w:tcPr>
          <w:p w14:paraId="4BD3A24C">
            <w:pPr>
              <w:rPr>
                <w:rFonts w:hint="eastAsia" w:ascii="等线" w:hAnsi="等线" w:eastAsia="等线" w:cs="等线"/>
                <w:color w:val="auto"/>
              </w:rPr>
            </w:pPr>
            <w:r>
              <w:rPr>
                <w:rFonts w:hint="eastAsia" w:ascii="等线" w:hAnsi="等线" w:eastAsia="等线" w:cs="等线"/>
                <w:color w:val="auto"/>
              </w:rPr>
              <w:t>主布局模板</w:t>
            </w:r>
          </w:p>
        </w:tc>
      </w:tr>
      <w:tr w14:paraId="11AF2648">
        <w:tc>
          <w:tcPr>
            <w:tcW w:w="4320" w:type="dxa"/>
          </w:tcPr>
          <w:p w14:paraId="1CA7196D">
            <w:pPr>
              <w:rPr>
                <w:rFonts w:hint="eastAsia" w:ascii="等线" w:hAnsi="等线" w:eastAsia="等线" w:cs="等线"/>
                <w:color w:val="auto"/>
              </w:rPr>
            </w:pPr>
            <w:r>
              <w:rPr>
                <w:rFonts w:hint="eastAsia" w:ascii="等线" w:hAnsi="等线" w:eastAsia="等线" w:cs="等线"/>
                <w:color w:val="auto"/>
              </w:rPr>
              <w:t xml:space="preserve">  ├── dashboard.html</w:t>
            </w:r>
          </w:p>
        </w:tc>
        <w:tc>
          <w:tcPr>
            <w:tcW w:w="4320" w:type="dxa"/>
          </w:tcPr>
          <w:p w14:paraId="44794DBA">
            <w:pPr>
              <w:rPr>
                <w:rFonts w:hint="eastAsia" w:ascii="等线" w:hAnsi="等线" w:eastAsia="等线" w:cs="等线"/>
                <w:color w:val="auto"/>
              </w:rPr>
            </w:pPr>
            <w:r>
              <w:rPr>
                <w:rFonts w:hint="eastAsia" w:ascii="等线" w:hAnsi="等线" w:eastAsia="等线" w:cs="等线"/>
                <w:color w:val="auto"/>
              </w:rPr>
              <w:t>系统首页仪表盘</w:t>
            </w:r>
          </w:p>
        </w:tc>
      </w:tr>
      <w:tr w14:paraId="7B0C3A42">
        <w:tc>
          <w:tcPr>
            <w:tcW w:w="4320" w:type="dxa"/>
          </w:tcPr>
          <w:p w14:paraId="4B0BC11F">
            <w:pPr>
              <w:rPr>
                <w:rFonts w:hint="eastAsia" w:ascii="等线" w:hAnsi="等线" w:eastAsia="等线" w:cs="等线"/>
                <w:color w:val="auto"/>
              </w:rPr>
            </w:pPr>
            <w:r>
              <w:rPr>
                <w:rFonts w:hint="eastAsia" w:ascii="等线" w:hAnsi="等线" w:eastAsia="等线" w:cs="等线"/>
                <w:color w:val="auto"/>
              </w:rPr>
              <w:t xml:space="preserve">  ├── auth/</w:t>
            </w:r>
          </w:p>
        </w:tc>
        <w:tc>
          <w:tcPr>
            <w:tcW w:w="4320" w:type="dxa"/>
          </w:tcPr>
          <w:p w14:paraId="27CD9864">
            <w:pPr>
              <w:rPr>
                <w:rFonts w:hint="eastAsia" w:ascii="等线" w:hAnsi="等线" w:eastAsia="等线" w:cs="等线"/>
                <w:color w:val="auto"/>
              </w:rPr>
            </w:pPr>
            <w:r>
              <w:rPr>
                <w:rFonts w:hint="eastAsia" w:ascii="等线" w:hAnsi="等线" w:eastAsia="等线" w:cs="等线"/>
                <w:color w:val="auto"/>
              </w:rPr>
              <w:t>认证相关模板</w:t>
            </w:r>
          </w:p>
        </w:tc>
      </w:tr>
      <w:tr w14:paraId="5962BC3C">
        <w:tc>
          <w:tcPr>
            <w:tcW w:w="4320" w:type="dxa"/>
          </w:tcPr>
          <w:p w14:paraId="63F31612">
            <w:pPr>
              <w:rPr>
                <w:rFonts w:hint="eastAsia" w:ascii="等线" w:hAnsi="等线" w:eastAsia="等线" w:cs="等线"/>
                <w:color w:val="auto"/>
              </w:rPr>
            </w:pPr>
            <w:r>
              <w:rPr>
                <w:rFonts w:hint="eastAsia" w:ascii="等线" w:hAnsi="等线" w:eastAsia="等线" w:cs="等线"/>
                <w:color w:val="auto"/>
              </w:rPr>
              <w:t xml:space="preserve">  ├── users/</w:t>
            </w:r>
          </w:p>
        </w:tc>
        <w:tc>
          <w:tcPr>
            <w:tcW w:w="4320" w:type="dxa"/>
          </w:tcPr>
          <w:p w14:paraId="674170B7">
            <w:pPr>
              <w:rPr>
                <w:rFonts w:hint="eastAsia" w:ascii="等线" w:hAnsi="等线" w:eastAsia="等线" w:cs="等线"/>
                <w:color w:val="auto"/>
              </w:rPr>
            </w:pPr>
            <w:r>
              <w:rPr>
                <w:rFonts w:hint="eastAsia" w:ascii="等线" w:hAnsi="等线" w:eastAsia="等线" w:cs="等线"/>
                <w:color w:val="auto"/>
              </w:rPr>
              <w:t>用户管理模板</w:t>
            </w:r>
          </w:p>
        </w:tc>
      </w:tr>
      <w:tr w14:paraId="5AF8D8A4">
        <w:tc>
          <w:tcPr>
            <w:tcW w:w="4320" w:type="dxa"/>
          </w:tcPr>
          <w:p w14:paraId="542F3144">
            <w:pPr>
              <w:rPr>
                <w:rFonts w:hint="eastAsia" w:ascii="等线" w:hAnsi="等线" w:eastAsia="等线" w:cs="等线"/>
                <w:color w:val="auto"/>
              </w:rPr>
            </w:pPr>
            <w:r>
              <w:rPr>
                <w:rFonts w:hint="eastAsia" w:ascii="等线" w:hAnsi="等线" w:eastAsia="等线" w:cs="等线"/>
                <w:color w:val="auto"/>
              </w:rPr>
              <w:t xml:space="preserve">  ├── knowledge/</w:t>
            </w:r>
          </w:p>
        </w:tc>
        <w:tc>
          <w:tcPr>
            <w:tcW w:w="4320" w:type="dxa"/>
          </w:tcPr>
          <w:p w14:paraId="736044FB">
            <w:pPr>
              <w:rPr>
                <w:rFonts w:hint="eastAsia" w:ascii="等线" w:hAnsi="等线" w:eastAsia="等线" w:cs="等线"/>
                <w:color w:val="auto"/>
              </w:rPr>
            </w:pPr>
            <w:r>
              <w:rPr>
                <w:rFonts w:hint="eastAsia" w:ascii="等线" w:hAnsi="等线" w:eastAsia="等线" w:cs="等线"/>
                <w:color w:val="auto"/>
              </w:rPr>
              <w:t>知识管理模板</w:t>
            </w:r>
          </w:p>
        </w:tc>
      </w:tr>
      <w:tr w14:paraId="47DFB251">
        <w:tc>
          <w:tcPr>
            <w:tcW w:w="4320" w:type="dxa"/>
          </w:tcPr>
          <w:p w14:paraId="2EF4E262">
            <w:pPr>
              <w:rPr>
                <w:rFonts w:hint="eastAsia" w:ascii="等线" w:hAnsi="等线" w:eastAsia="等线" w:cs="等线"/>
                <w:color w:val="auto"/>
              </w:rPr>
            </w:pPr>
            <w:r>
              <w:rPr>
                <w:rFonts w:hint="eastAsia" w:ascii="等线" w:hAnsi="等线" w:eastAsia="等线" w:cs="等线"/>
                <w:color w:val="auto"/>
              </w:rPr>
              <w:t xml:space="preserve">  └── category/</w:t>
            </w:r>
          </w:p>
        </w:tc>
        <w:tc>
          <w:tcPr>
            <w:tcW w:w="4320" w:type="dxa"/>
          </w:tcPr>
          <w:p w14:paraId="54C96F70">
            <w:pPr>
              <w:rPr>
                <w:rFonts w:hint="eastAsia" w:ascii="等线" w:hAnsi="等线" w:eastAsia="等线" w:cs="等线"/>
                <w:color w:val="auto"/>
              </w:rPr>
            </w:pPr>
            <w:r>
              <w:rPr>
                <w:rFonts w:hint="eastAsia" w:ascii="等线" w:hAnsi="等线" w:eastAsia="等线" w:cs="等线"/>
                <w:color w:val="auto"/>
              </w:rPr>
              <w:t>分类管理模板</w:t>
            </w:r>
          </w:p>
        </w:tc>
      </w:tr>
      <w:tr w14:paraId="724D3EA1">
        <w:tc>
          <w:tcPr>
            <w:tcW w:w="4320" w:type="dxa"/>
          </w:tcPr>
          <w:p w14:paraId="19AB4191">
            <w:pPr>
              <w:rPr>
                <w:rFonts w:hint="eastAsia" w:ascii="等线" w:hAnsi="等线" w:eastAsia="等线" w:cs="等线"/>
                <w:color w:val="auto"/>
              </w:rPr>
            </w:pPr>
            <w:r>
              <w:rPr>
                <w:rFonts w:hint="eastAsia" w:ascii="等线" w:hAnsi="等线" w:eastAsia="等线" w:cs="等线"/>
                <w:color w:val="auto"/>
              </w:rPr>
              <w:t>data/</w:t>
            </w:r>
          </w:p>
        </w:tc>
        <w:tc>
          <w:tcPr>
            <w:tcW w:w="4320" w:type="dxa"/>
          </w:tcPr>
          <w:p w14:paraId="14315FB1">
            <w:pPr>
              <w:rPr>
                <w:rFonts w:hint="eastAsia" w:ascii="等线" w:hAnsi="等线" w:eastAsia="等线" w:cs="等线"/>
                <w:color w:val="auto"/>
              </w:rPr>
            </w:pPr>
            <w:r>
              <w:rPr>
                <w:rFonts w:hint="eastAsia" w:ascii="等线" w:hAnsi="等线" w:eastAsia="等线" w:cs="等线"/>
                <w:color w:val="auto"/>
              </w:rPr>
              <w:t>数据库文件目录</w:t>
            </w:r>
          </w:p>
        </w:tc>
      </w:tr>
      <w:tr w14:paraId="0A8332B5">
        <w:tc>
          <w:tcPr>
            <w:tcW w:w="4320" w:type="dxa"/>
          </w:tcPr>
          <w:p w14:paraId="153F0034">
            <w:pPr>
              <w:rPr>
                <w:rFonts w:hint="eastAsia" w:ascii="等线" w:hAnsi="等线" w:eastAsia="等线" w:cs="等线"/>
                <w:color w:val="auto"/>
              </w:rPr>
            </w:pPr>
            <w:r>
              <w:rPr>
                <w:rFonts w:hint="eastAsia" w:ascii="等线" w:hAnsi="等线" w:eastAsia="等线" w:cs="等线"/>
                <w:color w:val="auto"/>
              </w:rPr>
              <w:t xml:space="preserve">  └── mks.db</w:t>
            </w:r>
          </w:p>
        </w:tc>
        <w:tc>
          <w:tcPr>
            <w:tcW w:w="4320" w:type="dxa"/>
          </w:tcPr>
          <w:p w14:paraId="15580099">
            <w:pPr>
              <w:rPr>
                <w:rFonts w:hint="eastAsia" w:ascii="等线" w:hAnsi="等线" w:eastAsia="等线" w:cs="等线"/>
                <w:color w:val="auto"/>
              </w:rPr>
            </w:pPr>
            <w:r>
              <w:rPr>
                <w:rFonts w:hint="eastAsia" w:ascii="等线" w:hAnsi="等线" w:eastAsia="等线" w:cs="等线"/>
                <w:color w:val="auto"/>
              </w:rPr>
              <w:t>SQLite数据库文件</w:t>
            </w:r>
          </w:p>
        </w:tc>
      </w:tr>
    </w:tbl>
    <w:p w14:paraId="2699A6FD">
      <w:pPr>
        <w:pStyle w:val="4"/>
        <w:rPr>
          <w:rFonts w:hint="eastAsia" w:ascii="等线" w:hAnsi="等线" w:eastAsia="等线" w:cs="等线"/>
          <w:color w:val="auto"/>
        </w:rPr>
      </w:pPr>
      <w:r>
        <w:rPr>
          <w:rFonts w:hint="eastAsia" w:ascii="等线" w:hAnsi="等线" w:eastAsia="等线" w:cs="等线"/>
          <w:color w:val="auto"/>
        </w:rPr>
        <w:t>1.2 技术栈说明</w:t>
      </w:r>
    </w:p>
    <w:tbl>
      <w:tblPr>
        <w:tblStyle w:val="32"/>
        <w:tblW w:w="0" w:type="auto"/>
        <w:tblInd w:w="0" w:type="dxa"/>
        <w:tblLayout w:type="autofit"/>
        <w:tblCellMar>
          <w:top w:w="0" w:type="dxa"/>
          <w:left w:w="108" w:type="dxa"/>
          <w:bottom w:w="0" w:type="dxa"/>
          <w:right w:w="108" w:type="dxa"/>
        </w:tblCellMar>
      </w:tblPr>
      <w:tblGrid>
        <w:gridCol w:w="4320"/>
        <w:gridCol w:w="4320"/>
      </w:tblGrid>
      <w:tr w14:paraId="49A2FAC1">
        <w:tc>
          <w:tcPr>
            <w:tcW w:w="4320" w:type="dxa"/>
          </w:tcPr>
          <w:p w14:paraId="2A9BA1BD">
            <w:pPr>
              <w:rPr>
                <w:rFonts w:hint="eastAsia" w:ascii="等线" w:hAnsi="等线" w:eastAsia="等线" w:cs="等线"/>
                <w:color w:val="auto"/>
              </w:rPr>
            </w:pPr>
            <w:r>
              <w:rPr>
                <w:rFonts w:hint="eastAsia" w:ascii="等线" w:hAnsi="等线" w:eastAsia="等线" w:cs="等线"/>
                <w:color w:val="auto"/>
              </w:rPr>
              <w:t>技术</w:t>
            </w:r>
          </w:p>
        </w:tc>
        <w:tc>
          <w:tcPr>
            <w:tcW w:w="4320" w:type="dxa"/>
          </w:tcPr>
          <w:p w14:paraId="360E6615">
            <w:pPr>
              <w:rPr>
                <w:rFonts w:hint="eastAsia" w:ascii="等线" w:hAnsi="等线" w:eastAsia="等线" w:cs="等线"/>
                <w:color w:val="auto"/>
              </w:rPr>
            </w:pPr>
            <w:r>
              <w:rPr>
                <w:rFonts w:hint="eastAsia" w:ascii="等线" w:hAnsi="等线" w:eastAsia="等线" w:cs="等线"/>
                <w:color w:val="auto"/>
              </w:rPr>
              <w:t>版本/说明</w:t>
            </w:r>
          </w:p>
        </w:tc>
      </w:tr>
      <w:tr w14:paraId="4AAE3952">
        <w:tc>
          <w:tcPr>
            <w:tcW w:w="4320" w:type="dxa"/>
          </w:tcPr>
          <w:p w14:paraId="6E0C519E">
            <w:pPr>
              <w:rPr>
                <w:rFonts w:hint="eastAsia" w:ascii="等线" w:hAnsi="等线" w:eastAsia="等线" w:cs="等线"/>
                <w:color w:val="auto"/>
              </w:rPr>
            </w:pPr>
            <w:r>
              <w:rPr>
                <w:rFonts w:hint="eastAsia" w:ascii="等线" w:hAnsi="等线" w:eastAsia="等线" w:cs="等线"/>
                <w:color w:val="auto"/>
              </w:rPr>
              <w:t>Python</w:t>
            </w:r>
          </w:p>
        </w:tc>
        <w:tc>
          <w:tcPr>
            <w:tcW w:w="4320" w:type="dxa"/>
          </w:tcPr>
          <w:p w14:paraId="05B76AA3">
            <w:pPr>
              <w:rPr>
                <w:rFonts w:hint="eastAsia" w:ascii="等线" w:hAnsi="等线" w:eastAsia="等线" w:cs="等线"/>
                <w:color w:val="auto"/>
              </w:rPr>
            </w:pPr>
            <w:r>
              <w:rPr>
                <w:rFonts w:hint="eastAsia" w:ascii="等线" w:hAnsi="等线" w:eastAsia="等线" w:cs="等线"/>
                <w:color w:val="auto"/>
              </w:rPr>
              <w:t>3.9+</w:t>
            </w:r>
          </w:p>
        </w:tc>
      </w:tr>
      <w:tr w14:paraId="4D392E72">
        <w:tc>
          <w:tcPr>
            <w:tcW w:w="4320" w:type="dxa"/>
          </w:tcPr>
          <w:p w14:paraId="64ADDDD8">
            <w:pPr>
              <w:rPr>
                <w:rFonts w:hint="eastAsia" w:ascii="等线" w:hAnsi="等线" w:eastAsia="等线" w:cs="等线"/>
                <w:color w:val="auto"/>
              </w:rPr>
            </w:pPr>
            <w:r>
              <w:rPr>
                <w:rFonts w:hint="eastAsia" w:ascii="等线" w:hAnsi="等线" w:eastAsia="等线" w:cs="等线"/>
                <w:color w:val="auto"/>
              </w:rPr>
              <w:t>Flask</w:t>
            </w:r>
          </w:p>
        </w:tc>
        <w:tc>
          <w:tcPr>
            <w:tcW w:w="4320" w:type="dxa"/>
          </w:tcPr>
          <w:p w14:paraId="486910B3">
            <w:pPr>
              <w:rPr>
                <w:rFonts w:hint="eastAsia" w:ascii="等线" w:hAnsi="等线" w:eastAsia="等线" w:cs="等线"/>
                <w:color w:val="auto"/>
              </w:rPr>
            </w:pPr>
            <w:r>
              <w:rPr>
                <w:rFonts w:hint="eastAsia" w:ascii="等线" w:hAnsi="等线" w:eastAsia="等线" w:cs="等线"/>
                <w:color w:val="auto"/>
              </w:rPr>
              <w:t>3.1.2</w:t>
            </w:r>
          </w:p>
        </w:tc>
      </w:tr>
      <w:tr w14:paraId="25A24762">
        <w:tc>
          <w:tcPr>
            <w:tcW w:w="4320" w:type="dxa"/>
          </w:tcPr>
          <w:p w14:paraId="502484F8">
            <w:pPr>
              <w:rPr>
                <w:rFonts w:hint="eastAsia" w:ascii="等线" w:hAnsi="等线" w:eastAsia="等线" w:cs="等线"/>
                <w:color w:val="auto"/>
              </w:rPr>
            </w:pPr>
            <w:r>
              <w:rPr>
                <w:rFonts w:hint="eastAsia" w:ascii="等线" w:hAnsi="等线" w:eastAsia="等线" w:cs="等线"/>
                <w:color w:val="auto"/>
              </w:rPr>
              <w:t>Flask-SQLAlchemy</w:t>
            </w:r>
          </w:p>
        </w:tc>
        <w:tc>
          <w:tcPr>
            <w:tcW w:w="4320" w:type="dxa"/>
          </w:tcPr>
          <w:p w14:paraId="399DBFEC">
            <w:pPr>
              <w:rPr>
                <w:rFonts w:hint="eastAsia" w:ascii="等线" w:hAnsi="等线" w:eastAsia="等线" w:cs="等线"/>
                <w:color w:val="auto"/>
              </w:rPr>
            </w:pPr>
            <w:r>
              <w:rPr>
                <w:rFonts w:hint="eastAsia" w:ascii="等线" w:hAnsi="等线" w:eastAsia="等线" w:cs="等线"/>
                <w:color w:val="auto"/>
              </w:rPr>
              <w:t>3.1.1</w:t>
            </w:r>
          </w:p>
        </w:tc>
      </w:tr>
      <w:tr w14:paraId="1471DE88">
        <w:tc>
          <w:tcPr>
            <w:tcW w:w="4320" w:type="dxa"/>
          </w:tcPr>
          <w:p w14:paraId="727970A3">
            <w:pPr>
              <w:rPr>
                <w:rFonts w:hint="eastAsia" w:ascii="等线" w:hAnsi="等线" w:eastAsia="等线" w:cs="等线"/>
                <w:color w:val="auto"/>
              </w:rPr>
            </w:pPr>
            <w:r>
              <w:rPr>
                <w:rFonts w:hint="eastAsia" w:ascii="等线" w:hAnsi="等线" w:eastAsia="等线" w:cs="等线"/>
                <w:color w:val="auto"/>
              </w:rPr>
              <w:t>Flask-WTF</w:t>
            </w:r>
          </w:p>
        </w:tc>
        <w:tc>
          <w:tcPr>
            <w:tcW w:w="4320" w:type="dxa"/>
          </w:tcPr>
          <w:p w14:paraId="708DAA11">
            <w:pPr>
              <w:rPr>
                <w:rFonts w:hint="eastAsia" w:ascii="等线" w:hAnsi="等线" w:eastAsia="等线" w:cs="等线"/>
                <w:color w:val="auto"/>
              </w:rPr>
            </w:pPr>
            <w:r>
              <w:rPr>
                <w:rFonts w:hint="eastAsia" w:ascii="等线" w:hAnsi="等线" w:eastAsia="等线" w:cs="等线"/>
                <w:color w:val="auto"/>
              </w:rPr>
              <w:t>1.2.1</w:t>
            </w:r>
          </w:p>
        </w:tc>
      </w:tr>
      <w:tr w14:paraId="5235F520">
        <w:tc>
          <w:tcPr>
            <w:tcW w:w="4320" w:type="dxa"/>
          </w:tcPr>
          <w:p w14:paraId="14330772">
            <w:pPr>
              <w:rPr>
                <w:rFonts w:hint="eastAsia" w:ascii="等线" w:hAnsi="等线" w:eastAsia="等线" w:cs="等线"/>
                <w:color w:val="auto"/>
              </w:rPr>
            </w:pPr>
            <w:r>
              <w:rPr>
                <w:rFonts w:hint="eastAsia" w:ascii="等线" w:hAnsi="等线" w:eastAsia="等线" w:cs="等线"/>
                <w:color w:val="auto"/>
              </w:rPr>
              <w:t>WTForms</w:t>
            </w:r>
          </w:p>
        </w:tc>
        <w:tc>
          <w:tcPr>
            <w:tcW w:w="4320" w:type="dxa"/>
          </w:tcPr>
          <w:p w14:paraId="253F47A6">
            <w:pPr>
              <w:rPr>
                <w:rFonts w:hint="eastAsia" w:ascii="等线" w:hAnsi="等线" w:eastAsia="等线" w:cs="等线"/>
                <w:color w:val="auto"/>
              </w:rPr>
            </w:pPr>
            <w:r>
              <w:rPr>
                <w:rFonts w:hint="eastAsia" w:ascii="等线" w:hAnsi="等线" w:eastAsia="等线" w:cs="等线"/>
                <w:color w:val="auto"/>
              </w:rPr>
              <w:t>3.2.x</w:t>
            </w:r>
          </w:p>
        </w:tc>
      </w:tr>
      <w:tr w14:paraId="1779ABF1">
        <w:tc>
          <w:tcPr>
            <w:tcW w:w="4320" w:type="dxa"/>
          </w:tcPr>
          <w:p w14:paraId="2A111220">
            <w:pPr>
              <w:rPr>
                <w:rFonts w:hint="eastAsia" w:ascii="等线" w:hAnsi="等线" w:eastAsia="等线" w:cs="等线"/>
                <w:color w:val="auto"/>
              </w:rPr>
            </w:pPr>
            <w:r>
              <w:rPr>
                <w:rFonts w:hint="eastAsia" w:ascii="等线" w:hAnsi="等线" w:eastAsia="等线" w:cs="等线"/>
                <w:color w:val="auto"/>
              </w:rPr>
              <w:t>SQLite</w:t>
            </w:r>
          </w:p>
        </w:tc>
        <w:tc>
          <w:tcPr>
            <w:tcW w:w="4320" w:type="dxa"/>
          </w:tcPr>
          <w:p w14:paraId="46799CC8">
            <w:pPr>
              <w:rPr>
                <w:rFonts w:hint="eastAsia" w:ascii="等线" w:hAnsi="等线" w:eastAsia="等线" w:cs="等线"/>
                <w:color w:val="auto"/>
              </w:rPr>
            </w:pPr>
            <w:r>
              <w:rPr>
                <w:rFonts w:hint="eastAsia" w:ascii="等线" w:hAnsi="等线" w:eastAsia="等线" w:cs="等线"/>
                <w:color w:val="auto"/>
              </w:rPr>
              <w:t>3.x（开发环境）</w:t>
            </w:r>
          </w:p>
        </w:tc>
      </w:tr>
      <w:tr w14:paraId="1156136F">
        <w:tc>
          <w:tcPr>
            <w:tcW w:w="4320" w:type="dxa"/>
          </w:tcPr>
          <w:p w14:paraId="03F6D6B7">
            <w:pPr>
              <w:rPr>
                <w:rFonts w:hint="eastAsia" w:ascii="等线" w:hAnsi="等线" w:eastAsia="等线" w:cs="等线"/>
                <w:color w:val="auto"/>
              </w:rPr>
            </w:pPr>
            <w:r>
              <w:rPr>
                <w:rFonts w:hint="eastAsia" w:ascii="等线" w:hAnsi="等线" w:eastAsia="等线" w:cs="等线"/>
                <w:color w:val="auto"/>
              </w:rPr>
              <w:t>MySQL</w:t>
            </w:r>
          </w:p>
        </w:tc>
        <w:tc>
          <w:tcPr>
            <w:tcW w:w="4320" w:type="dxa"/>
          </w:tcPr>
          <w:p w14:paraId="41E68915">
            <w:pPr>
              <w:rPr>
                <w:rFonts w:hint="eastAsia" w:ascii="等线" w:hAnsi="等线" w:eastAsia="等线" w:cs="等线"/>
                <w:color w:val="auto"/>
              </w:rPr>
            </w:pPr>
            <w:r>
              <w:rPr>
                <w:rFonts w:hint="eastAsia" w:ascii="等线" w:hAnsi="等线" w:eastAsia="等线" w:cs="等线"/>
                <w:color w:val="auto"/>
              </w:rPr>
              <w:t>5.7+（生产环境）</w:t>
            </w:r>
          </w:p>
        </w:tc>
      </w:tr>
      <w:tr w14:paraId="1AD5EFD1">
        <w:tc>
          <w:tcPr>
            <w:tcW w:w="4320" w:type="dxa"/>
          </w:tcPr>
          <w:p w14:paraId="172FC647">
            <w:pPr>
              <w:rPr>
                <w:rFonts w:hint="eastAsia" w:ascii="等线" w:hAnsi="等线" w:eastAsia="等线" w:cs="等线"/>
                <w:color w:val="auto"/>
              </w:rPr>
            </w:pPr>
            <w:r>
              <w:rPr>
                <w:rFonts w:hint="eastAsia" w:ascii="等线" w:hAnsi="等线" w:eastAsia="等线" w:cs="等线"/>
                <w:color w:val="auto"/>
              </w:rPr>
              <w:t>PyMySQL</w:t>
            </w:r>
          </w:p>
        </w:tc>
        <w:tc>
          <w:tcPr>
            <w:tcW w:w="4320" w:type="dxa"/>
          </w:tcPr>
          <w:p w14:paraId="45A8CB02">
            <w:pPr>
              <w:rPr>
                <w:rFonts w:hint="eastAsia" w:ascii="等线" w:hAnsi="等线" w:eastAsia="等线" w:cs="等线"/>
                <w:color w:val="auto"/>
              </w:rPr>
            </w:pPr>
            <w:r>
              <w:rPr>
                <w:rFonts w:hint="eastAsia" w:ascii="等线" w:hAnsi="等线" w:eastAsia="等线" w:cs="等线"/>
                <w:color w:val="auto"/>
              </w:rPr>
              <w:t>1.2.0</w:t>
            </w:r>
          </w:p>
        </w:tc>
      </w:tr>
      <w:tr w14:paraId="0EEE32D8">
        <w:tc>
          <w:tcPr>
            <w:tcW w:w="4320" w:type="dxa"/>
          </w:tcPr>
          <w:p w14:paraId="45A4089E">
            <w:pPr>
              <w:rPr>
                <w:rFonts w:hint="eastAsia" w:ascii="等线" w:hAnsi="等线" w:eastAsia="等线" w:cs="等线"/>
                <w:color w:val="auto"/>
              </w:rPr>
            </w:pPr>
            <w:r>
              <w:rPr>
                <w:rFonts w:hint="eastAsia" w:ascii="等线" w:hAnsi="等线" w:eastAsia="等线" w:cs="等线"/>
                <w:color w:val="auto"/>
              </w:rPr>
              <w:t>bcrypt</w:t>
            </w:r>
          </w:p>
        </w:tc>
        <w:tc>
          <w:tcPr>
            <w:tcW w:w="4320" w:type="dxa"/>
          </w:tcPr>
          <w:p w14:paraId="300AA177">
            <w:pPr>
              <w:rPr>
                <w:rFonts w:hint="eastAsia" w:ascii="等线" w:hAnsi="等线" w:eastAsia="等线" w:cs="等线"/>
                <w:color w:val="auto"/>
              </w:rPr>
            </w:pPr>
            <w:r>
              <w:rPr>
                <w:rFonts w:hint="eastAsia" w:ascii="等线" w:hAnsi="等线" w:eastAsia="等线" w:cs="等线"/>
                <w:color w:val="auto"/>
              </w:rPr>
              <w:t>4.2.0</w:t>
            </w:r>
          </w:p>
        </w:tc>
      </w:tr>
      <w:tr w14:paraId="102A9768">
        <w:tc>
          <w:tcPr>
            <w:tcW w:w="4320" w:type="dxa"/>
          </w:tcPr>
          <w:p w14:paraId="57414726">
            <w:pPr>
              <w:rPr>
                <w:rFonts w:hint="eastAsia" w:ascii="等线" w:hAnsi="等线" w:eastAsia="等线" w:cs="等线"/>
                <w:color w:val="auto"/>
              </w:rPr>
            </w:pPr>
            <w:r>
              <w:rPr>
                <w:rFonts w:hint="eastAsia" w:ascii="等线" w:hAnsi="等线" w:eastAsia="等线" w:cs="等线"/>
                <w:color w:val="auto"/>
              </w:rPr>
              <w:t>Pillow</w:t>
            </w:r>
          </w:p>
        </w:tc>
        <w:tc>
          <w:tcPr>
            <w:tcW w:w="4320" w:type="dxa"/>
          </w:tcPr>
          <w:p w14:paraId="3FAF5FC2">
            <w:pPr>
              <w:rPr>
                <w:rFonts w:hint="eastAsia" w:ascii="等线" w:hAnsi="等线" w:eastAsia="等线" w:cs="等线"/>
                <w:color w:val="auto"/>
              </w:rPr>
            </w:pPr>
            <w:r>
              <w:rPr>
                <w:rFonts w:hint="eastAsia" w:ascii="等线" w:hAnsi="等线" w:eastAsia="等线" w:cs="等线"/>
                <w:color w:val="auto"/>
              </w:rPr>
              <w:t>11.3.0</w:t>
            </w:r>
          </w:p>
        </w:tc>
      </w:tr>
      <w:tr w14:paraId="7DED4BF3">
        <w:tc>
          <w:tcPr>
            <w:tcW w:w="4320" w:type="dxa"/>
          </w:tcPr>
          <w:p w14:paraId="6E5BD401">
            <w:pPr>
              <w:rPr>
                <w:rFonts w:hint="eastAsia" w:ascii="等线" w:hAnsi="等线" w:eastAsia="等线" w:cs="等线"/>
                <w:color w:val="auto"/>
              </w:rPr>
            </w:pPr>
            <w:r>
              <w:rPr>
                <w:rFonts w:hint="eastAsia" w:ascii="等线" w:hAnsi="等线" w:eastAsia="等线" w:cs="等线"/>
                <w:color w:val="auto"/>
              </w:rPr>
              <w:t>requests</w:t>
            </w:r>
          </w:p>
        </w:tc>
        <w:tc>
          <w:tcPr>
            <w:tcW w:w="4320" w:type="dxa"/>
          </w:tcPr>
          <w:p w14:paraId="40DD2A8F">
            <w:pPr>
              <w:rPr>
                <w:rFonts w:hint="eastAsia" w:ascii="等线" w:hAnsi="等线" w:eastAsia="等线" w:cs="等线"/>
                <w:color w:val="auto"/>
              </w:rPr>
            </w:pPr>
            <w:r>
              <w:rPr>
                <w:rFonts w:hint="eastAsia" w:ascii="等线" w:hAnsi="等线" w:eastAsia="等线" w:cs="等线"/>
                <w:color w:val="auto"/>
              </w:rPr>
              <w:t>2.32.3</w:t>
            </w:r>
          </w:p>
        </w:tc>
      </w:tr>
    </w:tbl>
    <w:p w14:paraId="62418C01">
      <w:pPr>
        <w:pStyle w:val="4"/>
        <w:rPr>
          <w:rFonts w:hint="eastAsia" w:ascii="等线" w:hAnsi="等线" w:eastAsia="等线" w:cs="等线"/>
          <w:color w:val="auto"/>
        </w:rPr>
      </w:pPr>
      <w:r>
        <w:rPr>
          <w:rFonts w:hint="eastAsia" w:ascii="等线" w:hAnsi="等线" w:eastAsia="等线" w:cs="等线"/>
          <w:color w:val="auto"/>
        </w:rPr>
        <w:t>1.3 数据库连接配置</w:t>
      </w:r>
    </w:p>
    <w:p w14:paraId="2BD02EEB">
      <w:pPr>
        <w:rPr>
          <w:rFonts w:hint="eastAsia" w:ascii="等线" w:hAnsi="等线" w:eastAsia="等线" w:cs="等线"/>
          <w:color w:val="auto"/>
        </w:rPr>
      </w:pPr>
      <w:r>
        <w:rPr>
          <w:rFonts w:hint="eastAsia" w:ascii="等线" w:hAnsi="等线" w:eastAsia="等线" w:cs="等线"/>
          <w:color w:val="auto"/>
        </w:rPr>
        <w:t>系统支持MySQL和SQLite两种数据库配置，通过环境变量进行切换：</w:t>
      </w:r>
    </w:p>
    <w:tbl>
      <w:tblPr>
        <w:tblStyle w:val="32"/>
        <w:tblW w:w="0" w:type="auto"/>
        <w:tblInd w:w="0" w:type="dxa"/>
        <w:tblLayout w:type="autofit"/>
        <w:tblCellMar>
          <w:top w:w="0" w:type="dxa"/>
          <w:left w:w="108" w:type="dxa"/>
          <w:bottom w:w="0" w:type="dxa"/>
          <w:right w:w="108" w:type="dxa"/>
        </w:tblCellMar>
      </w:tblPr>
      <w:tblGrid>
        <w:gridCol w:w="2880"/>
        <w:gridCol w:w="2880"/>
        <w:gridCol w:w="2880"/>
      </w:tblGrid>
      <w:tr w14:paraId="4D50F8E3">
        <w:tc>
          <w:tcPr>
            <w:tcW w:w="2880" w:type="dxa"/>
          </w:tcPr>
          <w:p w14:paraId="4804B6C6">
            <w:pPr>
              <w:rPr>
                <w:rFonts w:hint="eastAsia" w:ascii="等线" w:hAnsi="等线" w:eastAsia="等线" w:cs="等线"/>
                <w:color w:val="auto"/>
              </w:rPr>
            </w:pPr>
            <w:r>
              <w:rPr>
                <w:rFonts w:hint="eastAsia" w:ascii="等线" w:hAnsi="等线" w:eastAsia="等线" w:cs="等线"/>
                <w:color w:val="auto"/>
              </w:rPr>
              <w:t>环境变量</w:t>
            </w:r>
          </w:p>
        </w:tc>
        <w:tc>
          <w:tcPr>
            <w:tcW w:w="2880" w:type="dxa"/>
          </w:tcPr>
          <w:p w14:paraId="73178417">
            <w:pPr>
              <w:rPr>
                <w:rFonts w:hint="eastAsia" w:ascii="等线" w:hAnsi="等线" w:eastAsia="等线" w:cs="等线"/>
                <w:color w:val="auto"/>
              </w:rPr>
            </w:pPr>
            <w:r>
              <w:rPr>
                <w:rFonts w:hint="eastAsia" w:ascii="等线" w:hAnsi="等线" w:eastAsia="等线" w:cs="等线"/>
                <w:color w:val="auto"/>
              </w:rPr>
              <w:t>默认值</w:t>
            </w:r>
          </w:p>
        </w:tc>
        <w:tc>
          <w:tcPr>
            <w:tcW w:w="2880" w:type="dxa"/>
          </w:tcPr>
          <w:p w14:paraId="74803A63">
            <w:pPr>
              <w:rPr>
                <w:rFonts w:hint="eastAsia" w:ascii="等线" w:hAnsi="等线" w:eastAsia="等线" w:cs="等线"/>
                <w:color w:val="auto"/>
              </w:rPr>
            </w:pPr>
            <w:r>
              <w:rPr>
                <w:rFonts w:hint="eastAsia" w:ascii="等线" w:hAnsi="等线" w:eastAsia="等线" w:cs="等线"/>
                <w:color w:val="auto"/>
              </w:rPr>
              <w:t>说明</w:t>
            </w:r>
          </w:p>
        </w:tc>
      </w:tr>
      <w:tr w14:paraId="1B6032CE">
        <w:tc>
          <w:tcPr>
            <w:tcW w:w="2880" w:type="dxa"/>
          </w:tcPr>
          <w:p w14:paraId="055BBFCD">
            <w:pPr>
              <w:rPr>
                <w:rFonts w:hint="eastAsia" w:ascii="等线" w:hAnsi="等线" w:eastAsia="等线" w:cs="等线"/>
                <w:color w:val="auto"/>
              </w:rPr>
            </w:pPr>
            <w:r>
              <w:rPr>
                <w:rFonts w:hint="eastAsia" w:ascii="等线" w:hAnsi="等线" w:eastAsia="等线" w:cs="等线"/>
                <w:color w:val="auto"/>
              </w:rPr>
              <w:t>MKS_DB_TYPE</w:t>
            </w:r>
          </w:p>
        </w:tc>
        <w:tc>
          <w:tcPr>
            <w:tcW w:w="2880" w:type="dxa"/>
          </w:tcPr>
          <w:p w14:paraId="02CD06B6">
            <w:pPr>
              <w:rPr>
                <w:rFonts w:hint="eastAsia" w:ascii="等线" w:hAnsi="等线" w:eastAsia="等线" w:cs="等线"/>
                <w:color w:val="auto"/>
              </w:rPr>
            </w:pPr>
            <w:r>
              <w:rPr>
                <w:rFonts w:hint="eastAsia" w:ascii="等线" w:hAnsi="等线" w:eastAsia="等线" w:cs="等线"/>
                <w:color w:val="auto"/>
              </w:rPr>
              <w:t>sqlite</w:t>
            </w:r>
          </w:p>
        </w:tc>
        <w:tc>
          <w:tcPr>
            <w:tcW w:w="2880" w:type="dxa"/>
          </w:tcPr>
          <w:p w14:paraId="51CF09BF">
            <w:pPr>
              <w:rPr>
                <w:rFonts w:hint="eastAsia" w:ascii="等线" w:hAnsi="等线" w:eastAsia="等线" w:cs="等线"/>
                <w:color w:val="auto"/>
              </w:rPr>
            </w:pPr>
            <w:r>
              <w:rPr>
                <w:rFonts w:hint="eastAsia" w:ascii="等线" w:hAnsi="等线" w:eastAsia="等线" w:cs="等线"/>
                <w:color w:val="auto"/>
              </w:rPr>
              <w:t>数据库类型：mysql 或 sqlite</w:t>
            </w:r>
          </w:p>
        </w:tc>
      </w:tr>
      <w:tr w14:paraId="7FD35FB4">
        <w:tc>
          <w:tcPr>
            <w:tcW w:w="2880" w:type="dxa"/>
          </w:tcPr>
          <w:p w14:paraId="76312031">
            <w:pPr>
              <w:rPr>
                <w:rFonts w:hint="eastAsia" w:ascii="等线" w:hAnsi="等线" w:eastAsia="等线" w:cs="等线"/>
                <w:color w:val="auto"/>
              </w:rPr>
            </w:pPr>
            <w:r>
              <w:rPr>
                <w:rFonts w:hint="eastAsia" w:ascii="等线" w:hAnsi="等线" w:eastAsia="等线" w:cs="等线"/>
                <w:color w:val="auto"/>
              </w:rPr>
              <w:t>MKS_DB_HOST</w:t>
            </w:r>
          </w:p>
        </w:tc>
        <w:tc>
          <w:tcPr>
            <w:tcW w:w="2880" w:type="dxa"/>
          </w:tcPr>
          <w:p w14:paraId="1942F73D">
            <w:pPr>
              <w:rPr>
                <w:rFonts w:hint="eastAsia" w:ascii="等线" w:hAnsi="等线" w:eastAsia="等线" w:cs="等线"/>
                <w:color w:val="auto"/>
              </w:rPr>
            </w:pPr>
            <w:r>
              <w:rPr>
                <w:rFonts w:hint="eastAsia" w:ascii="等线" w:hAnsi="等线" w:eastAsia="等线" w:cs="等线"/>
                <w:color w:val="auto"/>
              </w:rPr>
              <w:t>localhost</w:t>
            </w:r>
          </w:p>
        </w:tc>
        <w:tc>
          <w:tcPr>
            <w:tcW w:w="2880" w:type="dxa"/>
          </w:tcPr>
          <w:p w14:paraId="0A94D9E5">
            <w:pPr>
              <w:rPr>
                <w:rFonts w:hint="eastAsia" w:ascii="等线" w:hAnsi="等线" w:eastAsia="等线" w:cs="等线"/>
                <w:color w:val="auto"/>
              </w:rPr>
            </w:pPr>
            <w:r>
              <w:rPr>
                <w:rFonts w:hint="eastAsia" w:ascii="等线" w:hAnsi="等线" w:eastAsia="等线" w:cs="等线"/>
                <w:color w:val="auto"/>
              </w:rPr>
              <w:t>MySQL数据库主机地址</w:t>
            </w:r>
          </w:p>
        </w:tc>
      </w:tr>
      <w:tr w14:paraId="4FF69703">
        <w:tc>
          <w:tcPr>
            <w:tcW w:w="2880" w:type="dxa"/>
          </w:tcPr>
          <w:p w14:paraId="77F9B027">
            <w:pPr>
              <w:rPr>
                <w:rFonts w:hint="eastAsia" w:ascii="等线" w:hAnsi="等线" w:eastAsia="等线" w:cs="等线"/>
                <w:color w:val="auto"/>
              </w:rPr>
            </w:pPr>
            <w:r>
              <w:rPr>
                <w:rFonts w:hint="eastAsia" w:ascii="等线" w:hAnsi="等线" w:eastAsia="等线" w:cs="等线"/>
                <w:color w:val="auto"/>
              </w:rPr>
              <w:t>MKS_DB_PORT</w:t>
            </w:r>
          </w:p>
        </w:tc>
        <w:tc>
          <w:tcPr>
            <w:tcW w:w="2880" w:type="dxa"/>
          </w:tcPr>
          <w:p w14:paraId="45B7FD5D">
            <w:pPr>
              <w:rPr>
                <w:rFonts w:hint="eastAsia" w:ascii="等线" w:hAnsi="等线" w:eastAsia="等线" w:cs="等线"/>
                <w:color w:val="auto"/>
              </w:rPr>
            </w:pPr>
            <w:r>
              <w:rPr>
                <w:rFonts w:hint="eastAsia" w:ascii="等线" w:hAnsi="等线" w:eastAsia="等线" w:cs="等线"/>
                <w:color w:val="auto"/>
              </w:rPr>
              <w:t>3306</w:t>
            </w:r>
          </w:p>
        </w:tc>
        <w:tc>
          <w:tcPr>
            <w:tcW w:w="2880" w:type="dxa"/>
          </w:tcPr>
          <w:p w14:paraId="1F5F1027">
            <w:pPr>
              <w:rPr>
                <w:rFonts w:hint="eastAsia" w:ascii="等线" w:hAnsi="等线" w:eastAsia="等线" w:cs="等线"/>
                <w:color w:val="auto"/>
              </w:rPr>
            </w:pPr>
            <w:r>
              <w:rPr>
                <w:rFonts w:hint="eastAsia" w:ascii="等线" w:hAnsi="等线" w:eastAsia="等线" w:cs="等线"/>
                <w:color w:val="auto"/>
              </w:rPr>
              <w:t>MySQL数据库端口</w:t>
            </w:r>
          </w:p>
        </w:tc>
      </w:tr>
      <w:tr w14:paraId="524DBB30">
        <w:tc>
          <w:tcPr>
            <w:tcW w:w="2880" w:type="dxa"/>
          </w:tcPr>
          <w:p w14:paraId="0EF14DC3">
            <w:pPr>
              <w:rPr>
                <w:rFonts w:hint="eastAsia" w:ascii="等线" w:hAnsi="等线" w:eastAsia="等线" w:cs="等线"/>
                <w:color w:val="auto"/>
              </w:rPr>
            </w:pPr>
            <w:r>
              <w:rPr>
                <w:rFonts w:hint="eastAsia" w:ascii="等线" w:hAnsi="等线" w:eastAsia="等线" w:cs="等线"/>
                <w:color w:val="auto"/>
              </w:rPr>
              <w:t>MKS_DB_USER</w:t>
            </w:r>
          </w:p>
        </w:tc>
        <w:tc>
          <w:tcPr>
            <w:tcW w:w="2880" w:type="dxa"/>
          </w:tcPr>
          <w:p w14:paraId="4DAB3385">
            <w:pPr>
              <w:rPr>
                <w:rFonts w:hint="eastAsia" w:ascii="等线" w:hAnsi="等线" w:eastAsia="等线" w:cs="等线"/>
                <w:color w:val="auto"/>
              </w:rPr>
            </w:pPr>
            <w:r>
              <w:rPr>
                <w:rFonts w:hint="eastAsia" w:ascii="等线" w:hAnsi="等线" w:eastAsia="等线" w:cs="等线"/>
                <w:color w:val="auto"/>
              </w:rPr>
              <w:t>root</w:t>
            </w:r>
          </w:p>
        </w:tc>
        <w:tc>
          <w:tcPr>
            <w:tcW w:w="2880" w:type="dxa"/>
          </w:tcPr>
          <w:p w14:paraId="538C968C">
            <w:pPr>
              <w:rPr>
                <w:rFonts w:hint="eastAsia" w:ascii="等线" w:hAnsi="等线" w:eastAsia="等线" w:cs="等线"/>
                <w:color w:val="auto"/>
              </w:rPr>
            </w:pPr>
            <w:r>
              <w:rPr>
                <w:rFonts w:hint="eastAsia" w:ascii="等线" w:hAnsi="等线" w:eastAsia="等线" w:cs="等线"/>
                <w:color w:val="auto"/>
              </w:rPr>
              <w:t>MySQL数据库用户名</w:t>
            </w:r>
          </w:p>
        </w:tc>
      </w:tr>
      <w:tr w14:paraId="547E2AF7">
        <w:tc>
          <w:tcPr>
            <w:tcW w:w="2880" w:type="dxa"/>
          </w:tcPr>
          <w:p w14:paraId="5BC6197F">
            <w:pPr>
              <w:rPr>
                <w:rFonts w:hint="eastAsia" w:ascii="等线" w:hAnsi="等线" w:eastAsia="等线" w:cs="等线"/>
                <w:color w:val="auto"/>
              </w:rPr>
            </w:pPr>
            <w:r>
              <w:rPr>
                <w:rFonts w:hint="eastAsia" w:ascii="等线" w:hAnsi="等线" w:eastAsia="等线" w:cs="等线"/>
                <w:color w:val="auto"/>
              </w:rPr>
              <w:t>MKS_DB_PASSWORD</w:t>
            </w:r>
          </w:p>
        </w:tc>
        <w:tc>
          <w:tcPr>
            <w:tcW w:w="2880" w:type="dxa"/>
          </w:tcPr>
          <w:p w14:paraId="4622FCA2">
            <w:pPr>
              <w:rPr>
                <w:rFonts w:hint="eastAsia" w:ascii="等线" w:hAnsi="等线" w:eastAsia="等线" w:cs="等线"/>
                <w:color w:val="auto"/>
              </w:rPr>
            </w:pPr>
          </w:p>
        </w:tc>
        <w:tc>
          <w:tcPr>
            <w:tcW w:w="2880" w:type="dxa"/>
          </w:tcPr>
          <w:p w14:paraId="6F4596B7">
            <w:pPr>
              <w:rPr>
                <w:rFonts w:hint="eastAsia" w:ascii="等线" w:hAnsi="等线" w:eastAsia="等线" w:cs="等线"/>
                <w:color w:val="auto"/>
              </w:rPr>
            </w:pPr>
            <w:r>
              <w:rPr>
                <w:rFonts w:hint="eastAsia" w:ascii="等线" w:hAnsi="等线" w:eastAsia="等线" w:cs="等线"/>
                <w:color w:val="auto"/>
              </w:rPr>
              <w:t>MySQL数据库密码</w:t>
            </w:r>
          </w:p>
        </w:tc>
      </w:tr>
      <w:tr w14:paraId="4A16C644">
        <w:tc>
          <w:tcPr>
            <w:tcW w:w="2880" w:type="dxa"/>
          </w:tcPr>
          <w:p w14:paraId="4B6663D8">
            <w:pPr>
              <w:rPr>
                <w:rFonts w:hint="eastAsia" w:ascii="等线" w:hAnsi="等线" w:eastAsia="等线" w:cs="等线"/>
                <w:color w:val="auto"/>
              </w:rPr>
            </w:pPr>
            <w:r>
              <w:rPr>
                <w:rFonts w:hint="eastAsia" w:ascii="等线" w:hAnsi="等线" w:eastAsia="等线" w:cs="等线"/>
                <w:color w:val="auto"/>
              </w:rPr>
              <w:t>MKS_DB_NAME</w:t>
            </w:r>
          </w:p>
        </w:tc>
        <w:tc>
          <w:tcPr>
            <w:tcW w:w="2880" w:type="dxa"/>
          </w:tcPr>
          <w:p w14:paraId="430A8FEA">
            <w:pPr>
              <w:rPr>
                <w:rFonts w:hint="eastAsia" w:ascii="等线" w:hAnsi="等线" w:eastAsia="等线" w:cs="等线"/>
                <w:color w:val="auto"/>
              </w:rPr>
            </w:pPr>
            <w:r>
              <w:rPr>
                <w:rFonts w:hint="eastAsia" w:ascii="等线" w:hAnsi="等线" w:eastAsia="等线" w:cs="等线"/>
                <w:color w:val="auto"/>
              </w:rPr>
              <w:t>mks</w:t>
            </w:r>
          </w:p>
        </w:tc>
        <w:tc>
          <w:tcPr>
            <w:tcW w:w="2880" w:type="dxa"/>
          </w:tcPr>
          <w:p w14:paraId="43EE305C">
            <w:pPr>
              <w:rPr>
                <w:rFonts w:hint="eastAsia" w:ascii="等线" w:hAnsi="等线" w:eastAsia="等线" w:cs="等线"/>
                <w:color w:val="auto"/>
              </w:rPr>
            </w:pPr>
            <w:r>
              <w:rPr>
                <w:rFonts w:hint="eastAsia" w:ascii="等线" w:hAnsi="等线" w:eastAsia="等线" w:cs="等线"/>
                <w:color w:val="auto"/>
              </w:rPr>
              <w:t>MySQL数据库名称</w:t>
            </w:r>
          </w:p>
        </w:tc>
      </w:tr>
      <w:tr w14:paraId="320CD295">
        <w:tc>
          <w:tcPr>
            <w:tcW w:w="2880" w:type="dxa"/>
          </w:tcPr>
          <w:p w14:paraId="291AC0CD">
            <w:pPr>
              <w:rPr>
                <w:rFonts w:hint="eastAsia" w:ascii="等线" w:hAnsi="等线" w:eastAsia="等线" w:cs="等线"/>
                <w:color w:val="auto"/>
              </w:rPr>
            </w:pPr>
            <w:r>
              <w:rPr>
                <w:rFonts w:hint="eastAsia" w:ascii="等线" w:hAnsi="等线" w:eastAsia="等线" w:cs="等线"/>
                <w:color w:val="auto"/>
              </w:rPr>
              <w:t>MKS_SECRET</w:t>
            </w:r>
          </w:p>
        </w:tc>
        <w:tc>
          <w:tcPr>
            <w:tcW w:w="2880" w:type="dxa"/>
          </w:tcPr>
          <w:p w14:paraId="0903E2FD">
            <w:pPr>
              <w:rPr>
                <w:rFonts w:hint="eastAsia" w:ascii="等线" w:hAnsi="等线" w:eastAsia="等线" w:cs="等线"/>
                <w:color w:val="auto"/>
              </w:rPr>
            </w:pPr>
            <w:r>
              <w:rPr>
                <w:rFonts w:hint="eastAsia" w:ascii="等线" w:hAnsi="等线" w:eastAsia="等线" w:cs="等线"/>
                <w:color w:val="auto"/>
              </w:rPr>
              <w:t>mks-xxx</w:t>
            </w:r>
          </w:p>
        </w:tc>
        <w:tc>
          <w:tcPr>
            <w:tcW w:w="2880" w:type="dxa"/>
          </w:tcPr>
          <w:p w14:paraId="2D517867">
            <w:pPr>
              <w:rPr>
                <w:rFonts w:hint="eastAsia" w:ascii="等线" w:hAnsi="等线" w:eastAsia="等线" w:cs="等线"/>
                <w:color w:val="auto"/>
              </w:rPr>
            </w:pPr>
            <w:r>
              <w:rPr>
                <w:rFonts w:hint="eastAsia" w:ascii="等线" w:hAnsi="等线" w:eastAsia="等线" w:cs="等线"/>
                <w:color w:val="auto"/>
              </w:rPr>
              <w:t>Flask会话加密密钥</w:t>
            </w:r>
          </w:p>
        </w:tc>
      </w:tr>
    </w:tbl>
    <w:p w14:paraId="7A1D0D14">
      <w:pPr>
        <w:pStyle w:val="4"/>
        <w:rPr>
          <w:rFonts w:hint="eastAsia" w:ascii="等线" w:hAnsi="等线" w:eastAsia="等线" w:cs="等线"/>
          <w:color w:val="auto"/>
        </w:rPr>
      </w:pPr>
      <w:r>
        <w:rPr>
          <w:rFonts w:hint="eastAsia" w:ascii="等线" w:hAnsi="等线" w:eastAsia="等线" w:cs="等线"/>
          <w:color w:val="auto"/>
        </w:rPr>
        <w:t>1.4 部署说明</w:t>
      </w:r>
    </w:p>
    <w:p w14:paraId="51FF58E2">
      <w:pPr>
        <w:rPr>
          <w:rFonts w:hint="eastAsia" w:ascii="等线" w:hAnsi="等线" w:eastAsia="等线" w:cs="等线"/>
          <w:color w:val="auto"/>
        </w:rPr>
      </w:pPr>
      <w:r>
        <w:rPr>
          <w:rFonts w:hint="eastAsia" w:ascii="等线" w:hAnsi="等线" w:eastAsia="等线" w:cs="等线"/>
          <w:color w:val="auto"/>
        </w:rPr>
        <w:t>服务器部署步骤：</w:t>
      </w:r>
    </w:p>
    <w:p w14:paraId="5CE11DC1">
      <w:pPr>
        <w:rPr>
          <w:rFonts w:hint="eastAsia" w:ascii="等线" w:hAnsi="等线" w:eastAsia="等线" w:cs="等线"/>
          <w:color w:val="auto"/>
        </w:rPr>
      </w:pPr>
      <w:r>
        <w:rPr>
          <w:rFonts w:hint="eastAsia" w:ascii="等线" w:hAnsi="等线" w:eastAsia="等线" w:cs="等线"/>
          <w:color w:val="auto"/>
        </w:rPr>
        <w:t>1. 安装Python 3.9+</w:t>
      </w:r>
    </w:p>
    <w:p w14:paraId="1156C913">
      <w:pPr>
        <w:rPr>
          <w:rFonts w:hint="eastAsia" w:ascii="等线" w:hAnsi="等线" w:eastAsia="等线" w:cs="等线"/>
          <w:color w:val="auto"/>
        </w:rPr>
      </w:pPr>
      <w:r>
        <w:rPr>
          <w:rFonts w:hint="eastAsia" w:ascii="等线" w:hAnsi="等线" w:eastAsia="等线" w:cs="等线"/>
          <w:color w:val="auto"/>
        </w:rPr>
        <w:t>2. 创建虚拟环境：python3.9 -m venv venv</w:t>
      </w:r>
    </w:p>
    <w:p w14:paraId="3EBE12D7">
      <w:pPr>
        <w:rPr>
          <w:rFonts w:hint="eastAsia" w:ascii="等线" w:hAnsi="等线" w:eastAsia="等线" w:cs="等线"/>
          <w:color w:val="auto"/>
        </w:rPr>
      </w:pPr>
      <w:r>
        <w:rPr>
          <w:rFonts w:hint="eastAsia" w:ascii="等线" w:hAnsi="等线" w:eastAsia="等线" w:cs="等线"/>
          <w:color w:val="auto"/>
        </w:rPr>
        <w:t>3. 激活虚拟环境：source venv/bin/activate</w:t>
      </w:r>
    </w:p>
    <w:p w14:paraId="4EAAF90B">
      <w:pPr>
        <w:rPr>
          <w:rFonts w:hint="eastAsia" w:ascii="等线" w:hAnsi="等线" w:eastAsia="等线" w:cs="等线"/>
          <w:color w:val="auto"/>
        </w:rPr>
      </w:pPr>
      <w:r>
        <w:rPr>
          <w:rFonts w:hint="eastAsia" w:ascii="等线" w:hAnsi="等线" w:eastAsia="等线" w:cs="等线"/>
          <w:color w:val="auto"/>
        </w:rPr>
        <w:t>4. 安装依赖：pip install -r requirements.txt</w:t>
      </w:r>
    </w:p>
    <w:p w14:paraId="478FB0DE">
      <w:pPr>
        <w:rPr>
          <w:rFonts w:hint="eastAsia" w:ascii="等线" w:hAnsi="等线" w:eastAsia="等线" w:cs="等线"/>
          <w:color w:val="auto"/>
        </w:rPr>
      </w:pPr>
      <w:r>
        <w:rPr>
          <w:rFonts w:hint="eastAsia" w:ascii="等线" w:hAnsi="等线" w:eastAsia="等线" w:cs="等线"/>
          <w:color w:val="auto"/>
        </w:rPr>
        <w:t>5. 初始化数据库（首次部署）：python3 scripts/init_db.py</w:t>
      </w:r>
    </w:p>
    <w:p w14:paraId="335A139B">
      <w:pPr>
        <w:rPr>
          <w:rFonts w:hint="eastAsia" w:ascii="等线" w:hAnsi="等线" w:eastAsia="等线" w:cs="等线"/>
          <w:color w:val="auto"/>
        </w:rPr>
      </w:pPr>
      <w:r>
        <w:rPr>
          <w:rFonts w:hint="eastAsia" w:ascii="等线" w:hAnsi="等线" w:eastAsia="等线" w:cs="等线"/>
          <w:color w:val="auto"/>
        </w:rPr>
        <w:t>6. 启动服务：./start_prod.sh（生产环境）或 ./start_demo.sh（演示环境）</w:t>
      </w:r>
    </w:p>
    <w:p w14:paraId="749A11EB">
      <w:pPr>
        <w:pStyle w:val="3"/>
        <w:rPr>
          <w:rFonts w:hint="eastAsia" w:ascii="等线" w:hAnsi="等线" w:eastAsia="等线" w:cs="等线"/>
          <w:color w:val="auto"/>
        </w:rPr>
      </w:pPr>
      <w:r>
        <w:rPr>
          <w:rFonts w:hint="eastAsia" w:ascii="等线" w:hAnsi="等线" w:eastAsia="等线" w:cs="等线"/>
          <w:color w:val="auto"/>
        </w:rPr>
        <w:t>第二章 源代码清单</w:t>
      </w:r>
    </w:p>
    <w:p w14:paraId="7C6759B7">
      <w:pPr>
        <w:rPr>
          <w:rFonts w:hint="eastAsia" w:ascii="等线" w:hAnsi="等线" w:eastAsia="等线" w:cs="等线"/>
          <w:color w:val="auto"/>
        </w:rPr>
      </w:pPr>
      <w:r>
        <w:rPr>
          <w:rFonts w:hint="eastAsia" w:ascii="等线" w:hAnsi="等线" w:eastAsia="等线" w:cs="等线"/>
          <w:color w:val="auto"/>
        </w:rPr>
        <w:t>本章按模块顺序列出系统全部源代码文件，每个文件包含文件路径标注、编程语言标识及源代码内容。</w:t>
      </w:r>
    </w:p>
    <w:p w14:paraId="11E0EDF7">
      <w:pPr>
        <w:pStyle w:val="4"/>
        <w:rPr>
          <w:rFonts w:hint="eastAsia" w:ascii="等线" w:hAnsi="等线" w:eastAsia="等线" w:cs="等线"/>
          <w:color w:val="auto"/>
        </w:rPr>
      </w:pPr>
      <w:r>
        <w:rPr>
          <w:rFonts w:hint="eastAsia" w:ascii="等线" w:hAnsi="等线" w:eastAsia="等线" w:cs="等线"/>
          <w:color w:val="auto"/>
        </w:rPr>
        <w:t>2.1 requirements.txt</w:t>
      </w:r>
    </w:p>
    <w:p w14:paraId="5BB4274A">
      <w:pPr>
        <w:rPr>
          <w:rFonts w:hint="eastAsia" w:ascii="等线" w:hAnsi="等线" w:eastAsia="等线" w:cs="等线"/>
          <w:color w:val="auto"/>
        </w:rPr>
      </w:pPr>
      <w:r>
        <w:rPr>
          <w:rFonts w:hint="eastAsia" w:ascii="等线" w:hAnsi="等线" w:eastAsia="等线" w:cs="等线"/>
          <w:color w:val="auto"/>
        </w:rPr>
        <w:t>[TXT]</w:t>
      </w:r>
    </w:p>
    <w:p w14:paraId="0A276C46">
      <w:pPr>
        <w:spacing w:before="0" w:after="0"/>
        <w:ind w:left="432"/>
        <w:rPr>
          <w:rFonts w:hint="eastAsia" w:ascii="等线" w:hAnsi="等线" w:eastAsia="等线" w:cs="等线"/>
          <w:color w:val="auto"/>
        </w:rPr>
      </w:pPr>
      <w:r>
        <w:rPr>
          <w:rFonts w:hint="eastAsia" w:ascii="等线" w:hAnsi="等线" w:eastAsia="等线" w:cs="等线"/>
          <w:color w:val="auto"/>
          <w:sz w:val="18"/>
        </w:rPr>
        <w:t>Flask==3.1.2</w:t>
      </w:r>
    </w:p>
    <w:p w14:paraId="33CA2399">
      <w:pPr>
        <w:spacing w:before="0" w:after="0"/>
        <w:ind w:left="432"/>
        <w:rPr>
          <w:rFonts w:hint="eastAsia" w:ascii="等线" w:hAnsi="等线" w:eastAsia="等线" w:cs="等线"/>
          <w:color w:val="auto"/>
        </w:rPr>
      </w:pPr>
      <w:r>
        <w:rPr>
          <w:rFonts w:hint="eastAsia" w:ascii="等线" w:hAnsi="等线" w:eastAsia="等线" w:cs="等线"/>
          <w:color w:val="auto"/>
          <w:sz w:val="18"/>
        </w:rPr>
        <w:t>Flask-SQLAlchemy==3.1.1</w:t>
      </w:r>
    </w:p>
    <w:p w14:paraId="3E97E7C3">
      <w:pPr>
        <w:spacing w:before="0" w:after="0"/>
        <w:ind w:left="432"/>
        <w:rPr>
          <w:rFonts w:hint="eastAsia" w:ascii="等线" w:hAnsi="等线" w:eastAsia="等线" w:cs="等线"/>
          <w:color w:val="auto"/>
        </w:rPr>
      </w:pPr>
      <w:r>
        <w:rPr>
          <w:rFonts w:hint="eastAsia" w:ascii="等线" w:hAnsi="等线" w:eastAsia="等线" w:cs="等线"/>
          <w:color w:val="auto"/>
          <w:sz w:val="18"/>
        </w:rPr>
        <w:t>Flask-WTF==1.2.1</w:t>
      </w:r>
    </w:p>
    <w:p w14:paraId="67B7288C">
      <w:pPr>
        <w:spacing w:before="0" w:after="0"/>
        <w:ind w:left="432"/>
        <w:rPr>
          <w:rFonts w:hint="eastAsia" w:ascii="等线" w:hAnsi="等线" w:eastAsia="等线" w:cs="等线"/>
          <w:color w:val="auto"/>
        </w:rPr>
      </w:pPr>
      <w:r>
        <w:rPr>
          <w:rFonts w:hint="eastAsia" w:ascii="等线" w:hAnsi="等线" w:eastAsia="等线" w:cs="等线"/>
          <w:color w:val="auto"/>
          <w:sz w:val="18"/>
        </w:rPr>
        <w:t>PyMySQL==1.2.0</w:t>
      </w:r>
    </w:p>
    <w:p w14:paraId="4636966F">
      <w:pPr>
        <w:spacing w:before="0" w:after="0"/>
        <w:ind w:left="432"/>
        <w:rPr>
          <w:rFonts w:hint="eastAsia" w:ascii="等线" w:hAnsi="等线" w:eastAsia="等线" w:cs="等线"/>
          <w:color w:val="auto"/>
        </w:rPr>
      </w:pPr>
      <w:r>
        <w:rPr>
          <w:rFonts w:hint="eastAsia" w:ascii="等线" w:hAnsi="等线" w:eastAsia="等线" w:cs="等线"/>
          <w:color w:val="auto"/>
          <w:sz w:val="18"/>
        </w:rPr>
        <w:t>Pillow==11.3.0</w:t>
      </w:r>
    </w:p>
    <w:p w14:paraId="58EEDCCA">
      <w:pPr>
        <w:spacing w:before="0" w:after="0"/>
        <w:ind w:left="432"/>
        <w:rPr>
          <w:rFonts w:hint="eastAsia" w:ascii="等线" w:hAnsi="等线" w:eastAsia="等线" w:cs="等线"/>
          <w:color w:val="auto"/>
        </w:rPr>
      </w:pPr>
      <w:r>
        <w:rPr>
          <w:rFonts w:hint="eastAsia" w:ascii="等线" w:hAnsi="等线" w:eastAsia="等线" w:cs="等线"/>
          <w:color w:val="auto"/>
          <w:sz w:val="18"/>
        </w:rPr>
        <w:t>requests==2.32.3</w:t>
      </w:r>
    </w:p>
    <w:p w14:paraId="0E83C273">
      <w:pPr>
        <w:spacing w:before="0" w:after="0"/>
        <w:ind w:left="432"/>
        <w:rPr>
          <w:rFonts w:hint="eastAsia" w:ascii="等线" w:hAnsi="等线" w:eastAsia="等线" w:cs="等线"/>
          <w:color w:val="auto"/>
        </w:rPr>
      </w:pPr>
      <w:r>
        <w:rPr>
          <w:rFonts w:hint="eastAsia" w:ascii="等线" w:hAnsi="等线" w:eastAsia="等线" w:cs="等线"/>
          <w:color w:val="auto"/>
          <w:sz w:val="18"/>
        </w:rPr>
        <w:t>bcrypt==4.2.0</w:t>
      </w:r>
    </w:p>
    <w:p w14:paraId="3C9B17A6">
      <w:pPr>
        <w:spacing w:before="0" w:after="0"/>
        <w:ind w:left="432"/>
        <w:rPr>
          <w:rFonts w:hint="eastAsia" w:ascii="等线" w:hAnsi="等线" w:eastAsia="等线" w:cs="等线"/>
          <w:color w:val="auto"/>
        </w:rPr>
      </w:pPr>
    </w:p>
    <w:p w14:paraId="4783C196">
      <w:pPr>
        <w:pStyle w:val="4"/>
        <w:rPr>
          <w:rFonts w:hint="eastAsia" w:ascii="等线" w:hAnsi="等线" w:eastAsia="等线" w:cs="等线"/>
          <w:color w:val="auto"/>
        </w:rPr>
      </w:pPr>
      <w:r>
        <w:rPr>
          <w:rFonts w:hint="eastAsia" w:ascii="等线" w:hAnsi="等线" w:eastAsia="等线" w:cs="等线"/>
          <w:color w:val="auto"/>
        </w:rPr>
        <w:t>2.2 config.py</w:t>
      </w:r>
    </w:p>
    <w:p w14:paraId="4F1444BA">
      <w:pPr>
        <w:rPr>
          <w:rFonts w:hint="eastAsia" w:ascii="等线" w:hAnsi="等线" w:eastAsia="等线" w:cs="等线"/>
          <w:color w:val="auto"/>
        </w:rPr>
      </w:pPr>
      <w:r>
        <w:rPr>
          <w:rFonts w:hint="eastAsia" w:ascii="等线" w:hAnsi="等线" w:eastAsia="等线" w:cs="等线"/>
          <w:color w:val="auto"/>
        </w:rPr>
        <w:t>[Python]</w:t>
      </w:r>
    </w:p>
    <w:p w14:paraId="4B984979">
      <w:pPr>
        <w:spacing w:before="0" w:after="0"/>
        <w:ind w:left="432"/>
        <w:rPr>
          <w:rFonts w:hint="eastAsia" w:ascii="等线" w:hAnsi="等线" w:eastAsia="等线" w:cs="等线"/>
          <w:color w:val="auto"/>
        </w:rPr>
      </w:pPr>
      <w:r>
        <w:rPr>
          <w:rFonts w:hint="eastAsia" w:ascii="等线" w:hAnsi="等线" w:eastAsia="等线" w:cs="等线"/>
          <w:color w:val="auto"/>
          <w:sz w:val="18"/>
        </w:rPr>
        <w:t># -*- coding: utf-8 -*-</w:t>
      </w:r>
    </w:p>
    <w:p w14:paraId="46469DB3">
      <w:pPr>
        <w:spacing w:before="0" w:after="0"/>
        <w:ind w:left="432"/>
        <w:rPr>
          <w:rFonts w:hint="eastAsia" w:ascii="等线" w:hAnsi="等线" w:eastAsia="等线" w:cs="等线"/>
          <w:color w:val="auto"/>
        </w:rPr>
      </w:pPr>
      <w:r>
        <w:rPr>
          <w:rFonts w:hint="eastAsia" w:ascii="等线" w:hAnsi="等线" w:eastAsia="等线" w:cs="等线"/>
          <w:color w:val="auto"/>
          <w:sz w:val="18"/>
        </w:rPr>
        <w:t>"""医学知识库系统 - 配置模块"""</w:t>
      </w:r>
    </w:p>
    <w:p w14:paraId="7B7C5988">
      <w:pPr>
        <w:spacing w:before="0" w:after="0"/>
        <w:ind w:left="432"/>
        <w:rPr>
          <w:rFonts w:hint="eastAsia" w:ascii="等线" w:hAnsi="等线" w:eastAsia="等线" w:cs="等线"/>
          <w:color w:val="auto"/>
        </w:rPr>
      </w:pPr>
    </w:p>
    <w:p w14:paraId="684AD80B">
      <w:pPr>
        <w:spacing w:before="0" w:after="0"/>
        <w:ind w:left="432"/>
        <w:rPr>
          <w:rFonts w:hint="eastAsia" w:ascii="等线" w:hAnsi="等线" w:eastAsia="等线" w:cs="等线"/>
          <w:color w:val="auto"/>
        </w:rPr>
      </w:pPr>
      <w:r>
        <w:rPr>
          <w:rFonts w:hint="eastAsia" w:ascii="等线" w:hAnsi="等线" w:eastAsia="等线" w:cs="等线"/>
          <w:color w:val="auto"/>
          <w:sz w:val="18"/>
        </w:rPr>
        <w:t>import os</w:t>
      </w:r>
    </w:p>
    <w:p w14:paraId="08E8439B">
      <w:pPr>
        <w:spacing w:before="0" w:after="0"/>
        <w:ind w:left="432"/>
        <w:rPr>
          <w:rFonts w:hint="eastAsia" w:ascii="等线" w:hAnsi="等线" w:eastAsia="等线" w:cs="等线"/>
          <w:color w:val="auto"/>
        </w:rPr>
      </w:pPr>
      <w:r>
        <w:rPr>
          <w:rFonts w:hint="eastAsia" w:ascii="等线" w:hAnsi="等线" w:eastAsia="等线" w:cs="等线"/>
          <w:color w:val="auto"/>
          <w:sz w:val="18"/>
        </w:rPr>
        <w:t>from pathlib import Path</w:t>
      </w:r>
    </w:p>
    <w:p w14:paraId="638C3695">
      <w:pPr>
        <w:spacing w:before="0" w:after="0"/>
        <w:ind w:left="432"/>
        <w:rPr>
          <w:rFonts w:hint="eastAsia" w:ascii="等线" w:hAnsi="等线" w:eastAsia="等线" w:cs="等线"/>
          <w:color w:val="auto"/>
        </w:rPr>
      </w:pPr>
    </w:p>
    <w:p w14:paraId="6A345D4B">
      <w:pPr>
        <w:spacing w:before="0" w:after="0"/>
        <w:ind w:left="432"/>
        <w:rPr>
          <w:rFonts w:hint="eastAsia" w:ascii="等线" w:hAnsi="等线" w:eastAsia="等线" w:cs="等线"/>
          <w:color w:val="auto"/>
        </w:rPr>
      </w:pPr>
      <w:r>
        <w:rPr>
          <w:rFonts w:hint="eastAsia" w:ascii="等线" w:hAnsi="等线" w:eastAsia="等线" w:cs="等线"/>
          <w:color w:val="auto"/>
          <w:sz w:val="18"/>
        </w:rPr>
        <w:t>BASE_DIR = Path(__file__).resolve().parent</w:t>
      </w:r>
    </w:p>
    <w:p w14:paraId="522669AA">
      <w:pPr>
        <w:spacing w:before="0" w:after="0"/>
        <w:ind w:left="432"/>
        <w:rPr>
          <w:rFonts w:hint="eastAsia" w:ascii="等线" w:hAnsi="等线" w:eastAsia="等线" w:cs="等线"/>
          <w:color w:val="auto"/>
        </w:rPr>
      </w:pPr>
    </w:p>
    <w:p w14:paraId="19F65F84">
      <w:pPr>
        <w:spacing w:before="0" w:after="0"/>
        <w:ind w:left="432"/>
        <w:rPr>
          <w:rFonts w:hint="eastAsia" w:ascii="等线" w:hAnsi="等线" w:eastAsia="等线" w:cs="等线"/>
          <w:color w:val="auto"/>
        </w:rPr>
      </w:pPr>
    </w:p>
    <w:p w14:paraId="2CB66853">
      <w:pPr>
        <w:spacing w:before="0" w:after="0"/>
        <w:ind w:left="432"/>
        <w:rPr>
          <w:rFonts w:hint="eastAsia" w:ascii="等线" w:hAnsi="等线" w:eastAsia="等线" w:cs="等线"/>
          <w:color w:val="auto"/>
        </w:rPr>
      </w:pPr>
      <w:r>
        <w:rPr>
          <w:rFonts w:hint="eastAsia" w:ascii="等线" w:hAnsi="等线" w:eastAsia="等线" w:cs="等线"/>
          <w:color w:val="auto"/>
          <w:sz w:val="18"/>
        </w:rPr>
        <w:t>class AppConfig:</w:t>
      </w:r>
    </w:p>
    <w:p w14:paraId="1DC77F7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SECRET_KEY = os.environ.get("MKS_SECRET", "mks-9f2a7c4e1b8d3a6f5e0c2d7b4a1e9f3c")</w:t>
      </w:r>
    </w:p>
    <w:p w14:paraId="2E0110FA">
      <w:pPr>
        <w:spacing w:before="0" w:after="0"/>
        <w:ind w:left="432"/>
        <w:rPr>
          <w:rFonts w:hint="eastAsia" w:ascii="等线" w:hAnsi="等线" w:eastAsia="等线" w:cs="等线"/>
          <w:color w:val="auto"/>
        </w:rPr>
      </w:pPr>
    </w:p>
    <w:p w14:paraId="1D6430F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DB_TYPE = os.environ.get("MKS_DB_TYPE", "sqlite").lower()</w:t>
      </w:r>
    </w:p>
    <w:p w14:paraId="49723CF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DB_HOST = os.environ.get("MKS_DB_HOST", "localhost")</w:t>
      </w:r>
    </w:p>
    <w:p w14:paraId="00ADACE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DB_PORT = int(os.environ.get("MKS_DB_PORT", "3306"))</w:t>
      </w:r>
    </w:p>
    <w:p w14:paraId="4DFAD6D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DB_USER = os.environ.get("MKS_DB_USER", "root")</w:t>
      </w:r>
    </w:p>
    <w:p w14:paraId="2EAB139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DB_PASSWORD = os.environ.get("MKS_DB_PASSWORD", "")</w:t>
      </w:r>
    </w:p>
    <w:p w14:paraId="3B4C5D4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DB_NAME = os.environ.get("MKS_DB_NAME", "mks")</w:t>
      </w:r>
    </w:p>
    <w:p w14:paraId="38138D31">
      <w:pPr>
        <w:spacing w:before="0" w:after="0"/>
        <w:ind w:left="432"/>
        <w:rPr>
          <w:rFonts w:hint="eastAsia" w:ascii="等线" w:hAnsi="等线" w:eastAsia="等线" w:cs="等线"/>
          <w:color w:val="auto"/>
        </w:rPr>
      </w:pPr>
    </w:p>
    <w:p w14:paraId="257792F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DB_TYPE == "mysql":</w:t>
      </w:r>
    </w:p>
    <w:p w14:paraId="76F53FD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SQLALCHEMY_DATABASE_URI = f"mysql+pymysql://{DB_USER}:{DB_PASSWORD}@{DB_HOST}:{DB_PORT}/{DB_NAME}"</w:t>
      </w:r>
    </w:p>
    <w:p w14:paraId="775F09F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else:</w:t>
      </w:r>
    </w:p>
    <w:p w14:paraId="5AA91CC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SQLALCHEMY_DATABASE_URI = "sqlite:///" + str(BASE_DIR / "data" / "mks.db")</w:t>
      </w:r>
    </w:p>
    <w:p w14:paraId="44EB51D1">
      <w:pPr>
        <w:spacing w:before="0" w:after="0"/>
        <w:ind w:left="432"/>
        <w:rPr>
          <w:rFonts w:hint="eastAsia" w:ascii="等线" w:hAnsi="等线" w:eastAsia="等线" w:cs="等线"/>
          <w:color w:val="auto"/>
        </w:rPr>
      </w:pPr>
    </w:p>
    <w:p w14:paraId="1DEAB2A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SQLALCHEMY_TRACK_MODIFICATIONS = False</w:t>
      </w:r>
    </w:p>
    <w:p w14:paraId="5485C76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PER_PAGE = 15</w:t>
      </w:r>
    </w:p>
    <w:p w14:paraId="0A50DAD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UPLOAD_FOLDER = str(BASE_DIR / "data" / "uploads")</w:t>
      </w:r>
    </w:p>
    <w:p w14:paraId="4DFBDEB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ALLOWED_EXTENSIONS = {"pdf", "doc", "docx", "png", "jpg", "jpeg"}</w:t>
      </w:r>
    </w:p>
    <w:p w14:paraId="184934C5">
      <w:pPr>
        <w:spacing w:before="0" w:after="0"/>
        <w:ind w:left="432"/>
        <w:rPr>
          <w:rFonts w:hint="eastAsia" w:ascii="等线" w:hAnsi="等线" w:eastAsia="等线" w:cs="等线"/>
          <w:color w:val="auto"/>
        </w:rPr>
      </w:pPr>
    </w:p>
    <w:p w14:paraId="7DA2939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MODEL_API_URL = os.environ.get("MKS_MODEL_URL", "")</w:t>
      </w:r>
    </w:p>
    <w:p w14:paraId="5954069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MODEL_API_KEY = os.environ.get("MKS_MODEL_KEY", "")</w:t>
      </w:r>
    </w:p>
    <w:p w14:paraId="0A7EBA8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MODEL_MODEL_NAME = os.environ.get("MKS_MODEL_NAME", "")</w:t>
      </w:r>
    </w:p>
    <w:p w14:paraId="577EA85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MODEL_TIMEOUT = 60</w:t>
      </w:r>
    </w:p>
    <w:p w14:paraId="783F53FB">
      <w:pPr>
        <w:spacing w:before="0" w:after="0"/>
        <w:ind w:left="432"/>
        <w:rPr>
          <w:rFonts w:hint="eastAsia" w:ascii="等线" w:hAnsi="等线" w:eastAsia="等线" w:cs="等线"/>
          <w:color w:val="auto"/>
        </w:rPr>
      </w:pPr>
    </w:p>
    <w:p w14:paraId="160BD3E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SESSION_LIFETIME_HOURS = 8</w:t>
      </w:r>
    </w:p>
    <w:p w14:paraId="778269D2">
      <w:pPr>
        <w:spacing w:before="0" w:after="0"/>
        <w:ind w:left="432"/>
        <w:rPr>
          <w:rFonts w:hint="eastAsia" w:ascii="等线" w:hAnsi="等线" w:eastAsia="等线" w:cs="等线"/>
          <w:color w:val="auto"/>
        </w:rPr>
      </w:pPr>
    </w:p>
    <w:p w14:paraId="6EBFDF79">
      <w:pPr>
        <w:spacing w:before="0" w:after="0"/>
        <w:ind w:left="432"/>
        <w:rPr>
          <w:rFonts w:hint="eastAsia" w:ascii="等线" w:hAnsi="等线" w:eastAsia="等线" w:cs="等线"/>
          <w:color w:val="auto"/>
        </w:rPr>
      </w:pPr>
    </w:p>
    <w:p w14:paraId="52658042">
      <w:pPr>
        <w:spacing w:before="0" w:after="0"/>
        <w:ind w:left="432"/>
        <w:rPr>
          <w:rFonts w:hint="eastAsia" w:ascii="等线" w:hAnsi="等线" w:eastAsia="等线" w:cs="等线"/>
          <w:color w:val="auto"/>
        </w:rPr>
      </w:pPr>
      <w:r>
        <w:rPr>
          <w:rFonts w:hint="eastAsia" w:ascii="等线" w:hAnsi="等线" w:eastAsia="等线" w:cs="等线"/>
          <w:color w:val="auto"/>
          <w:sz w:val="18"/>
        </w:rPr>
        <w:t>class DevelopmentConfig(AppConfig):</w:t>
      </w:r>
    </w:p>
    <w:p w14:paraId="4DCEAC0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DEBUG = True</w:t>
      </w:r>
    </w:p>
    <w:p w14:paraId="6ACDE0E6">
      <w:pPr>
        <w:spacing w:before="0" w:after="0"/>
        <w:ind w:left="432"/>
        <w:rPr>
          <w:rFonts w:hint="eastAsia" w:ascii="等线" w:hAnsi="等线" w:eastAsia="等线" w:cs="等线"/>
          <w:color w:val="auto"/>
        </w:rPr>
      </w:pPr>
    </w:p>
    <w:p w14:paraId="5483C7B2">
      <w:pPr>
        <w:spacing w:before="0" w:after="0"/>
        <w:ind w:left="432"/>
        <w:rPr>
          <w:rFonts w:hint="eastAsia" w:ascii="等线" w:hAnsi="等线" w:eastAsia="等线" w:cs="等线"/>
          <w:color w:val="auto"/>
        </w:rPr>
      </w:pPr>
    </w:p>
    <w:p w14:paraId="1E4DD6DB">
      <w:pPr>
        <w:spacing w:before="0" w:after="0"/>
        <w:ind w:left="432"/>
        <w:rPr>
          <w:rFonts w:hint="eastAsia" w:ascii="等线" w:hAnsi="等线" w:eastAsia="等线" w:cs="等线"/>
          <w:color w:val="auto"/>
        </w:rPr>
      </w:pPr>
      <w:r>
        <w:rPr>
          <w:rFonts w:hint="eastAsia" w:ascii="等线" w:hAnsi="等线" w:eastAsia="等线" w:cs="等线"/>
          <w:color w:val="auto"/>
          <w:sz w:val="18"/>
        </w:rPr>
        <w:t>class ProductionConfig(AppConfig):</w:t>
      </w:r>
    </w:p>
    <w:p w14:paraId="1B9CD88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DEBUG = False</w:t>
      </w:r>
    </w:p>
    <w:p w14:paraId="7CBB153E">
      <w:pPr>
        <w:spacing w:before="0" w:after="0"/>
        <w:ind w:left="432"/>
        <w:rPr>
          <w:rFonts w:hint="eastAsia" w:ascii="等线" w:hAnsi="等线" w:eastAsia="等线" w:cs="等线"/>
          <w:color w:val="auto"/>
        </w:rPr>
      </w:pPr>
    </w:p>
    <w:p w14:paraId="0223B81B">
      <w:pPr>
        <w:spacing w:before="0" w:after="0"/>
        <w:ind w:left="432"/>
        <w:rPr>
          <w:rFonts w:hint="eastAsia" w:ascii="等线" w:hAnsi="等线" w:eastAsia="等线" w:cs="等线"/>
          <w:color w:val="auto"/>
        </w:rPr>
      </w:pPr>
    </w:p>
    <w:p w14:paraId="12BD6497">
      <w:pPr>
        <w:spacing w:before="0" w:after="0"/>
        <w:ind w:left="432"/>
        <w:rPr>
          <w:rFonts w:hint="eastAsia" w:ascii="等线" w:hAnsi="等线" w:eastAsia="等线" w:cs="等线"/>
          <w:color w:val="auto"/>
        </w:rPr>
      </w:pPr>
      <w:r>
        <w:rPr>
          <w:rFonts w:hint="eastAsia" w:ascii="等线" w:hAnsi="等线" w:eastAsia="等线" w:cs="等线"/>
          <w:color w:val="auto"/>
          <w:sz w:val="18"/>
        </w:rPr>
        <w:t>CONFIG_MAP = {</w:t>
      </w:r>
    </w:p>
    <w:p w14:paraId="1565591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"development": DevelopmentConfig,</w:t>
      </w:r>
    </w:p>
    <w:p w14:paraId="19B44C8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"production": ProductionConfig,</w:t>
      </w:r>
    </w:p>
    <w:p w14:paraId="7E7220B8">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41DC32C">
      <w:pPr>
        <w:spacing w:before="0" w:after="0"/>
        <w:ind w:left="432"/>
        <w:rPr>
          <w:rFonts w:hint="eastAsia" w:ascii="等线" w:hAnsi="等线" w:eastAsia="等线" w:cs="等线"/>
          <w:color w:val="auto"/>
        </w:rPr>
      </w:pPr>
    </w:p>
    <w:p w14:paraId="3DA522BB">
      <w:pPr>
        <w:pStyle w:val="4"/>
        <w:rPr>
          <w:rFonts w:hint="eastAsia" w:ascii="等线" w:hAnsi="等线" w:eastAsia="等线" w:cs="等线"/>
          <w:color w:val="auto"/>
        </w:rPr>
      </w:pPr>
      <w:r>
        <w:rPr>
          <w:rFonts w:hint="eastAsia" w:ascii="等线" w:hAnsi="等线" w:eastAsia="等线" w:cs="等线"/>
          <w:color w:val="auto"/>
        </w:rPr>
        <w:t>2.3 models.py</w:t>
      </w:r>
    </w:p>
    <w:p w14:paraId="0C0E6681">
      <w:pPr>
        <w:rPr>
          <w:rFonts w:hint="eastAsia" w:ascii="等线" w:hAnsi="等线" w:eastAsia="等线" w:cs="等线"/>
          <w:color w:val="auto"/>
        </w:rPr>
      </w:pPr>
      <w:r>
        <w:rPr>
          <w:rFonts w:hint="eastAsia" w:ascii="等线" w:hAnsi="等线" w:eastAsia="等线" w:cs="等线"/>
          <w:color w:val="auto"/>
        </w:rPr>
        <w:t>[Python]</w:t>
      </w:r>
    </w:p>
    <w:p w14:paraId="7E5ECF5B">
      <w:pPr>
        <w:spacing w:before="0" w:after="0"/>
        <w:ind w:left="432"/>
        <w:rPr>
          <w:rFonts w:hint="eastAsia" w:ascii="等线" w:hAnsi="等线" w:eastAsia="等线" w:cs="等线"/>
          <w:color w:val="auto"/>
        </w:rPr>
      </w:pPr>
      <w:r>
        <w:rPr>
          <w:rFonts w:hint="eastAsia" w:ascii="等线" w:hAnsi="等线" w:eastAsia="等线" w:cs="等线"/>
          <w:color w:val="auto"/>
          <w:sz w:val="18"/>
        </w:rPr>
        <w:t># -*- coding: utf-8 -*-</w:t>
      </w:r>
    </w:p>
    <w:p w14:paraId="4690E473">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B4E8DAF">
      <w:pPr>
        <w:spacing w:before="0" w:after="0"/>
        <w:ind w:left="432"/>
        <w:rPr>
          <w:rFonts w:hint="eastAsia" w:ascii="等线" w:hAnsi="等线" w:eastAsia="等线" w:cs="等线"/>
          <w:color w:val="auto"/>
        </w:rPr>
      </w:pPr>
      <w:r>
        <w:rPr>
          <w:rFonts w:hint="eastAsia" w:ascii="等线" w:hAnsi="等线" w:eastAsia="等线" w:cs="等线"/>
          <w:color w:val="auto"/>
          <w:sz w:val="18"/>
        </w:rPr>
        <w:t>医学知识库系统 - 数据模型层</w:t>
      </w:r>
    </w:p>
    <w:p w14:paraId="428A7AAF">
      <w:pPr>
        <w:spacing w:before="0" w:after="0"/>
        <w:ind w:left="432"/>
        <w:rPr>
          <w:rFonts w:hint="eastAsia" w:ascii="等线" w:hAnsi="等线" w:eastAsia="等线" w:cs="等线"/>
          <w:color w:val="auto"/>
        </w:rPr>
      </w:pPr>
      <w:r>
        <w:rPr>
          <w:rFonts w:hint="eastAsia" w:ascii="等线" w:hAnsi="等线" w:eastAsia="等线" w:cs="等线"/>
          <w:color w:val="auto"/>
          <w:sz w:val="18"/>
        </w:rPr>
        <w:t>作者：陈的斌</w:t>
      </w:r>
    </w:p>
    <w:p w14:paraId="22B6C6FE">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DB72430">
      <w:pPr>
        <w:spacing w:before="0" w:after="0"/>
        <w:ind w:left="432"/>
        <w:rPr>
          <w:rFonts w:hint="eastAsia" w:ascii="等线" w:hAnsi="等线" w:eastAsia="等线" w:cs="等线"/>
          <w:color w:val="auto"/>
        </w:rPr>
      </w:pPr>
    </w:p>
    <w:p w14:paraId="0253C6D1">
      <w:pPr>
        <w:spacing w:before="0" w:after="0"/>
        <w:ind w:left="432"/>
        <w:rPr>
          <w:rFonts w:hint="eastAsia" w:ascii="等线" w:hAnsi="等线" w:eastAsia="等线" w:cs="等线"/>
          <w:color w:val="auto"/>
        </w:rPr>
      </w:pPr>
      <w:r>
        <w:rPr>
          <w:rFonts w:hint="eastAsia" w:ascii="等线" w:hAnsi="等线" w:eastAsia="等线" w:cs="等线"/>
          <w:color w:val="auto"/>
          <w:sz w:val="18"/>
        </w:rPr>
        <w:t>import uuid</w:t>
      </w:r>
    </w:p>
    <w:p w14:paraId="59651423">
      <w:pPr>
        <w:spacing w:before="0" w:after="0"/>
        <w:ind w:left="432"/>
        <w:rPr>
          <w:rFonts w:hint="eastAsia" w:ascii="等线" w:hAnsi="等线" w:eastAsia="等线" w:cs="等线"/>
          <w:color w:val="auto"/>
        </w:rPr>
      </w:pPr>
      <w:r>
        <w:rPr>
          <w:rFonts w:hint="eastAsia" w:ascii="等线" w:hAnsi="等线" w:eastAsia="等线" w:cs="等线"/>
          <w:color w:val="auto"/>
          <w:sz w:val="18"/>
        </w:rPr>
        <w:t>from datetime import datetime</w:t>
      </w:r>
    </w:p>
    <w:p w14:paraId="167482A2">
      <w:pPr>
        <w:spacing w:before="0" w:after="0"/>
        <w:ind w:left="432"/>
        <w:rPr>
          <w:rFonts w:hint="eastAsia" w:ascii="等线" w:hAnsi="等线" w:eastAsia="等线" w:cs="等线"/>
          <w:color w:val="auto"/>
        </w:rPr>
      </w:pPr>
    </w:p>
    <w:p w14:paraId="1F05C355">
      <w:pPr>
        <w:spacing w:before="0" w:after="0"/>
        <w:ind w:left="432"/>
        <w:rPr>
          <w:rFonts w:hint="eastAsia" w:ascii="等线" w:hAnsi="等线" w:eastAsia="等线" w:cs="等线"/>
          <w:color w:val="auto"/>
        </w:rPr>
      </w:pPr>
      <w:r>
        <w:rPr>
          <w:rFonts w:hint="eastAsia" w:ascii="等线" w:hAnsi="等线" w:eastAsia="等线" w:cs="等线"/>
          <w:color w:val="auto"/>
          <w:sz w:val="18"/>
        </w:rPr>
        <w:t>import bcrypt</w:t>
      </w:r>
    </w:p>
    <w:p w14:paraId="204C74D2">
      <w:pPr>
        <w:spacing w:before="0" w:after="0"/>
        <w:ind w:left="432"/>
        <w:rPr>
          <w:rFonts w:hint="eastAsia" w:ascii="等线" w:hAnsi="等线" w:eastAsia="等线" w:cs="等线"/>
          <w:color w:val="auto"/>
        </w:rPr>
      </w:pPr>
      <w:r>
        <w:rPr>
          <w:rFonts w:hint="eastAsia" w:ascii="等线" w:hAnsi="等线" w:eastAsia="等线" w:cs="等线"/>
          <w:color w:val="auto"/>
          <w:sz w:val="18"/>
        </w:rPr>
        <w:t>from flask_sqlalchemy import SQLAlchemy</w:t>
      </w:r>
    </w:p>
    <w:p w14:paraId="3D8FB8CC">
      <w:pPr>
        <w:spacing w:before="0" w:after="0"/>
        <w:ind w:left="432"/>
        <w:rPr>
          <w:rFonts w:hint="eastAsia" w:ascii="等线" w:hAnsi="等线" w:eastAsia="等线" w:cs="等线"/>
          <w:color w:val="auto"/>
        </w:rPr>
      </w:pPr>
    </w:p>
    <w:p w14:paraId="7FBFF240">
      <w:pPr>
        <w:spacing w:before="0" w:after="0"/>
        <w:ind w:left="432"/>
        <w:rPr>
          <w:rFonts w:hint="eastAsia" w:ascii="等线" w:hAnsi="等线" w:eastAsia="等线" w:cs="等线"/>
          <w:color w:val="auto"/>
        </w:rPr>
      </w:pPr>
      <w:r>
        <w:rPr>
          <w:rFonts w:hint="eastAsia" w:ascii="等线" w:hAnsi="等线" w:eastAsia="等线" w:cs="等线"/>
          <w:color w:val="auto"/>
          <w:sz w:val="18"/>
        </w:rPr>
        <w:t>db = SQLAlchemy()</w:t>
      </w:r>
    </w:p>
    <w:p w14:paraId="343972EF">
      <w:pPr>
        <w:spacing w:before="0" w:after="0"/>
        <w:ind w:left="432"/>
        <w:rPr>
          <w:rFonts w:hint="eastAsia" w:ascii="等线" w:hAnsi="等线" w:eastAsia="等线" w:cs="等线"/>
          <w:color w:val="auto"/>
        </w:rPr>
      </w:pPr>
    </w:p>
    <w:p w14:paraId="7F109DA3">
      <w:pPr>
        <w:spacing w:before="0" w:after="0"/>
        <w:ind w:left="432"/>
        <w:rPr>
          <w:rFonts w:hint="eastAsia" w:ascii="等线" w:hAnsi="等线" w:eastAsia="等线" w:cs="等线"/>
          <w:color w:val="auto"/>
        </w:rPr>
      </w:pPr>
    </w:p>
    <w:p w14:paraId="1B019AE0">
      <w:pPr>
        <w:spacing w:before="0" w:after="0"/>
        <w:ind w:left="432"/>
        <w:rPr>
          <w:rFonts w:hint="eastAsia" w:ascii="等线" w:hAnsi="等线" w:eastAsia="等线" w:cs="等线"/>
          <w:color w:val="auto"/>
        </w:rPr>
      </w:pPr>
      <w:r>
        <w:rPr>
          <w:rFonts w:hint="eastAsia" w:ascii="等线" w:hAnsi="等线" w:eastAsia="等线" w:cs="等线"/>
          <w:color w:val="auto"/>
          <w:sz w:val="18"/>
        </w:rPr>
        <w:t>class Department(db.Model):</w:t>
      </w:r>
    </w:p>
    <w:p w14:paraId="10439D0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__tablename__ = "department"</w:t>
      </w:r>
    </w:p>
    <w:p w14:paraId="3047FDE3">
      <w:pPr>
        <w:spacing w:before="0" w:after="0"/>
        <w:ind w:left="432"/>
        <w:rPr>
          <w:rFonts w:hint="eastAsia" w:ascii="等线" w:hAnsi="等线" w:eastAsia="等线" w:cs="等线"/>
          <w:color w:val="auto"/>
        </w:rPr>
      </w:pPr>
    </w:p>
    <w:p w14:paraId="756CD03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 db.Column(db.Integer, primary_key=True, autoincrement=True)</w:t>
      </w:r>
    </w:p>
    <w:p w14:paraId="3888C6B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 db.Column(db.String(80), nullable=False)</w:t>
      </w:r>
    </w:p>
    <w:p w14:paraId="0A448B4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 = db.Column(db.String(30), unique=True, nullable=False)</w:t>
      </w:r>
    </w:p>
    <w:p w14:paraId="7F5EF05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parent_id = db.Column(db.Integer, db.ForeignKey("department.id"), nullable=True)</w:t>
      </w:r>
    </w:p>
    <w:p w14:paraId="0A57D7E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sort_order = db.Column(db.Integer, default=0)</w:t>
      </w:r>
    </w:p>
    <w:p w14:paraId="60E9370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remark = db.Column(db.String(200), default="")</w:t>
      </w:r>
    </w:p>
    <w:p w14:paraId="64797F4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 db.Column(db.DateTime, default=datetime.now)</w:t>
      </w:r>
    </w:p>
    <w:p w14:paraId="72C6FA1C">
      <w:pPr>
        <w:spacing w:before="0" w:after="0"/>
        <w:ind w:left="432"/>
        <w:rPr>
          <w:rFonts w:hint="eastAsia" w:ascii="等线" w:hAnsi="等线" w:eastAsia="等线" w:cs="等线"/>
          <w:color w:val="auto"/>
        </w:rPr>
      </w:pPr>
    </w:p>
    <w:p w14:paraId="3D3C241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parent = db.relationship("Department", remote_side=[id], backref="children")</w:t>
      </w:r>
    </w:p>
    <w:p w14:paraId="08B43D9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users = db.relationship("User", backref="department", lazy="dynamic")</w:t>
      </w:r>
    </w:p>
    <w:p w14:paraId="27B9F702">
      <w:pPr>
        <w:spacing w:before="0" w:after="0"/>
        <w:ind w:left="432"/>
        <w:rPr>
          <w:rFonts w:hint="eastAsia" w:ascii="等线" w:hAnsi="等线" w:eastAsia="等线" w:cs="等线"/>
          <w:color w:val="auto"/>
        </w:rPr>
      </w:pPr>
    </w:p>
    <w:p w14:paraId="50DC27F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to_dict(self):</w:t>
      </w:r>
    </w:p>
    <w:p w14:paraId="7C9B3F3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w:t>
      </w:r>
    </w:p>
    <w:p w14:paraId="6D75F10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self.id,</w:t>
      </w:r>
    </w:p>
    <w:p w14:paraId="680003B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self.name,</w:t>
      </w:r>
    </w:p>
    <w:p w14:paraId="4215D44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 self.code,</w:t>
      </w:r>
    </w:p>
    <w:p w14:paraId="720B6FB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"parent_id": self.parent_id,</w:t>
      </w:r>
    </w:p>
    <w:p w14:paraId="45A6AB4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"sort_order": self.sort_order,</w:t>
      </w:r>
    </w:p>
    <w:p w14:paraId="263C2F0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"remark": self.remark,</w:t>
      </w:r>
    </w:p>
    <w:p w14:paraId="7462766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21809054">
      <w:pPr>
        <w:spacing w:before="0" w:after="0"/>
        <w:ind w:left="432"/>
        <w:rPr>
          <w:rFonts w:hint="eastAsia" w:ascii="等线" w:hAnsi="等线" w:eastAsia="等线" w:cs="等线"/>
          <w:color w:val="auto"/>
        </w:rPr>
      </w:pPr>
    </w:p>
    <w:p w14:paraId="6B42A07A">
      <w:pPr>
        <w:spacing w:before="0" w:after="0"/>
        <w:ind w:left="432"/>
        <w:rPr>
          <w:rFonts w:hint="eastAsia" w:ascii="等线" w:hAnsi="等线" w:eastAsia="等线" w:cs="等线"/>
          <w:color w:val="auto"/>
        </w:rPr>
      </w:pPr>
    </w:p>
    <w:p w14:paraId="4E5BDD68">
      <w:pPr>
        <w:spacing w:before="0" w:after="0"/>
        <w:ind w:left="432"/>
        <w:rPr>
          <w:rFonts w:hint="eastAsia" w:ascii="等线" w:hAnsi="等线" w:eastAsia="等线" w:cs="等线"/>
          <w:color w:val="auto"/>
        </w:rPr>
      </w:pPr>
      <w:r>
        <w:rPr>
          <w:rFonts w:hint="eastAsia" w:ascii="等线" w:hAnsi="等线" w:eastAsia="等线" w:cs="等线"/>
          <w:color w:val="auto"/>
          <w:sz w:val="18"/>
        </w:rPr>
        <w:t>class Role(db.Model):</w:t>
      </w:r>
    </w:p>
    <w:p w14:paraId="28D1C21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__tablename__ = "role"</w:t>
      </w:r>
    </w:p>
    <w:p w14:paraId="569474D0">
      <w:pPr>
        <w:spacing w:before="0" w:after="0"/>
        <w:ind w:left="432"/>
        <w:rPr>
          <w:rFonts w:hint="eastAsia" w:ascii="等线" w:hAnsi="等线" w:eastAsia="等线" w:cs="等线"/>
          <w:color w:val="auto"/>
        </w:rPr>
      </w:pPr>
    </w:p>
    <w:p w14:paraId="499AAEE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 db.Column(db.Integer, primary_key=True, autoincrement=True)</w:t>
      </w:r>
    </w:p>
    <w:p w14:paraId="3CAB684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 db.Column(db.String(50), unique=True, nullable=False)</w:t>
      </w:r>
    </w:p>
    <w:p w14:paraId="671574B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 = db.Column(db.String(30), unique=True, nullable=False)</w:t>
      </w:r>
    </w:p>
    <w:p w14:paraId="2ABDF40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permissions = db.Column(db.Text, default="")</w:t>
      </w:r>
    </w:p>
    <w:p w14:paraId="08148F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remark = db.Column(db.String(200), default="")</w:t>
      </w:r>
    </w:p>
    <w:p w14:paraId="70DF3FC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 db.Column(db.DateTime, default=datetime.now)</w:t>
      </w:r>
    </w:p>
    <w:p w14:paraId="1037E7A3">
      <w:pPr>
        <w:spacing w:before="0" w:after="0"/>
        <w:ind w:left="432"/>
        <w:rPr>
          <w:rFonts w:hint="eastAsia" w:ascii="等线" w:hAnsi="等线" w:eastAsia="等线" w:cs="等线"/>
          <w:color w:val="auto"/>
        </w:rPr>
      </w:pPr>
    </w:p>
    <w:p w14:paraId="3088C10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users = db.relationship("User", backref="role", lazy="dynamic")</w:t>
      </w:r>
    </w:p>
    <w:p w14:paraId="0F14646E">
      <w:pPr>
        <w:spacing w:before="0" w:after="0"/>
        <w:ind w:left="432"/>
        <w:rPr>
          <w:rFonts w:hint="eastAsia" w:ascii="等线" w:hAnsi="等线" w:eastAsia="等线" w:cs="等线"/>
          <w:color w:val="auto"/>
        </w:rPr>
      </w:pPr>
    </w:p>
    <w:p w14:paraId="27216FE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has_permission(self, perm_code: str) -&gt; bool:</w:t>
      </w:r>
    </w:p>
    <w:p w14:paraId="4DEAA79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self.permissions:</w:t>
      </w:r>
    </w:p>
    <w:p w14:paraId="1719129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False</w:t>
      </w:r>
    </w:p>
    <w:p w14:paraId="023BEC2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perm_code in self.permissions.split(",")</w:t>
      </w:r>
    </w:p>
    <w:p w14:paraId="223BF585">
      <w:pPr>
        <w:spacing w:before="0" w:after="0"/>
        <w:ind w:left="432"/>
        <w:rPr>
          <w:rFonts w:hint="eastAsia" w:ascii="等线" w:hAnsi="等线" w:eastAsia="等线" w:cs="等线"/>
          <w:color w:val="auto"/>
        </w:rPr>
      </w:pPr>
    </w:p>
    <w:p w14:paraId="3772A5E2">
      <w:pPr>
        <w:spacing w:before="0" w:after="0"/>
        <w:ind w:left="432"/>
        <w:rPr>
          <w:rFonts w:hint="eastAsia" w:ascii="等线" w:hAnsi="等线" w:eastAsia="等线" w:cs="等线"/>
          <w:color w:val="auto"/>
        </w:rPr>
      </w:pPr>
    </w:p>
    <w:p w14:paraId="2D115F40">
      <w:pPr>
        <w:spacing w:before="0" w:after="0"/>
        <w:ind w:left="432"/>
        <w:rPr>
          <w:rFonts w:hint="eastAsia" w:ascii="等线" w:hAnsi="等线" w:eastAsia="等线" w:cs="等线"/>
          <w:color w:val="auto"/>
        </w:rPr>
      </w:pPr>
      <w:r>
        <w:rPr>
          <w:rFonts w:hint="eastAsia" w:ascii="等线" w:hAnsi="等线" w:eastAsia="等线" w:cs="等线"/>
          <w:color w:val="auto"/>
          <w:sz w:val="18"/>
        </w:rPr>
        <w:t>class User(db.Model):</w:t>
      </w:r>
    </w:p>
    <w:p w14:paraId="2BA88F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__tablename__ = "user"</w:t>
      </w:r>
    </w:p>
    <w:p w14:paraId="056A2231">
      <w:pPr>
        <w:spacing w:before="0" w:after="0"/>
        <w:ind w:left="432"/>
        <w:rPr>
          <w:rFonts w:hint="eastAsia" w:ascii="等线" w:hAnsi="等线" w:eastAsia="等线" w:cs="等线"/>
          <w:color w:val="auto"/>
        </w:rPr>
      </w:pPr>
    </w:p>
    <w:p w14:paraId="3319A59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 db.Column(db.Integer, primary_key=True, autoincrement=True)</w:t>
      </w:r>
    </w:p>
    <w:p w14:paraId="6F1455C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username = db.Column(db.String(50), unique=True, nullable=False)</w:t>
      </w:r>
    </w:p>
    <w:p w14:paraId="1CDE533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real_name = db.Column(db.String(50), nullable=False)</w:t>
      </w:r>
    </w:p>
    <w:p w14:paraId="7BAF44A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password_hash = db.Column(db.String(256), nullable=False)</w:t>
      </w:r>
    </w:p>
    <w:p w14:paraId="5B197C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email = db.Column(db.String(120), default="")</w:t>
      </w:r>
    </w:p>
    <w:p w14:paraId="58F0376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phone = db.Column(db.String(20), default="")</w:t>
      </w:r>
    </w:p>
    <w:p w14:paraId="45E1386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department_id = db.Column(db.Integer, db.ForeignKey("department.id"), nullable=True)</w:t>
      </w:r>
    </w:p>
    <w:p w14:paraId="43B4D7F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role_id = db.Column(db.Integer, db.ForeignKey("role.id"), nullable=True)</w:t>
      </w:r>
    </w:p>
    <w:p w14:paraId="132A5D5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status = db.Column(db.String(10), default="active")</w:t>
      </w:r>
    </w:p>
    <w:p w14:paraId="154DE97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failed_attempts = db.Column(db.Integer, default=0)</w:t>
      </w:r>
    </w:p>
    <w:p w14:paraId="2D65D69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lock_time = db.Column(db.DateTime, nullable=True)</w:t>
      </w:r>
    </w:p>
    <w:p w14:paraId="49A25CA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last_login = db.Column(db.DateTime, nullable=True)</w:t>
      </w:r>
    </w:p>
    <w:p w14:paraId="23EBDCC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 db.Column(db.DateTime, default=datetime.now)</w:t>
      </w:r>
    </w:p>
    <w:p w14:paraId="09144FCA">
      <w:pPr>
        <w:spacing w:before="0" w:after="0"/>
        <w:ind w:left="432"/>
        <w:rPr>
          <w:rFonts w:hint="eastAsia" w:ascii="等线" w:hAnsi="等线" w:eastAsia="等线" w:cs="等线"/>
          <w:color w:val="auto"/>
        </w:rPr>
      </w:pPr>
    </w:p>
    <w:p w14:paraId="4B01893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set_password(self, raw: str):</w:t>
      </w:r>
    </w:p>
    <w:p w14:paraId="6778E2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self.password_hash = bcrypt.hashpw(raw.encode("utf-8"), bcrypt.gensalt()).decode("utf-8")</w:t>
      </w:r>
    </w:p>
    <w:p w14:paraId="5AF7AA6E">
      <w:pPr>
        <w:spacing w:before="0" w:after="0"/>
        <w:ind w:left="432"/>
        <w:rPr>
          <w:rFonts w:hint="eastAsia" w:ascii="等线" w:hAnsi="等线" w:eastAsia="等线" w:cs="等线"/>
          <w:color w:val="auto"/>
        </w:rPr>
      </w:pPr>
    </w:p>
    <w:p w14:paraId="190A02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check_password(self, raw: str) -&gt; bool:</w:t>
      </w:r>
    </w:p>
    <w:p w14:paraId="538595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bcrypt.checkpw(raw.encode("utf-8"), self.password_hash.encode("utf-8"))</w:t>
      </w:r>
    </w:p>
    <w:p w14:paraId="41807BD2">
      <w:pPr>
        <w:spacing w:before="0" w:after="0"/>
        <w:ind w:left="432"/>
        <w:rPr>
          <w:rFonts w:hint="eastAsia" w:ascii="等线" w:hAnsi="等线" w:eastAsia="等线" w:cs="等线"/>
          <w:color w:val="auto"/>
        </w:rPr>
      </w:pPr>
    </w:p>
    <w:p w14:paraId="42321A6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to_dict(self):</w:t>
      </w:r>
    </w:p>
    <w:p w14:paraId="6736BFE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w:t>
      </w:r>
    </w:p>
    <w:p w14:paraId="3C8E3E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self.id,</w:t>
      </w:r>
    </w:p>
    <w:p w14:paraId="71FF3C2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"username": self.username,</w:t>
      </w:r>
    </w:p>
    <w:p w14:paraId="6D13210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"real_name": self.real_name,</w:t>
      </w:r>
    </w:p>
    <w:p w14:paraId="3591C97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"email": self.email,</w:t>
      </w:r>
    </w:p>
    <w:p w14:paraId="0D50CF6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"phone": self.phone,</w:t>
      </w:r>
    </w:p>
    <w:p w14:paraId="692303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"department_id": self.department_id,</w:t>
      </w:r>
    </w:p>
    <w:p w14:paraId="46F847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"department_name": self.department.name if self.department else "",</w:t>
      </w:r>
    </w:p>
    <w:p w14:paraId="36A8498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"role_id": self.role_id,</w:t>
      </w:r>
    </w:p>
    <w:p w14:paraId="41ED8D8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"role_name": self.role.name if self.role else "",</w:t>
      </w:r>
    </w:p>
    <w:p w14:paraId="787646A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"status": self.status,</w:t>
      </w:r>
    </w:p>
    <w:p w14:paraId="6E52A31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"failed_attempts": self.failed_attempts,</w:t>
      </w:r>
    </w:p>
    <w:p w14:paraId="4534C6C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"lock_time": self.lock_time.strftime("%Y-%m-%d %H:%M") if self.lock_time else "",</w:t>
      </w:r>
    </w:p>
    <w:p w14:paraId="08B3A65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self.created_at.strftime("%Y-%m-%d %H:%M") if self.created_at else "",</w:t>
      </w:r>
    </w:p>
    <w:p w14:paraId="64DF066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391820A">
      <w:pPr>
        <w:spacing w:before="0" w:after="0"/>
        <w:ind w:left="432"/>
        <w:rPr>
          <w:rFonts w:hint="eastAsia" w:ascii="等线" w:hAnsi="等线" w:eastAsia="等线" w:cs="等线"/>
          <w:color w:val="auto"/>
        </w:rPr>
      </w:pPr>
    </w:p>
    <w:p w14:paraId="0F696A48">
      <w:pPr>
        <w:spacing w:before="0" w:after="0"/>
        <w:ind w:left="432"/>
        <w:rPr>
          <w:rFonts w:hint="eastAsia" w:ascii="等线" w:hAnsi="等线" w:eastAsia="等线" w:cs="等线"/>
          <w:color w:val="auto"/>
        </w:rPr>
      </w:pPr>
    </w:p>
    <w:p w14:paraId="2526C178">
      <w:pPr>
        <w:spacing w:before="0" w:after="0"/>
        <w:ind w:left="432"/>
        <w:rPr>
          <w:rFonts w:hint="eastAsia" w:ascii="等线" w:hAnsi="等线" w:eastAsia="等线" w:cs="等线"/>
          <w:color w:val="auto"/>
        </w:rPr>
      </w:pPr>
      <w:r>
        <w:rPr>
          <w:rFonts w:hint="eastAsia" w:ascii="等线" w:hAnsi="等线" w:eastAsia="等线" w:cs="等线"/>
          <w:color w:val="auto"/>
          <w:sz w:val="18"/>
        </w:rPr>
        <w:t>class Category(db.Model):</w:t>
      </w:r>
    </w:p>
    <w:p w14:paraId="4AF8C27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__tablename__ = "category"</w:t>
      </w:r>
    </w:p>
    <w:p w14:paraId="41F24FA7">
      <w:pPr>
        <w:spacing w:before="0" w:after="0"/>
        <w:ind w:left="432"/>
        <w:rPr>
          <w:rFonts w:hint="eastAsia" w:ascii="等线" w:hAnsi="等线" w:eastAsia="等线" w:cs="等线"/>
          <w:color w:val="auto"/>
        </w:rPr>
      </w:pPr>
    </w:p>
    <w:p w14:paraId="41125FF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 db.Column(db.Integer, primary_key=True, autoincrement=True)</w:t>
      </w:r>
    </w:p>
    <w:p w14:paraId="3DE90B0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 db.Column(db.String(80), nullable=False)</w:t>
      </w:r>
    </w:p>
    <w:p w14:paraId="3101ED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 = db.Column(db.String(30), unique=True, nullable=False)</w:t>
      </w:r>
    </w:p>
    <w:p w14:paraId="0C3C6CF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parent_id = db.Column(db.Integer, db.ForeignKey("category.id"), nullable=True)</w:t>
      </w:r>
    </w:p>
    <w:p w14:paraId="20ACBFB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level = db.Column(db.Integer, default=1)</w:t>
      </w:r>
    </w:p>
    <w:p w14:paraId="3FD6A81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sort_order = db.Column(db.Integer, default=0)</w:t>
      </w:r>
    </w:p>
    <w:p w14:paraId="78504D5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description = db.Column(db.String(300), default="")</w:t>
      </w:r>
    </w:p>
    <w:p w14:paraId="69D5D48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 db.Column(db.DateTime, default=datetime.now)</w:t>
      </w:r>
    </w:p>
    <w:p w14:paraId="09048717">
      <w:pPr>
        <w:spacing w:before="0" w:after="0"/>
        <w:ind w:left="432"/>
        <w:rPr>
          <w:rFonts w:hint="eastAsia" w:ascii="等线" w:hAnsi="等线" w:eastAsia="等线" w:cs="等线"/>
          <w:color w:val="auto"/>
        </w:rPr>
      </w:pPr>
    </w:p>
    <w:p w14:paraId="25BDA18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parent = db.relationship("Category", remote_side=[id], backref="sub_categories")</w:t>
      </w:r>
    </w:p>
    <w:p w14:paraId="194561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entries = db.relationship("KnowledgeEntry", backref="category", lazy="dynamic")</w:t>
      </w:r>
    </w:p>
    <w:p w14:paraId="2D4F13D7">
      <w:pPr>
        <w:spacing w:before="0" w:after="0"/>
        <w:ind w:left="432"/>
        <w:rPr>
          <w:rFonts w:hint="eastAsia" w:ascii="等线" w:hAnsi="等线" w:eastAsia="等线" w:cs="等线"/>
          <w:color w:val="auto"/>
        </w:rPr>
      </w:pPr>
    </w:p>
    <w:p w14:paraId="56C1315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to_dict(self):</w:t>
      </w:r>
    </w:p>
    <w:p w14:paraId="2F87E15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w:t>
      </w:r>
    </w:p>
    <w:p w14:paraId="4911BD7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self.id,</w:t>
      </w:r>
    </w:p>
    <w:p w14:paraId="53F9778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self.name,</w:t>
      </w:r>
    </w:p>
    <w:p w14:paraId="24318A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 self.code,</w:t>
      </w:r>
    </w:p>
    <w:p w14:paraId="5AD5A00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"parent_id": self.parent_id,</w:t>
      </w:r>
    </w:p>
    <w:p w14:paraId="56A35BE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"level": self.level,</w:t>
      </w:r>
    </w:p>
    <w:p w14:paraId="189FD21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"sort_order": self.sort_order,</w:t>
      </w:r>
    </w:p>
    <w:p w14:paraId="6B6C33D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"description": self.description,</w:t>
      </w:r>
    </w:p>
    <w:p w14:paraId="1D5AE4C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2391744">
      <w:pPr>
        <w:spacing w:before="0" w:after="0"/>
        <w:ind w:left="432"/>
        <w:rPr>
          <w:rFonts w:hint="eastAsia" w:ascii="等线" w:hAnsi="等线" w:eastAsia="等线" w:cs="等线"/>
          <w:color w:val="auto"/>
        </w:rPr>
      </w:pPr>
    </w:p>
    <w:p w14:paraId="1B5DF61A">
      <w:pPr>
        <w:spacing w:before="0" w:after="0"/>
        <w:ind w:left="432"/>
        <w:rPr>
          <w:rFonts w:hint="eastAsia" w:ascii="等线" w:hAnsi="等线" w:eastAsia="等线" w:cs="等线"/>
          <w:color w:val="auto"/>
        </w:rPr>
      </w:pPr>
    </w:p>
    <w:p w14:paraId="66FC24D6">
      <w:pPr>
        <w:spacing w:before="0" w:after="0"/>
        <w:ind w:left="432"/>
        <w:rPr>
          <w:rFonts w:hint="eastAsia" w:ascii="等线" w:hAnsi="等线" w:eastAsia="等线" w:cs="等线"/>
          <w:color w:val="auto"/>
        </w:rPr>
      </w:pPr>
      <w:r>
        <w:rPr>
          <w:rFonts w:hint="eastAsia" w:ascii="等线" w:hAnsi="等线" w:eastAsia="等线" w:cs="等线"/>
          <w:color w:val="auto"/>
          <w:sz w:val="18"/>
        </w:rPr>
        <w:t>class KnowledgeEntry(db.Model):</w:t>
      </w:r>
    </w:p>
    <w:p w14:paraId="50F5837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__tablename__ = "knowledge_entry"</w:t>
      </w:r>
    </w:p>
    <w:p w14:paraId="23D3884B">
      <w:pPr>
        <w:spacing w:before="0" w:after="0"/>
        <w:ind w:left="432"/>
        <w:rPr>
          <w:rFonts w:hint="eastAsia" w:ascii="等线" w:hAnsi="等线" w:eastAsia="等线" w:cs="等线"/>
          <w:color w:val="auto"/>
        </w:rPr>
      </w:pPr>
    </w:p>
    <w:p w14:paraId="04839A1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 db.Column(db.Integer, primary_key=True, autoincrement=True)</w:t>
      </w:r>
    </w:p>
    <w:p w14:paraId="2FB0AFE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title = db.Column(db.String(200), nullable=False)</w:t>
      </w:r>
    </w:p>
    <w:p w14:paraId="71A21C4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category_id = db.Column(db.Integer, db.ForeignKey("category.id"), nullable=True)</w:t>
      </w:r>
    </w:p>
    <w:p w14:paraId="6EEA8DC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summary = db.Column(db.Text, default="")</w:t>
      </w:r>
    </w:p>
    <w:p w14:paraId="3FD477C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definition = db.Column(db.Text, default="")</w:t>
      </w:r>
    </w:p>
    <w:p w14:paraId="640BE69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etiology = db.Column(db.Text, default="")</w:t>
      </w:r>
    </w:p>
    <w:p w14:paraId="092B903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clinical_manifestation = db.Column(db.Text, default="")</w:t>
      </w:r>
    </w:p>
    <w:p w14:paraId="6F44798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diagnosis = db.Column(db.Text, default="")</w:t>
      </w:r>
    </w:p>
    <w:p w14:paraId="40A399B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treatment = db.Column(db.Text, default="")</w:t>
      </w:r>
    </w:p>
    <w:p w14:paraId="4A3DB7F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prevention = db.Column(db.Text, default="")</w:t>
      </w:r>
    </w:p>
    <w:p w14:paraId="25343D6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references = db.Column(db.Text, default="")</w:t>
      </w:r>
    </w:p>
    <w:p w14:paraId="64F9881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tags = db.Column(db.String(300), default="")</w:t>
      </w:r>
    </w:p>
    <w:p w14:paraId="0952C34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source = db.Column(db.String(20), default="manual")</w:t>
      </w:r>
    </w:p>
    <w:p w14:paraId="1C2AE03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status = db.Column(db.String(20), default="draft")</w:t>
      </w:r>
    </w:p>
    <w:p w14:paraId="65BB17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version = db.Column(db.Integer, default=1)</w:t>
      </w:r>
    </w:p>
    <w:p w14:paraId="57F9E73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created_by = db.Column(db.Integer, db.ForeignKey("user.id"), nullable=True)</w:t>
      </w:r>
    </w:p>
    <w:p w14:paraId="4717909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reviewed_by = db.Column(db.Integer, db.ForeignKey("user.id"), nullable=True)</w:t>
      </w:r>
    </w:p>
    <w:p w14:paraId="5DF292D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 db.Column(db.DateTime, default=datetime.now)</w:t>
      </w:r>
    </w:p>
    <w:p w14:paraId="6214767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updated_at = db.Column(db.DateTime, default=datetime.now, onupdate=datetime.now)</w:t>
      </w:r>
    </w:p>
    <w:p w14:paraId="546BA5B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reviewed_at = db.Column(db.DateTime, nullable=True)</w:t>
      </w:r>
    </w:p>
    <w:p w14:paraId="56D2BFA0">
      <w:pPr>
        <w:spacing w:before="0" w:after="0"/>
        <w:ind w:left="432"/>
        <w:rPr>
          <w:rFonts w:hint="eastAsia" w:ascii="等线" w:hAnsi="等线" w:eastAsia="等线" w:cs="等线"/>
          <w:color w:val="auto"/>
        </w:rPr>
      </w:pPr>
    </w:p>
    <w:p w14:paraId="69AE938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author = db.relationship("User", foreign_keys=[created_by], backref="authored_entries")</w:t>
      </w:r>
    </w:p>
    <w:p w14:paraId="4F96DD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reviewer = db.relationship("User", foreign_keys=[reviewed_by])</w:t>
      </w:r>
    </w:p>
    <w:p w14:paraId="6F265459">
      <w:pPr>
        <w:spacing w:before="0" w:after="0"/>
        <w:ind w:left="432"/>
        <w:rPr>
          <w:rFonts w:hint="eastAsia" w:ascii="等线" w:hAnsi="等线" w:eastAsia="等线" w:cs="等线"/>
          <w:color w:val="auto"/>
        </w:rPr>
      </w:pPr>
    </w:p>
    <w:p w14:paraId="0A02B4F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to_dict(self):</w:t>
      </w:r>
    </w:p>
    <w:p w14:paraId="214409E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w:t>
      </w:r>
    </w:p>
    <w:p w14:paraId="5DFE617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self.id,</w:t>
      </w:r>
    </w:p>
    <w:p w14:paraId="29FE0EE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"title": self.title,</w:t>
      </w:r>
    </w:p>
    <w:p w14:paraId="16A0F6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"category_id": self.category_id,</w:t>
      </w:r>
    </w:p>
    <w:p w14:paraId="75617E7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"category_name": self.category.name if self.category else "",</w:t>
      </w:r>
    </w:p>
    <w:p w14:paraId="0E11030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"summary": self.summary,</w:t>
      </w:r>
    </w:p>
    <w:p w14:paraId="2CEBB6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"definition": self.definition,</w:t>
      </w:r>
    </w:p>
    <w:p w14:paraId="7A2E159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"etiology": self.etiology,</w:t>
      </w:r>
    </w:p>
    <w:p w14:paraId="7D891A8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"clinical_manifestation": self.clinical_manifestation,</w:t>
      </w:r>
    </w:p>
    <w:p w14:paraId="2E4FB4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"diagnosis": self.diagnosis,</w:t>
      </w:r>
    </w:p>
    <w:p w14:paraId="00F6A09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"treatment": self.treatment,</w:t>
      </w:r>
    </w:p>
    <w:p w14:paraId="2CA5AA9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"prevention": self.prevention,</w:t>
      </w:r>
    </w:p>
    <w:p w14:paraId="7CDD22A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"references": self.references,</w:t>
      </w:r>
    </w:p>
    <w:p w14:paraId="7BA83A3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"tags": self.tags,</w:t>
      </w:r>
    </w:p>
    <w:p w14:paraId="5A25841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"source": self.source,</w:t>
      </w:r>
    </w:p>
    <w:p w14:paraId="45B7B85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"status": self.status,</w:t>
      </w:r>
    </w:p>
    <w:p w14:paraId="267F77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"version": self.version,</w:t>
      </w:r>
    </w:p>
    <w:p w14:paraId="307A0FA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"created_by": self.created_by,</w:t>
      </w:r>
    </w:p>
    <w:p w14:paraId="13AF473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"author_name": self.author.real_name if self.author else "",</w:t>
      </w:r>
    </w:p>
    <w:p w14:paraId="28E624C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"reviewed_by": self.reviewed_by,</w:t>
      </w:r>
    </w:p>
    <w:p w14:paraId="714D394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"reviewer_name": self.reviewer.real_name if self.reviewer else "",</w:t>
      </w:r>
    </w:p>
    <w:p w14:paraId="7F3703B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self.created_at.strftime("%Y-%m-%d %H:%M") if self.created_at else "",</w:t>
      </w:r>
    </w:p>
    <w:p w14:paraId="16F4D65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"updated_at": self.updated_at.strftime("%Y-%m-%d %H:%M") if self.updated_at else "",</w:t>
      </w:r>
    </w:p>
    <w:p w14:paraId="3F2E8E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"reviewed_at": self.reviewed_at.strftime("%Y-%m-%d %H:%M") if self.reviewed_at else "",</w:t>
      </w:r>
    </w:p>
    <w:p w14:paraId="47B663A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53F20BF">
      <w:pPr>
        <w:spacing w:before="0" w:after="0"/>
        <w:ind w:left="432"/>
        <w:rPr>
          <w:rFonts w:hint="eastAsia" w:ascii="等线" w:hAnsi="等线" w:eastAsia="等线" w:cs="等线"/>
          <w:color w:val="auto"/>
        </w:rPr>
      </w:pPr>
    </w:p>
    <w:p w14:paraId="1A5A8582">
      <w:pPr>
        <w:spacing w:before="0" w:after="0"/>
        <w:ind w:left="432"/>
        <w:rPr>
          <w:rFonts w:hint="eastAsia" w:ascii="等线" w:hAnsi="等线" w:eastAsia="等线" w:cs="等线"/>
          <w:color w:val="auto"/>
        </w:rPr>
      </w:pPr>
    </w:p>
    <w:p w14:paraId="2DF50CD3">
      <w:pPr>
        <w:spacing w:before="0" w:after="0"/>
        <w:ind w:left="432"/>
        <w:rPr>
          <w:rFonts w:hint="eastAsia" w:ascii="等线" w:hAnsi="等线" w:eastAsia="等线" w:cs="等线"/>
          <w:color w:val="auto"/>
        </w:rPr>
      </w:pPr>
      <w:r>
        <w:rPr>
          <w:rFonts w:hint="eastAsia" w:ascii="等线" w:hAnsi="等线" w:eastAsia="等线" w:cs="等线"/>
          <w:color w:val="auto"/>
          <w:sz w:val="18"/>
        </w:rPr>
        <w:t>class KnowledgeTemplate(db.Model):</w:t>
      </w:r>
    </w:p>
    <w:p w14:paraId="59599BA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__tablename__ = "knowledge_template"</w:t>
      </w:r>
    </w:p>
    <w:p w14:paraId="0CDFE504">
      <w:pPr>
        <w:spacing w:before="0" w:after="0"/>
        <w:ind w:left="432"/>
        <w:rPr>
          <w:rFonts w:hint="eastAsia" w:ascii="等线" w:hAnsi="等线" w:eastAsia="等线" w:cs="等线"/>
          <w:color w:val="auto"/>
        </w:rPr>
      </w:pPr>
    </w:p>
    <w:p w14:paraId="41C7319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 db.Column(db.Integer, primary_key=True, autoincrement=True)</w:t>
      </w:r>
    </w:p>
    <w:p w14:paraId="3C58B54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 db.Column(db.String(80), nullable=False)</w:t>
      </w:r>
    </w:p>
    <w:p w14:paraId="55012D4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field_definitions = db.Column(db.Text, nullable=False)</w:t>
      </w:r>
    </w:p>
    <w:p w14:paraId="4CE7573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is_default = db.Column(db.Boolean, default=False)</w:t>
      </w:r>
    </w:p>
    <w:p w14:paraId="7C4A801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 db.Column(db.DateTime, default=datetime.now)</w:t>
      </w:r>
    </w:p>
    <w:p w14:paraId="669C42BF">
      <w:pPr>
        <w:spacing w:before="0" w:after="0"/>
        <w:ind w:left="432"/>
        <w:rPr>
          <w:rFonts w:hint="eastAsia" w:ascii="等线" w:hAnsi="等线" w:eastAsia="等线" w:cs="等线"/>
          <w:color w:val="auto"/>
        </w:rPr>
      </w:pPr>
    </w:p>
    <w:p w14:paraId="54FAFCEB">
      <w:pPr>
        <w:spacing w:before="0" w:after="0"/>
        <w:ind w:left="432"/>
        <w:rPr>
          <w:rFonts w:hint="eastAsia" w:ascii="等线" w:hAnsi="等线" w:eastAsia="等线" w:cs="等线"/>
          <w:color w:val="auto"/>
        </w:rPr>
      </w:pPr>
    </w:p>
    <w:p w14:paraId="32A03946">
      <w:pPr>
        <w:spacing w:before="0" w:after="0"/>
        <w:ind w:left="432"/>
        <w:rPr>
          <w:rFonts w:hint="eastAsia" w:ascii="等线" w:hAnsi="等线" w:eastAsia="等线" w:cs="等线"/>
          <w:color w:val="auto"/>
        </w:rPr>
      </w:pPr>
      <w:r>
        <w:rPr>
          <w:rFonts w:hint="eastAsia" w:ascii="等线" w:hAnsi="等线" w:eastAsia="等线" w:cs="等线"/>
          <w:color w:val="auto"/>
          <w:sz w:val="18"/>
        </w:rPr>
        <w:t>class ModelConfig(db.Model):</w:t>
      </w:r>
    </w:p>
    <w:p w14:paraId="212DC9B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__tablename__ = "model_config"</w:t>
      </w:r>
    </w:p>
    <w:p w14:paraId="74D7082C">
      <w:pPr>
        <w:spacing w:before="0" w:after="0"/>
        <w:ind w:left="432"/>
        <w:rPr>
          <w:rFonts w:hint="eastAsia" w:ascii="等线" w:hAnsi="等线" w:eastAsia="等线" w:cs="等线"/>
          <w:color w:val="auto"/>
        </w:rPr>
      </w:pPr>
    </w:p>
    <w:p w14:paraId="53FEE96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 db.Column(db.Integer, primary_key=True, autoincrement=True)</w:t>
      </w:r>
    </w:p>
    <w:p w14:paraId="4F95876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 db.Column(db.String(80), nullable=False)</w:t>
      </w:r>
    </w:p>
    <w:p w14:paraId="6D26D5D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api_url = db.Column(db.String(500), nullable=False)</w:t>
      </w:r>
    </w:p>
    <w:p w14:paraId="048622A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api_key = db.Column(db.String(300), default="")</w:t>
      </w:r>
    </w:p>
    <w:p w14:paraId="207A1A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model_name = db.Column(db.String(100), nullable=False)</w:t>
      </w:r>
    </w:p>
    <w:p w14:paraId="6095367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temperature = db.Column(db.Float, default=0.3)</w:t>
      </w:r>
    </w:p>
    <w:p w14:paraId="3D92556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max_tokens = db.Column(db.Integer, default=2048)</w:t>
      </w:r>
    </w:p>
    <w:p w14:paraId="53055E5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is_active = db.Column(db.Boolean, default=False)</w:t>
      </w:r>
    </w:p>
    <w:p w14:paraId="4A841D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 db.Column(db.DateTime, default=datetime.now)</w:t>
      </w:r>
    </w:p>
    <w:p w14:paraId="6909E2FC">
      <w:pPr>
        <w:spacing w:before="0" w:after="0"/>
        <w:ind w:left="432"/>
        <w:rPr>
          <w:rFonts w:hint="eastAsia" w:ascii="等线" w:hAnsi="等线" w:eastAsia="等线" w:cs="等线"/>
          <w:color w:val="auto"/>
        </w:rPr>
      </w:pPr>
    </w:p>
    <w:p w14:paraId="41744C64">
      <w:pPr>
        <w:spacing w:before="0" w:after="0"/>
        <w:ind w:left="432"/>
        <w:rPr>
          <w:rFonts w:hint="eastAsia" w:ascii="等线" w:hAnsi="等线" w:eastAsia="等线" w:cs="等线"/>
          <w:color w:val="auto"/>
        </w:rPr>
      </w:pPr>
    </w:p>
    <w:p w14:paraId="2F338658">
      <w:pPr>
        <w:spacing w:before="0" w:after="0"/>
        <w:ind w:left="432"/>
        <w:rPr>
          <w:rFonts w:hint="eastAsia" w:ascii="等线" w:hAnsi="等线" w:eastAsia="等线" w:cs="等线"/>
          <w:color w:val="auto"/>
        </w:rPr>
      </w:pPr>
      <w:r>
        <w:rPr>
          <w:rFonts w:hint="eastAsia" w:ascii="等线" w:hAnsi="等线" w:eastAsia="等线" w:cs="等线"/>
          <w:color w:val="auto"/>
          <w:sz w:val="18"/>
        </w:rPr>
        <w:t>class AccessLog(db.Model):</w:t>
      </w:r>
    </w:p>
    <w:p w14:paraId="3ED616B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__tablename__ = "access_log"</w:t>
      </w:r>
    </w:p>
    <w:p w14:paraId="4C56D056">
      <w:pPr>
        <w:spacing w:before="0" w:after="0"/>
        <w:ind w:left="432"/>
        <w:rPr>
          <w:rFonts w:hint="eastAsia" w:ascii="等线" w:hAnsi="等线" w:eastAsia="等线" w:cs="等线"/>
          <w:color w:val="auto"/>
        </w:rPr>
      </w:pPr>
    </w:p>
    <w:p w14:paraId="494BF0C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 db.Column(db.Integer, primary_key=True, autoincrement=True)</w:t>
      </w:r>
    </w:p>
    <w:p w14:paraId="3117B90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user_id = db.Column(db.Integer, db.ForeignKey("user.id"), nullable=True)</w:t>
      </w:r>
    </w:p>
    <w:p w14:paraId="131852E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username = db.Column(db.String(50), default="")</w:t>
      </w:r>
    </w:p>
    <w:p w14:paraId="654D61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action = db.Column(db.String(50), nullable=False)</w:t>
      </w:r>
    </w:p>
    <w:p w14:paraId="1F90CBA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module = db.Column(db.String(50), default="")</w:t>
      </w:r>
    </w:p>
    <w:p w14:paraId="2CCDFC3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target = db.Column(db.String(200), default="")</w:t>
      </w:r>
    </w:p>
    <w:p w14:paraId="411F89C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ip_address = db.Column(db.String(50), default="")</w:t>
      </w:r>
    </w:p>
    <w:p w14:paraId="556E05E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detail = db.Column(db.Text, default="")</w:t>
      </w:r>
    </w:p>
    <w:p w14:paraId="2FC13B9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 db.Column(db.DateTime, default=datetime.now)</w:t>
      </w:r>
    </w:p>
    <w:p w14:paraId="4297AC5F">
      <w:pPr>
        <w:spacing w:before="0" w:after="0"/>
        <w:ind w:left="432"/>
        <w:rPr>
          <w:rFonts w:hint="eastAsia" w:ascii="等线" w:hAnsi="等线" w:eastAsia="等线" w:cs="等线"/>
          <w:color w:val="auto"/>
        </w:rPr>
      </w:pPr>
    </w:p>
    <w:p w14:paraId="2B21FC1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to_dict(self):</w:t>
      </w:r>
    </w:p>
    <w:p w14:paraId="4A6993E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w:t>
      </w:r>
    </w:p>
    <w:p w14:paraId="36CC59A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self.id,</w:t>
      </w:r>
    </w:p>
    <w:p w14:paraId="63B0CB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"user_id": self.user_id,</w:t>
      </w:r>
    </w:p>
    <w:p w14:paraId="052745E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"username": self.username,</w:t>
      </w:r>
    </w:p>
    <w:p w14:paraId="5C8C4E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"action": self.action,</w:t>
      </w:r>
    </w:p>
    <w:p w14:paraId="1CE52C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"module": self.module,</w:t>
      </w:r>
    </w:p>
    <w:p w14:paraId="2140D1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"target": self.target,</w:t>
      </w:r>
    </w:p>
    <w:p w14:paraId="0F0CFD4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"ip_address": self.ip_address,</w:t>
      </w:r>
    </w:p>
    <w:p w14:paraId="1DDBCBF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"detail": self.detail,</w:t>
      </w:r>
    </w:p>
    <w:p w14:paraId="1EC0F38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self.created_at.strftime("%Y-%m-%d %H:%M:%S") if self.created_at else "",</w:t>
      </w:r>
    </w:p>
    <w:p w14:paraId="679CD9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3592F01F">
      <w:pPr>
        <w:spacing w:before="0" w:after="0"/>
        <w:ind w:left="432"/>
        <w:rPr>
          <w:rFonts w:hint="eastAsia" w:ascii="等线" w:hAnsi="等线" w:eastAsia="等线" w:cs="等线"/>
          <w:color w:val="auto"/>
        </w:rPr>
      </w:pPr>
    </w:p>
    <w:p w14:paraId="2078A9BA">
      <w:pPr>
        <w:spacing w:before="0" w:after="0"/>
        <w:ind w:left="432"/>
        <w:rPr>
          <w:rFonts w:hint="eastAsia" w:ascii="等线" w:hAnsi="等线" w:eastAsia="等线" w:cs="等线"/>
          <w:color w:val="auto"/>
        </w:rPr>
      </w:pPr>
    </w:p>
    <w:p w14:paraId="064F752E">
      <w:pPr>
        <w:spacing w:before="0" w:after="0"/>
        <w:ind w:left="432"/>
        <w:rPr>
          <w:rFonts w:hint="eastAsia" w:ascii="等线" w:hAnsi="等线" w:eastAsia="等线" w:cs="等线"/>
          <w:color w:val="auto"/>
        </w:rPr>
      </w:pPr>
      <w:r>
        <w:rPr>
          <w:rFonts w:hint="eastAsia" w:ascii="等线" w:hAnsi="等线" w:eastAsia="等线" w:cs="等线"/>
          <w:color w:val="auto"/>
          <w:sz w:val="18"/>
        </w:rPr>
        <w:t>class SystemSetting(db.Model):</w:t>
      </w:r>
    </w:p>
    <w:p w14:paraId="30F9C56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__tablename__ = "system_setting"</w:t>
      </w:r>
    </w:p>
    <w:p w14:paraId="36340CC8">
      <w:pPr>
        <w:spacing w:before="0" w:after="0"/>
        <w:ind w:left="432"/>
        <w:rPr>
          <w:rFonts w:hint="eastAsia" w:ascii="等线" w:hAnsi="等线" w:eastAsia="等线" w:cs="等线"/>
          <w:color w:val="auto"/>
        </w:rPr>
      </w:pPr>
    </w:p>
    <w:p w14:paraId="2C1FF9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 db.Column(db.Integer, primary_key=True, autoincrement=True)</w:t>
      </w:r>
    </w:p>
    <w:p w14:paraId="408E440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key = db.Column(db.String(80), unique=True, nullable=False)</w:t>
      </w:r>
    </w:p>
    <w:p w14:paraId="1AF06FC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value = db.Column(db.Text, default="")</w:t>
      </w:r>
    </w:p>
    <w:p w14:paraId="3E44924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description = db.Column(db.String(200), default="")</w:t>
      </w:r>
    </w:p>
    <w:p w14:paraId="3F81492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updated_at = db.Column(db.DateTime, default=datetime.now, onupdate=datetime.now)</w:t>
      </w:r>
    </w:p>
    <w:p w14:paraId="566E713C">
      <w:pPr>
        <w:spacing w:before="0" w:after="0"/>
        <w:ind w:left="432"/>
        <w:rPr>
          <w:rFonts w:hint="eastAsia" w:ascii="等线" w:hAnsi="等线" w:eastAsia="等线" w:cs="等线"/>
          <w:color w:val="auto"/>
        </w:rPr>
      </w:pPr>
    </w:p>
    <w:p w14:paraId="5A2B1B72">
      <w:pPr>
        <w:pStyle w:val="4"/>
        <w:rPr>
          <w:rFonts w:hint="eastAsia" w:ascii="等线" w:hAnsi="等线" w:eastAsia="等线" w:cs="等线"/>
          <w:color w:val="auto"/>
        </w:rPr>
      </w:pPr>
      <w:r>
        <w:rPr>
          <w:rFonts w:hint="eastAsia" w:ascii="等线" w:hAnsi="等线" w:eastAsia="等线" w:cs="等线"/>
          <w:color w:val="auto"/>
        </w:rPr>
        <w:t>2.4 forms.py</w:t>
      </w:r>
    </w:p>
    <w:p w14:paraId="28AD9BB5">
      <w:pPr>
        <w:rPr>
          <w:rFonts w:hint="eastAsia" w:ascii="等线" w:hAnsi="等线" w:eastAsia="等线" w:cs="等线"/>
          <w:color w:val="auto"/>
        </w:rPr>
      </w:pPr>
      <w:r>
        <w:rPr>
          <w:rFonts w:hint="eastAsia" w:ascii="等线" w:hAnsi="等线" w:eastAsia="等线" w:cs="等线"/>
          <w:color w:val="auto"/>
        </w:rPr>
        <w:t>[Python]</w:t>
      </w:r>
    </w:p>
    <w:p w14:paraId="28E19330">
      <w:pPr>
        <w:spacing w:before="0" w:after="0"/>
        <w:ind w:left="432"/>
        <w:rPr>
          <w:rFonts w:hint="eastAsia" w:ascii="等线" w:hAnsi="等线" w:eastAsia="等线" w:cs="等线"/>
          <w:color w:val="auto"/>
        </w:rPr>
      </w:pPr>
      <w:r>
        <w:rPr>
          <w:rFonts w:hint="eastAsia" w:ascii="等线" w:hAnsi="等线" w:eastAsia="等线" w:cs="等线"/>
          <w:color w:val="auto"/>
          <w:sz w:val="18"/>
        </w:rPr>
        <w:t># -*- coding: utf-8 -*-</w:t>
      </w:r>
    </w:p>
    <w:p w14:paraId="73F8A402">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63A38183">
      <w:pPr>
        <w:spacing w:before="0" w:after="0"/>
        <w:ind w:left="432"/>
        <w:rPr>
          <w:rFonts w:hint="eastAsia" w:ascii="等线" w:hAnsi="等线" w:eastAsia="等线" w:cs="等线"/>
          <w:color w:val="auto"/>
        </w:rPr>
      </w:pPr>
      <w:r>
        <w:rPr>
          <w:rFonts w:hint="eastAsia" w:ascii="等线" w:hAnsi="等线" w:eastAsia="等线" w:cs="等线"/>
          <w:color w:val="auto"/>
          <w:sz w:val="18"/>
        </w:rPr>
        <w:t>医学知识库系统 - 表单验证层</w:t>
      </w:r>
    </w:p>
    <w:p w14:paraId="76C0E2F1">
      <w:pPr>
        <w:spacing w:before="0" w:after="0"/>
        <w:ind w:left="432"/>
        <w:rPr>
          <w:rFonts w:hint="eastAsia" w:ascii="等线" w:hAnsi="等线" w:eastAsia="等线" w:cs="等线"/>
          <w:color w:val="auto"/>
        </w:rPr>
      </w:pPr>
      <w:r>
        <w:rPr>
          <w:rFonts w:hint="eastAsia" w:ascii="等线" w:hAnsi="等线" w:eastAsia="等线" w:cs="等线"/>
          <w:color w:val="auto"/>
          <w:sz w:val="18"/>
        </w:rPr>
        <w:t>使用 WTForms 对各模块输入进行服务端校验</w:t>
      </w:r>
    </w:p>
    <w:p w14:paraId="3D0E67A4">
      <w:pPr>
        <w:spacing w:before="0" w:after="0"/>
        <w:ind w:left="432"/>
        <w:rPr>
          <w:rFonts w:hint="eastAsia" w:ascii="等线" w:hAnsi="等线" w:eastAsia="等线" w:cs="等线"/>
          <w:color w:val="auto"/>
        </w:rPr>
      </w:pPr>
      <w:r>
        <w:rPr>
          <w:rFonts w:hint="eastAsia" w:ascii="等线" w:hAnsi="等线" w:eastAsia="等线" w:cs="等线"/>
          <w:color w:val="auto"/>
          <w:sz w:val="18"/>
        </w:rPr>
        <w:t>作者：陈的斌</w:t>
      </w:r>
    </w:p>
    <w:p w14:paraId="207DD4AC">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2FBBDD6">
      <w:pPr>
        <w:spacing w:before="0" w:after="0"/>
        <w:ind w:left="432"/>
        <w:rPr>
          <w:rFonts w:hint="eastAsia" w:ascii="等线" w:hAnsi="等线" w:eastAsia="等线" w:cs="等线"/>
          <w:color w:val="auto"/>
        </w:rPr>
      </w:pPr>
    </w:p>
    <w:p w14:paraId="51281089">
      <w:pPr>
        <w:spacing w:before="0" w:after="0"/>
        <w:ind w:left="432"/>
        <w:rPr>
          <w:rFonts w:hint="eastAsia" w:ascii="等线" w:hAnsi="等线" w:eastAsia="等线" w:cs="等线"/>
          <w:color w:val="auto"/>
        </w:rPr>
      </w:pPr>
      <w:r>
        <w:rPr>
          <w:rFonts w:hint="eastAsia" w:ascii="等线" w:hAnsi="等线" w:eastAsia="等线" w:cs="等线"/>
          <w:color w:val="auto"/>
          <w:sz w:val="18"/>
        </w:rPr>
        <w:t>from flask_wtf import FlaskForm</w:t>
      </w:r>
    </w:p>
    <w:p w14:paraId="607ED7AC">
      <w:pPr>
        <w:spacing w:before="0" w:after="0"/>
        <w:ind w:left="432"/>
        <w:rPr>
          <w:rFonts w:hint="eastAsia" w:ascii="等线" w:hAnsi="等线" w:eastAsia="等线" w:cs="等线"/>
          <w:color w:val="auto"/>
        </w:rPr>
      </w:pPr>
      <w:r>
        <w:rPr>
          <w:rFonts w:hint="eastAsia" w:ascii="等线" w:hAnsi="等线" w:eastAsia="等线" w:cs="等线"/>
          <w:color w:val="auto"/>
          <w:sz w:val="18"/>
        </w:rPr>
        <w:t>from wtforms import (</w:t>
      </w:r>
    </w:p>
    <w:p w14:paraId="13C0244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StringField, PasswordField, TextAreaField, SelectField,</w:t>
      </w:r>
    </w:p>
    <w:p w14:paraId="2D9DE5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IntegerField, BooleanField, FloatField, SubmitField,</w:t>
      </w:r>
    </w:p>
    <w:p w14:paraId="630FA36C">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307426C">
      <w:pPr>
        <w:spacing w:before="0" w:after="0"/>
        <w:ind w:left="432"/>
        <w:rPr>
          <w:rFonts w:hint="eastAsia" w:ascii="等线" w:hAnsi="等线" w:eastAsia="等线" w:cs="等线"/>
          <w:color w:val="auto"/>
        </w:rPr>
      </w:pPr>
      <w:r>
        <w:rPr>
          <w:rFonts w:hint="eastAsia" w:ascii="等线" w:hAnsi="等线" w:eastAsia="等线" w:cs="等线"/>
          <w:color w:val="auto"/>
          <w:sz w:val="18"/>
        </w:rPr>
        <w:t>from wtforms.validators import DataRequired, Email, Length, Optional, ValidationError</w:t>
      </w:r>
    </w:p>
    <w:p w14:paraId="6D0A2225">
      <w:pPr>
        <w:spacing w:before="0" w:after="0"/>
        <w:ind w:left="432"/>
        <w:rPr>
          <w:rFonts w:hint="eastAsia" w:ascii="等线" w:hAnsi="等线" w:eastAsia="等线" w:cs="等线"/>
          <w:color w:val="auto"/>
        </w:rPr>
      </w:pPr>
    </w:p>
    <w:p w14:paraId="2A15AD6D">
      <w:pPr>
        <w:spacing w:before="0" w:after="0"/>
        <w:ind w:left="432"/>
        <w:rPr>
          <w:rFonts w:hint="eastAsia" w:ascii="等线" w:hAnsi="等线" w:eastAsia="等线" w:cs="等线"/>
          <w:color w:val="auto"/>
        </w:rPr>
      </w:pPr>
    </w:p>
    <w:p w14:paraId="15DEA0A0">
      <w:pPr>
        <w:spacing w:before="0" w:after="0"/>
        <w:ind w:left="432"/>
        <w:rPr>
          <w:rFonts w:hint="eastAsia" w:ascii="等线" w:hAnsi="等线" w:eastAsia="等线" w:cs="等线"/>
          <w:color w:val="auto"/>
        </w:rPr>
      </w:pPr>
      <w:r>
        <w:rPr>
          <w:rFonts w:hint="eastAsia" w:ascii="等线" w:hAnsi="等线" w:eastAsia="等线" w:cs="等线"/>
          <w:color w:val="auto"/>
          <w:sz w:val="18"/>
        </w:rPr>
        <w:t>class LoginForm(FlaskForm):</w:t>
      </w:r>
    </w:p>
    <w:p w14:paraId="3C86527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username = StringField("账号", validators=[DataRequired(message="请输入登录账号")])</w:t>
      </w:r>
    </w:p>
    <w:p w14:paraId="12B885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password = PasswordField("口令", validators=[DataRequired(message="请输入口令")])</w:t>
      </w:r>
    </w:p>
    <w:p w14:paraId="7DEC826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captcha = StringField("验证码", validators=[DataRequired(message="请输入验证码")])</w:t>
      </w:r>
    </w:p>
    <w:p w14:paraId="30153FD0">
      <w:pPr>
        <w:spacing w:before="0" w:after="0"/>
        <w:ind w:left="432"/>
        <w:rPr>
          <w:rFonts w:hint="eastAsia" w:ascii="等线" w:hAnsi="等线" w:eastAsia="等线" w:cs="等线"/>
          <w:color w:val="auto"/>
        </w:rPr>
      </w:pPr>
    </w:p>
    <w:p w14:paraId="6F564BE7">
      <w:pPr>
        <w:spacing w:before="0" w:after="0"/>
        <w:ind w:left="432"/>
        <w:rPr>
          <w:rFonts w:hint="eastAsia" w:ascii="等线" w:hAnsi="等线" w:eastAsia="等线" w:cs="等线"/>
          <w:color w:val="auto"/>
        </w:rPr>
      </w:pPr>
    </w:p>
    <w:p w14:paraId="6A771DC0">
      <w:pPr>
        <w:spacing w:before="0" w:after="0"/>
        <w:ind w:left="432"/>
        <w:rPr>
          <w:rFonts w:hint="eastAsia" w:ascii="等线" w:hAnsi="等线" w:eastAsia="等线" w:cs="等线"/>
          <w:color w:val="auto"/>
        </w:rPr>
      </w:pPr>
      <w:r>
        <w:rPr>
          <w:rFonts w:hint="eastAsia" w:ascii="等线" w:hAnsi="等线" w:eastAsia="等线" w:cs="等线"/>
          <w:color w:val="auto"/>
          <w:sz w:val="18"/>
        </w:rPr>
        <w:t>class UserForm(FlaskForm):</w:t>
      </w:r>
    </w:p>
    <w:p w14:paraId="72E0D02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username = StringField("登录账号", validators=[DataRequired(), Length(3, 50)])</w:t>
      </w:r>
    </w:p>
    <w:p w14:paraId="5873A0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real_name = StringField("真实姓名", validators=[DataRequired(), Length(1, 50)])</w:t>
      </w:r>
    </w:p>
    <w:p w14:paraId="6304E7D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password = PasswordField("登录口令", validators=[Optional(), Length(6, 50)])</w:t>
      </w:r>
    </w:p>
    <w:p w14:paraId="394AC9B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email = StringField("邮箱", validators=[Optional(), Email(message="邮箱格式不正确")])</w:t>
      </w:r>
    </w:p>
    <w:p w14:paraId="129BC0A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phone = StringField("电话", validators=[Optional(), Length(0, 20)])</w:t>
      </w:r>
    </w:p>
    <w:p w14:paraId="0788055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department_id = SelectField("所属科室", coerce=int, validators=[Optional()])</w:t>
      </w:r>
    </w:p>
    <w:p w14:paraId="006FA2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role_id = SelectField("角色", coerce=int, validators=[Optional()])</w:t>
      </w:r>
    </w:p>
    <w:p w14:paraId="2455C6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status = SelectField("状态", choices=[("active", "正常"), ("disabled", "停用")])</w:t>
      </w:r>
    </w:p>
    <w:p w14:paraId="160486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submit = SubmitField("保存")</w:t>
      </w:r>
    </w:p>
    <w:p w14:paraId="7A639276">
      <w:pPr>
        <w:spacing w:before="0" w:after="0"/>
        <w:ind w:left="432"/>
        <w:rPr>
          <w:rFonts w:hint="eastAsia" w:ascii="等线" w:hAnsi="等线" w:eastAsia="等线" w:cs="等线"/>
          <w:color w:val="auto"/>
        </w:rPr>
      </w:pPr>
    </w:p>
    <w:p w14:paraId="2BF88A7C">
      <w:pPr>
        <w:spacing w:before="0" w:after="0"/>
        <w:ind w:left="432"/>
        <w:rPr>
          <w:rFonts w:hint="eastAsia" w:ascii="等线" w:hAnsi="等线" w:eastAsia="等线" w:cs="等线"/>
          <w:color w:val="auto"/>
        </w:rPr>
      </w:pPr>
    </w:p>
    <w:p w14:paraId="58DDB6BA">
      <w:pPr>
        <w:spacing w:before="0" w:after="0"/>
        <w:ind w:left="432"/>
        <w:rPr>
          <w:rFonts w:hint="eastAsia" w:ascii="等线" w:hAnsi="等线" w:eastAsia="等线" w:cs="等线"/>
          <w:color w:val="auto"/>
        </w:rPr>
      </w:pPr>
      <w:r>
        <w:rPr>
          <w:rFonts w:hint="eastAsia" w:ascii="等线" w:hAnsi="等线" w:eastAsia="等线" w:cs="等线"/>
          <w:color w:val="auto"/>
          <w:sz w:val="18"/>
        </w:rPr>
        <w:t>class DepartmentForm(FlaskForm):</w:t>
      </w:r>
    </w:p>
    <w:p w14:paraId="123495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 StringField("科室名称", validators=[DataRequired(), Length(1, 80)])</w:t>
      </w:r>
    </w:p>
    <w:p w14:paraId="3F6237D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 = StringField("科室编码", validators=[DataRequired(), Length(1, 30)])</w:t>
      </w:r>
    </w:p>
    <w:p w14:paraId="2E3E952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parent_id = SelectField("上级科室", coerce=int, validators=[Optional()])</w:t>
      </w:r>
    </w:p>
    <w:p w14:paraId="395348B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sort_order = IntegerField("排列序号", default=0)</w:t>
      </w:r>
    </w:p>
    <w:p w14:paraId="194F34F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remark = StringField("备注", validators=[Optional(), Length(0, 200)])</w:t>
      </w:r>
    </w:p>
    <w:p w14:paraId="4501CCA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submit = SubmitField("保存")</w:t>
      </w:r>
    </w:p>
    <w:p w14:paraId="35375B49">
      <w:pPr>
        <w:spacing w:before="0" w:after="0"/>
        <w:ind w:left="432"/>
        <w:rPr>
          <w:rFonts w:hint="eastAsia" w:ascii="等线" w:hAnsi="等线" w:eastAsia="等线" w:cs="等线"/>
          <w:color w:val="auto"/>
        </w:rPr>
      </w:pPr>
    </w:p>
    <w:p w14:paraId="79D9F5BF">
      <w:pPr>
        <w:spacing w:before="0" w:after="0"/>
        <w:ind w:left="432"/>
        <w:rPr>
          <w:rFonts w:hint="eastAsia" w:ascii="等线" w:hAnsi="等线" w:eastAsia="等线" w:cs="等线"/>
          <w:color w:val="auto"/>
        </w:rPr>
      </w:pPr>
    </w:p>
    <w:p w14:paraId="097AB831">
      <w:pPr>
        <w:spacing w:before="0" w:after="0"/>
        <w:ind w:left="432"/>
        <w:rPr>
          <w:rFonts w:hint="eastAsia" w:ascii="等线" w:hAnsi="等线" w:eastAsia="等线" w:cs="等线"/>
          <w:color w:val="auto"/>
        </w:rPr>
      </w:pPr>
      <w:r>
        <w:rPr>
          <w:rFonts w:hint="eastAsia" w:ascii="等线" w:hAnsi="等线" w:eastAsia="等线" w:cs="等线"/>
          <w:color w:val="auto"/>
          <w:sz w:val="18"/>
        </w:rPr>
        <w:t>class RoleForm(FlaskForm):</w:t>
      </w:r>
    </w:p>
    <w:p w14:paraId="62D6C4C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 StringField("角色名称", validators=[DataRequired(), Length(1, 50)])</w:t>
      </w:r>
    </w:p>
    <w:p w14:paraId="261B5D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 = StringField("角色编码", validators=[DataRequired(), Length(1, 30)])</w:t>
      </w:r>
    </w:p>
    <w:p w14:paraId="502E3D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permissions = StringField("权限列表", validators=[Optional()])</w:t>
      </w:r>
    </w:p>
    <w:p w14:paraId="7B89EEC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remark = StringField("备注", validators=[Optional(), Length(0, 200)])</w:t>
      </w:r>
    </w:p>
    <w:p w14:paraId="0B0A65F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submit = SubmitField("保存")</w:t>
      </w:r>
    </w:p>
    <w:p w14:paraId="73700CB3">
      <w:pPr>
        <w:spacing w:before="0" w:after="0"/>
        <w:ind w:left="432"/>
        <w:rPr>
          <w:rFonts w:hint="eastAsia" w:ascii="等线" w:hAnsi="等线" w:eastAsia="等线" w:cs="等线"/>
          <w:color w:val="auto"/>
        </w:rPr>
      </w:pPr>
    </w:p>
    <w:p w14:paraId="6D5032DF">
      <w:pPr>
        <w:spacing w:before="0" w:after="0"/>
        <w:ind w:left="432"/>
        <w:rPr>
          <w:rFonts w:hint="eastAsia" w:ascii="等线" w:hAnsi="等线" w:eastAsia="等线" w:cs="等线"/>
          <w:color w:val="auto"/>
        </w:rPr>
      </w:pPr>
    </w:p>
    <w:p w14:paraId="53D5B225">
      <w:pPr>
        <w:spacing w:before="0" w:after="0"/>
        <w:ind w:left="432"/>
        <w:rPr>
          <w:rFonts w:hint="eastAsia" w:ascii="等线" w:hAnsi="等线" w:eastAsia="等线" w:cs="等线"/>
          <w:color w:val="auto"/>
        </w:rPr>
      </w:pPr>
      <w:r>
        <w:rPr>
          <w:rFonts w:hint="eastAsia" w:ascii="等线" w:hAnsi="等线" w:eastAsia="等线" w:cs="等线"/>
          <w:color w:val="auto"/>
          <w:sz w:val="18"/>
        </w:rPr>
        <w:t>class CategoryForm(FlaskForm):</w:t>
      </w:r>
    </w:p>
    <w:p w14:paraId="3E470B6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 StringField("分类名称", validators=[DataRequired(), Length(1, 80)])</w:t>
      </w:r>
    </w:p>
    <w:p w14:paraId="0C6E7C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 = StringField("分类编码", validators=[DataRequired(), Length(1, 30)])</w:t>
      </w:r>
    </w:p>
    <w:p w14:paraId="6ABC738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parent_id = SelectField("上级分类", coerce=int, validators=[Optional()])</w:t>
      </w:r>
    </w:p>
    <w:p w14:paraId="0A1FDB3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sort_order = IntegerField("排列序号", default=0)</w:t>
      </w:r>
    </w:p>
    <w:p w14:paraId="04EBB79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description = StringField("描述", validators=[Optional(), Length(0, 300)])</w:t>
      </w:r>
    </w:p>
    <w:p w14:paraId="5AEFC55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submit = SubmitField("保存")</w:t>
      </w:r>
    </w:p>
    <w:p w14:paraId="33A577CF">
      <w:pPr>
        <w:spacing w:before="0" w:after="0"/>
        <w:ind w:left="432"/>
        <w:rPr>
          <w:rFonts w:hint="eastAsia" w:ascii="等线" w:hAnsi="等线" w:eastAsia="等线" w:cs="等线"/>
          <w:color w:val="auto"/>
        </w:rPr>
      </w:pPr>
    </w:p>
    <w:p w14:paraId="3B19762C">
      <w:pPr>
        <w:spacing w:before="0" w:after="0"/>
        <w:ind w:left="432"/>
        <w:rPr>
          <w:rFonts w:hint="eastAsia" w:ascii="等线" w:hAnsi="等线" w:eastAsia="等线" w:cs="等线"/>
          <w:color w:val="auto"/>
        </w:rPr>
      </w:pPr>
    </w:p>
    <w:p w14:paraId="57D04176">
      <w:pPr>
        <w:spacing w:before="0" w:after="0"/>
        <w:ind w:left="432"/>
        <w:rPr>
          <w:rFonts w:hint="eastAsia" w:ascii="等线" w:hAnsi="等线" w:eastAsia="等线" w:cs="等线"/>
          <w:color w:val="auto"/>
        </w:rPr>
      </w:pPr>
      <w:r>
        <w:rPr>
          <w:rFonts w:hint="eastAsia" w:ascii="等线" w:hAnsi="等线" w:eastAsia="等线" w:cs="等线"/>
          <w:color w:val="auto"/>
          <w:sz w:val="18"/>
        </w:rPr>
        <w:t>class KnowledgeForm(FlaskForm):</w:t>
      </w:r>
    </w:p>
    <w:p w14:paraId="570C33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title = StringField("知识标题", validators=[DataRequired(), Length(1, 200)])</w:t>
      </w:r>
    </w:p>
    <w:p w14:paraId="51F57A0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category_id = SelectField("所属分类", coerce=int, validators=[Optional()])</w:t>
      </w:r>
    </w:p>
    <w:p w14:paraId="098D4C1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summary = TextAreaField("摘要", validators=[Optional()])</w:t>
      </w:r>
    </w:p>
    <w:p w14:paraId="688589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definition = TextAreaField("定义", validators=[Optional()])</w:t>
      </w:r>
    </w:p>
    <w:p w14:paraId="68CB13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etiology = TextAreaField("病因", validators=[Optional()])</w:t>
      </w:r>
    </w:p>
    <w:p w14:paraId="105F294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clinical_manifestation = TextAreaField("临床表现", validators=[Optional()])</w:t>
      </w:r>
    </w:p>
    <w:p w14:paraId="436B2D6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diagnosis = TextAreaField("诊断标准", validators=[Optional()])</w:t>
      </w:r>
    </w:p>
    <w:p w14:paraId="5B4B8A8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treatment = TextAreaField("治疗方案", validators=[Optional()])</w:t>
      </w:r>
    </w:p>
    <w:p w14:paraId="4498515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prevention = TextAreaField("预防措施", validators=[Optional()])</w:t>
      </w:r>
    </w:p>
    <w:p w14:paraId="64FE46B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references = TextAreaField("参考文献", validators=[Optional()])</w:t>
      </w:r>
    </w:p>
    <w:p w14:paraId="469D913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tags = StringField("标签", validators=[Optional(), Length(0, 300)])</w:t>
      </w:r>
    </w:p>
    <w:p w14:paraId="0809E35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submit = SubmitField("保存")</w:t>
      </w:r>
    </w:p>
    <w:p w14:paraId="22809266">
      <w:pPr>
        <w:spacing w:before="0" w:after="0"/>
        <w:ind w:left="432"/>
        <w:rPr>
          <w:rFonts w:hint="eastAsia" w:ascii="等线" w:hAnsi="等线" w:eastAsia="等线" w:cs="等线"/>
          <w:color w:val="auto"/>
        </w:rPr>
      </w:pPr>
    </w:p>
    <w:p w14:paraId="03AF9774">
      <w:pPr>
        <w:spacing w:before="0" w:after="0"/>
        <w:ind w:left="432"/>
        <w:rPr>
          <w:rFonts w:hint="eastAsia" w:ascii="等线" w:hAnsi="等线" w:eastAsia="等线" w:cs="等线"/>
          <w:color w:val="auto"/>
        </w:rPr>
      </w:pPr>
    </w:p>
    <w:p w14:paraId="21A63EFA">
      <w:pPr>
        <w:spacing w:before="0" w:after="0"/>
        <w:ind w:left="432"/>
        <w:rPr>
          <w:rFonts w:hint="eastAsia" w:ascii="等线" w:hAnsi="等线" w:eastAsia="等线" w:cs="等线"/>
          <w:color w:val="auto"/>
        </w:rPr>
      </w:pPr>
      <w:r>
        <w:rPr>
          <w:rFonts w:hint="eastAsia" w:ascii="等线" w:hAnsi="等线" w:eastAsia="等线" w:cs="等线"/>
          <w:color w:val="auto"/>
          <w:sz w:val="18"/>
        </w:rPr>
        <w:t>class ModelConfigForm(FlaskForm):</w:t>
      </w:r>
    </w:p>
    <w:p w14:paraId="1E6D5E0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 StringField("配置名称", validators=[DataRequired(), Length(1, 80)])</w:t>
      </w:r>
    </w:p>
    <w:p w14:paraId="4728E2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api_url = StringField("接口地址", validators=[DataRequired(), Length(1, 500)])</w:t>
      </w:r>
    </w:p>
    <w:p w14:paraId="240ED66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api_key = PasswordField("接口密钥", validators=[Optional()])</w:t>
      </w:r>
    </w:p>
    <w:p w14:paraId="76FA6F6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model_name = StringField("模型标识", validators=[DataRequired(), Length(1, 100)])</w:t>
      </w:r>
    </w:p>
    <w:p w14:paraId="085866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temperature = FloatField("生成温度", default=0.3)</w:t>
      </w:r>
    </w:p>
    <w:p w14:paraId="1540CD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max_tokens = IntegerField("最大Token", default=2048)</w:t>
      </w:r>
    </w:p>
    <w:p w14:paraId="5570BBF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is_active = BooleanField("设为当前启用")</w:t>
      </w:r>
    </w:p>
    <w:p w14:paraId="230F054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submit = SubmitField("保存")</w:t>
      </w:r>
    </w:p>
    <w:p w14:paraId="289C1734">
      <w:pPr>
        <w:spacing w:before="0" w:after="0"/>
        <w:ind w:left="432"/>
        <w:rPr>
          <w:rFonts w:hint="eastAsia" w:ascii="等线" w:hAnsi="等线" w:eastAsia="等线" w:cs="等线"/>
          <w:color w:val="auto"/>
        </w:rPr>
      </w:pPr>
    </w:p>
    <w:p w14:paraId="0CC14F25">
      <w:pPr>
        <w:spacing w:before="0" w:after="0"/>
        <w:ind w:left="432"/>
        <w:rPr>
          <w:rFonts w:hint="eastAsia" w:ascii="等线" w:hAnsi="等线" w:eastAsia="等线" w:cs="等线"/>
          <w:color w:val="auto"/>
        </w:rPr>
      </w:pPr>
    </w:p>
    <w:p w14:paraId="59A5F348">
      <w:pPr>
        <w:spacing w:before="0" w:after="0"/>
        <w:ind w:left="432"/>
        <w:rPr>
          <w:rFonts w:hint="eastAsia" w:ascii="等线" w:hAnsi="等线" w:eastAsia="等线" w:cs="等线"/>
          <w:color w:val="auto"/>
        </w:rPr>
      </w:pPr>
      <w:r>
        <w:rPr>
          <w:rFonts w:hint="eastAsia" w:ascii="等线" w:hAnsi="等线" w:eastAsia="等线" w:cs="等线"/>
          <w:color w:val="auto"/>
          <w:sz w:val="18"/>
        </w:rPr>
        <w:t>class KnowledgeGenerateForm(FlaskForm):</w:t>
      </w:r>
    </w:p>
    <w:p w14:paraId="2BC6C75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title = StringField("知识名称", validators=[DataRequired(message="请输入知识名称"), Length(1, 200)])</w:t>
      </w:r>
    </w:p>
    <w:p w14:paraId="2708961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category_id = SelectField("所属分类", coerce=int, validators=[Optional()])</w:t>
      </w:r>
    </w:p>
    <w:p w14:paraId="0431480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submit = SubmitField("开始生成")</w:t>
      </w:r>
    </w:p>
    <w:p w14:paraId="1B5A088B">
      <w:pPr>
        <w:spacing w:before="0" w:after="0"/>
        <w:ind w:left="432"/>
        <w:rPr>
          <w:rFonts w:hint="eastAsia" w:ascii="等线" w:hAnsi="等线" w:eastAsia="等线" w:cs="等线"/>
          <w:color w:val="auto"/>
        </w:rPr>
      </w:pPr>
    </w:p>
    <w:p w14:paraId="02ED9D8A">
      <w:pPr>
        <w:pStyle w:val="4"/>
        <w:rPr>
          <w:rFonts w:hint="eastAsia" w:ascii="等线" w:hAnsi="等线" w:eastAsia="等线" w:cs="等线"/>
          <w:color w:val="auto"/>
        </w:rPr>
      </w:pPr>
      <w:r>
        <w:rPr>
          <w:rFonts w:hint="eastAsia" w:ascii="等线" w:hAnsi="等线" w:eastAsia="等线" w:cs="等线"/>
          <w:color w:val="auto"/>
        </w:rPr>
        <w:t>2.5 app.py</w:t>
      </w:r>
    </w:p>
    <w:p w14:paraId="3D21C9EB">
      <w:pPr>
        <w:rPr>
          <w:rFonts w:hint="eastAsia" w:ascii="等线" w:hAnsi="等线" w:eastAsia="等线" w:cs="等线"/>
          <w:color w:val="auto"/>
        </w:rPr>
      </w:pPr>
      <w:r>
        <w:rPr>
          <w:rFonts w:hint="eastAsia" w:ascii="等线" w:hAnsi="等线" w:eastAsia="等线" w:cs="等线"/>
          <w:color w:val="auto"/>
        </w:rPr>
        <w:t>[Python]</w:t>
      </w:r>
    </w:p>
    <w:p w14:paraId="6F761BFB">
      <w:pPr>
        <w:spacing w:before="0" w:after="0"/>
        <w:ind w:left="432"/>
        <w:rPr>
          <w:rFonts w:hint="eastAsia" w:ascii="等线" w:hAnsi="等线" w:eastAsia="等线" w:cs="等线"/>
          <w:color w:val="auto"/>
        </w:rPr>
      </w:pPr>
      <w:r>
        <w:rPr>
          <w:rFonts w:hint="eastAsia" w:ascii="等线" w:hAnsi="等线" w:eastAsia="等线" w:cs="等线"/>
          <w:color w:val="auto"/>
          <w:sz w:val="18"/>
        </w:rPr>
        <w:t># -*- coding: utf-8 -*-</w:t>
      </w:r>
    </w:p>
    <w:p w14:paraId="6B96D5E3">
      <w:pPr>
        <w:spacing w:before="0" w:after="0"/>
        <w:ind w:left="432"/>
        <w:rPr>
          <w:rFonts w:hint="eastAsia" w:ascii="等线" w:hAnsi="等线" w:eastAsia="等线" w:cs="等线"/>
          <w:color w:val="auto"/>
        </w:rPr>
      </w:pPr>
      <w:r>
        <w:rPr>
          <w:rFonts w:hint="eastAsia" w:ascii="等线" w:hAnsi="等线" w:eastAsia="等线" w:cs="等线"/>
          <w:color w:val="auto"/>
          <w:sz w:val="18"/>
        </w:rPr>
        <w:t>"""医学知识库系统 - 主应用入口"""</w:t>
      </w:r>
    </w:p>
    <w:p w14:paraId="768BEC99">
      <w:pPr>
        <w:spacing w:before="0" w:after="0"/>
        <w:ind w:left="432"/>
        <w:rPr>
          <w:rFonts w:hint="eastAsia" w:ascii="等线" w:hAnsi="等线" w:eastAsia="等线" w:cs="等线"/>
          <w:color w:val="auto"/>
        </w:rPr>
      </w:pPr>
    </w:p>
    <w:p w14:paraId="17119CF7">
      <w:pPr>
        <w:spacing w:before="0" w:after="0"/>
        <w:ind w:left="432"/>
        <w:rPr>
          <w:rFonts w:hint="eastAsia" w:ascii="等线" w:hAnsi="等线" w:eastAsia="等线" w:cs="等线"/>
          <w:color w:val="auto"/>
        </w:rPr>
      </w:pPr>
      <w:r>
        <w:rPr>
          <w:rFonts w:hint="eastAsia" w:ascii="等线" w:hAnsi="等线" w:eastAsia="等线" w:cs="等线"/>
          <w:color w:val="auto"/>
          <w:sz w:val="18"/>
        </w:rPr>
        <w:t>import json</w:t>
      </w:r>
    </w:p>
    <w:p w14:paraId="004E96AA">
      <w:pPr>
        <w:spacing w:before="0" w:after="0"/>
        <w:ind w:left="432"/>
        <w:rPr>
          <w:rFonts w:hint="eastAsia" w:ascii="等线" w:hAnsi="等线" w:eastAsia="等线" w:cs="等线"/>
          <w:color w:val="auto"/>
        </w:rPr>
      </w:pPr>
      <w:r>
        <w:rPr>
          <w:rFonts w:hint="eastAsia" w:ascii="等线" w:hAnsi="等线" w:eastAsia="等线" w:cs="等线"/>
          <w:color w:val="auto"/>
          <w:sz w:val="18"/>
        </w:rPr>
        <w:t>import os</w:t>
      </w:r>
    </w:p>
    <w:p w14:paraId="44E8D359">
      <w:pPr>
        <w:spacing w:before="0" w:after="0"/>
        <w:ind w:left="432"/>
        <w:rPr>
          <w:rFonts w:hint="eastAsia" w:ascii="等线" w:hAnsi="等线" w:eastAsia="等线" w:cs="等线"/>
          <w:color w:val="auto"/>
        </w:rPr>
      </w:pPr>
      <w:r>
        <w:rPr>
          <w:rFonts w:hint="eastAsia" w:ascii="等线" w:hAnsi="等线" w:eastAsia="等线" w:cs="等线"/>
          <w:color w:val="auto"/>
          <w:sz w:val="18"/>
        </w:rPr>
        <w:t>import random</w:t>
      </w:r>
    </w:p>
    <w:p w14:paraId="481E8DD8">
      <w:pPr>
        <w:spacing w:before="0" w:after="0"/>
        <w:ind w:left="432"/>
        <w:rPr>
          <w:rFonts w:hint="eastAsia" w:ascii="等线" w:hAnsi="等线" w:eastAsia="等线" w:cs="等线"/>
          <w:color w:val="auto"/>
        </w:rPr>
      </w:pPr>
      <w:r>
        <w:rPr>
          <w:rFonts w:hint="eastAsia" w:ascii="等线" w:hAnsi="等线" w:eastAsia="等线" w:cs="等线"/>
          <w:color w:val="auto"/>
          <w:sz w:val="18"/>
        </w:rPr>
        <w:t>import string</w:t>
      </w:r>
    </w:p>
    <w:p w14:paraId="4DFC752F">
      <w:pPr>
        <w:spacing w:before="0" w:after="0"/>
        <w:ind w:left="432"/>
        <w:rPr>
          <w:rFonts w:hint="eastAsia" w:ascii="等线" w:hAnsi="等线" w:eastAsia="等线" w:cs="等线"/>
          <w:color w:val="auto"/>
        </w:rPr>
      </w:pPr>
      <w:r>
        <w:rPr>
          <w:rFonts w:hint="eastAsia" w:ascii="等线" w:hAnsi="等线" w:eastAsia="等线" w:cs="等线"/>
          <w:color w:val="auto"/>
          <w:sz w:val="18"/>
        </w:rPr>
        <w:t>from datetime import datetime, timedelta</w:t>
      </w:r>
    </w:p>
    <w:p w14:paraId="29CF603C">
      <w:pPr>
        <w:spacing w:before="0" w:after="0"/>
        <w:ind w:left="432"/>
        <w:rPr>
          <w:rFonts w:hint="eastAsia" w:ascii="等线" w:hAnsi="等线" w:eastAsia="等线" w:cs="等线"/>
          <w:color w:val="auto"/>
        </w:rPr>
      </w:pPr>
      <w:r>
        <w:rPr>
          <w:rFonts w:hint="eastAsia" w:ascii="等线" w:hAnsi="等线" w:eastAsia="等线" w:cs="等线"/>
          <w:color w:val="auto"/>
          <w:sz w:val="18"/>
        </w:rPr>
        <w:t>from functools import wraps</w:t>
      </w:r>
    </w:p>
    <w:p w14:paraId="516E8567">
      <w:pPr>
        <w:spacing w:before="0" w:after="0"/>
        <w:ind w:left="432"/>
        <w:rPr>
          <w:rFonts w:hint="eastAsia" w:ascii="等线" w:hAnsi="等线" w:eastAsia="等线" w:cs="等线"/>
          <w:color w:val="auto"/>
        </w:rPr>
      </w:pPr>
      <w:r>
        <w:rPr>
          <w:rFonts w:hint="eastAsia" w:ascii="等线" w:hAnsi="等线" w:eastAsia="等线" w:cs="等线"/>
          <w:color w:val="auto"/>
          <w:sz w:val="18"/>
        </w:rPr>
        <w:t>from io import BytesIO</w:t>
      </w:r>
    </w:p>
    <w:p w14:paraId="4DD400DD">
      <w:pPr>
        <w:spacing w:before="0" w:after="0"/>
        <w:ind w:left="432"/>
        <w:rPr>
          <w:rFonts w:hint="eastAsia" w:ascii="等线" w:hAnsi="等线" w:eastAsia="等线" w:cs="等线"/>
          <w:color w:val="auto"/>
        </w:rPr>
      </w:pPr>
    </w:p>
    <w:p w14:paraId="470332DA">
      <w:pPr>
        <w:spacing w:before="0" w:after="0"/>
        <w:ind w:left="432"/>
        <w:rPr>
          <w:rFonts w:hint="eastAsia" w:ascii="等线" w:hAnsi="等线" w:eastAsia="等线" w:cs="等线"/>
          <w:color w:val="auto"/>
        </w:rPr>
      </w:pPr>
      <w:r>
        <w:rPr>
          <w:rFonts w:hint="eastAsia" w:ascii="等线" w:hAnsi="等线" w:eastAsia="等线" w:cs="等线"/>
          <w:color w:val="auto"/>
          <w:sz w:val="18"/>
        </w:rPr>
        <w:t>from flask import (</w:t>
      </w:r>
    </w:p>
    <w:p w14:paraId="5CCBB1E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Flask, render_template, redirect, url_for, request, session,</w:t>
      </w:r>
    </w:p>
    <w:p w14:paraId="4641D7F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 jsonify, abort, g, send_file,</w:t>
      </w:r>
    </w:p>
    <w:p w14:paraId="05E82F8A">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439452B5">
      <w:pPr>
        <w:spacing w:before="0" w:after="0"/>
        <w:ind w:left="432"/>
        <w:rPr>
          <w:rFonts w:hint="eastAsia" w:ascii="等线" w:hAnsi="等线" w:eastAsia="等线" w:cs="等线"/>
          <w:color w:val="auto"/>
        </w:rPr>
      </w:pPr>
      <w:r>
        <w:rPr>
          <w:rFonts w:hint="eastAsia" w:ascii="等线" w:hAnsi="等线" w:eastAsia="等线" w:cs="等线"/>
          <w:color w:val="auto"/>
          <w:sz w:val="18"/>
        </w:rPr>
        <w:t>from PIL import Image, ImageDraw, ImageFont</w:t>
      </w:r>
    </w:p>
    <w:p w14:paraId="239429F3">
      <w:pPr>
        <w:spacing w:before="0" w:after="0"/>
        <w:ind w:left="432"/>
        <w:rPr>
          <w:rFonts w:hint="eastAsia" w:ascii="等线" w:hAnsi="等线" w:eastAsia="等线" w:cs="等线"/>
          <w:color w:val="auto"/>
        </w:rPr>
      </w:pPr>
      <w:r>
        <w:rPr>
          <w:rFonts w:hint="eastAsia" w:ascii="等线" w:hAnsi="等线" w:eastAsia="等线" w:cs="等线"/>
          <w:color w:val="auto"/>
          <w:sz w:val="18"/>
        </w:rPr>
        <w:t>from flask_wtf.csrf import CSRFProtect</w:t>
      </w:r>
    </w:p>
    <w:p w14:paraId="5E9A1602">
      <w:pPr>
        <w:spacing w:before="0" w:after="0"/>
        <w:ind w:left="432"/>
        <w:rPr>
          <w:rFonts w:hint="eastAsia" w:ascii="等线" w:hAnsi="等线" w:eastAsia="等线" w:cs="等线"/>
          <w:color w:val="auto"/>
        </w:rPr>
      </w:pPr>
    </w:p>
    <w:p w14:paraId="46D87E18">
      <w:pPr>
        <w:spacing w:before="0" w:after="0"/>
        <w:ind w:left="432"/>
        <w:rPr>
          <w:rFonts w:hint="eastAsia" w:ascii="等线" w:hAnsi="等线" w:eastAsia="等线" w:cs="等线"/>
          <w:color w:val="auto"/>
        </w:rPr>
      </w:pPr>
      <w:r>
        <w:rPr>
          <w:rFonts w:hint="eastAsia" w:ascii="等线" w:hAnsi="等线" w:eastAsia="等线" w:cs="等线"/>
          <w:color w:val="auto"/>
          <w:sz w:val="18"/>
        </w:rPr>
        <w:t>from config import CONFIG_MAP</w:t>
      </w:r>
    </w:p>
    <w:p w14:paraId="42ED5520">
      <w:pPr>
        <w:spacing w:before="0" w:after="0"/>
        <w:ind w:left="432"/>
        <w:rPr>
          <w:rFonts w:hint="eastAsia" w:ascii="等线" w:hAnsi="等线" w:eastAsia="等线" w:cs="等线"/>
          <w:color w:val="auto"/>
        </w:rPr>
      </w:pPr>
      <w:r>
        <w:rPr>
          <w:rFonts w:hint="eastAsia" w:ascii="等线" w:hAnsi="等线" w:eastAsia="等线" w:cs="等线"/>
          <w:color w:val="auto"/>
          <w:sz w:val="18"/>
        </w:rPr>
        <w:t>from models import (</w:t>
      </w:r>
    </w:p>
    <w:p w14:paraId="3A9CF0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 Department, Role, User, Category, KnowledgeEntry,</w:t>
      </w:r>
    </w:p>
    <w:p w14:paraId="6628D70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KnowledgeTemplate, ModelConfig, AccessLog, SystemSetting,</w:t>
      </w:r>
    </w:p>
    <w:p w14:paraId="6D309A52">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6D67F8C6">
      <w:pPr>
        <w:spacing w:before="0" w:after="0"/>
        <w:ind w:left="432"/>
        <w:rPr>
          <w:rFonts w:hint="eastAsia" w:ascii="等线" w:hAnsi="等线" w:eastAsia="等线" w:cs="等线"/>
          <w:color w:val="auto"/>
        </w:rPr>
      </w:pPr>
      <w:r>
        <w:rPr>
          <w:rFonts w:hint="eastAsia" w:ascii="等线" w:hAnsi="等线" w:eastAsia="等线" w:cs="等线"/>
          <w:color w:val="auto"/>
          <w:sz w:val="18"/>
        </w:rPr>
        <w:t>from forms import (</w:t>
      </w:r>
    </w:p>
    <w:p w14:paraId="1C066E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LoginForm, UserForm, DepartmentForm, RoleForm, CategoryForm,</w:t>
      </w:r>
    </w:p>
    <w:p w14:paraId="19A2576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KnowledgeForm, ModelConfigForm, KnowledgeGenerateForm,</w:t>
      </w:r>
    </w:p>
    <w:p w14:paraId="1B58310C">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D1973A2">
      <w:pPr>
        <w:spacing w:before="0" w:after="0"/>
        <w:ind w:left="432"/>
        <w:rPr>
          <w:rFonts w:hint="eastAsia" w:ascii="等线" w:hAnsi="等线" w:eastAsia="等线" w:cs="等线"/>
          <w:color w:val="auto"/>
        </w:rPr>
      </w:pPr>
      <w:r>
        <w:rPr>
          <w:rFonts w:hint="eastAsia" w:ascii="等线" w:hAnsi="等线" w:eastAsia="等线" w:cs="等线"/>
          <w:color w:val="auto"/>
          <w:sz w:val="18"/>
        </w:rPr>
        <w:t>from utils import log_access</w:t>
      </w:r>
    </w:p>
    <w:p w14:paraId="399E7FE3">
      <w:pPr>
        <w:spacing w:before="0" w:after="0"/>
        <w:ind w:left="432"/>
        <w:rPr>
          <w:rFonts w:hint="eastAsia" w:ascii="等线" w:hAnsi="等线" w:eastAsia="等线" w:cs="等线"/>
          <w:color w:val="auto"/>
        </w:rPr>
      </w:pPr>
      <w:r>
        <w:rPr>
          <w:rFonts w:hint="eastAsia" w:ascii="等线" w:hAnsi="等线" w:eastAsia="等线" w:cs="等线"/>
          <w:color w:val="auto"/>
          <w:sz w:val="18"/>
        </w:rPr>
        <w:t>from utils.model_client import call_model</w:t>
      </w:r>
    </w:p>
    <w:p w14:paraId="4C9947F3">
      <w:pPr>
        <w:spacing w:before="0" w:after="0"/>
        <w:ind w:left="432"/>
        <w:rPr>
          <w:rFonts w:hint="eastAsia" w:ascii="等线" w:hAnsi="等线" w:eastAsia="等线" w:cs="等线"/>
          <w:color w:val="auto"/>
        </w:rPr>
      </w:pPr>
    </w:p>
    <w:p w14:paraId="01CAFD5B">
      <w:pPr>
        <w:spacing w:before="0" w:after="0"/>
        <w:ind w:left="432"/>
        <w:rPr>
          <w:rFonts w:hint="eastAsia" w:ascii="等线" w:hAnsi="等线" w:eastAsia="等线" w:cs="等线"/>
          <w:color w:val="auto"/>
        </w:rPr>
      </w:pPr>
    </w:p>
    <w:p w14:paraId="0C34D8CF">
      <w:pPr>
        <w:spacing w:before="0" w:after="0"/>
        <w:ind w:left="432"/>
        <w:rPr>
          <w:rFonts w:hint="eastAsia" w:ascii="等线" w:hAnsi="等线" w:eastAsia="等线" w:cs="等线"/>
          <w:color w:val="auto"/>
        </w:rPr>
      </w:pPr>
      <w:r>
        <w:rPr>
          <w:rFonts w:hint="eastAsia" w:ascii="等线" w:hAnsi="等线" w:eastAsia="等线" w:cs="等线"/>
          <w:color w:val="auto"/>
          <w:sz w:val="18"/>
        </w:rPr>
        <w:t>def create_app(env: str = "development") -&gt; Flask:</w:t>
      </w:r>
    </w:p>
    <w:p w14:paraId="4F84605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 = Flask(__name__)</w:t>
      </w:r>
    </w:p>
    <w:p w14:paraId="3BE55C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app.config.from_object(CONFIG_MAP[env])</w:t>
      </w:r>
    </w:p>
    <w:p w14:paraId="2EDA76B3">
      <w:pPr>
        <w:spacing w:before="0" w:after="0"/>
        <w:ind w:left="432"/>
        <w:rPr>
          <w:rFonts w:hint="eastAsia" w:ascii="等线" w:hAnsi="等线" w:eastAsia="等线" w:cs="等线"/>
          <w:color w:val="auto"/>
        </w:rPr>
      </w:pPr>
    </w:p>
    <w:p w14:paraId="475C4AC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os.makedirs(os.path.join(app.config.get("UPLOAD_FOLDER", "data/uploads")), exist_ok=True)</w:t>
      </w:r>
    </w:p>
    <w:p w14:paraId="351C2FF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db_dir = os.path.join(os.path.dirname(__file__), "data")</w:t>
      </w:r>
    </w:p>
    <w:p w14:paraId="7CBD5E8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os.makedirs(db_dir, exist_ok=True)</w:t>
      </w:r>
    </w:p>
    <w:p w14:paraId="15E71425">
      <w:pPr>
        <w:spacing w:before="0" w:after="0"/>
        <w:ind w:left="432"/>
        <w:rPr>
          <w:rFonts w:hint="eastAsia" w:ascii="等线" w:hAnsi="等线" w:eastAsia="等线" w:cs="等线"/>
          <w:color w:val="auto"/>
        </w:rPr>
      </w:pPr>
    </w:p>
    <w:p w14:paraId="4B7AB40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db.init_app(app)</w:t>
      </w:r>
    </w:p>
    <w:p w14:paraId="2C1218E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csrf = CSRFProtect(app)</w:t>
      </w:r>
    </w:p>
    <w:p w14:paraId="2D1E162D">
      <w:pPr>
        <w:spacing w:before="0" w:after="0"/>
        <w:ind w:left="432"/>
        <w:rPr>
          <w:rFonts w:hint="eastAsia" w:ascii="等线" w:hAnsi="等线" w:eastAsia="等线" w:cs="等线"/>
          <w:color w:val="auto"/>
        </w:rPr>
      </w:pPr>
    </w:p>
    <w:p w14:paraId="03F6978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register_before_handlers(app)</w:t>
      </w:r>
    </w:p>
    <w:p w14:paraId="1517722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register_auth_routes(app)</w:t>
      </w:r>
    </w:p>
    <w:p w14:paraId="23BDD7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register_dashboard(app)</w:t>
      </w:r>
    </w:p>
    <w:p w14:paraId="636CBA5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register_user_routes(app)</w:t>
      </w:r>
    </w:p>
    <w:p w14:paraId="2514997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register_department_routes(app)</w:t>
      </w:r>
    </w:p>
    <w:p w14:paraId="476128B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register_role_routes(app)</w:t>
      </w:r>
    </w:p>
    <w:p w14:paraId="0A3F625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register_category_routes(app)</w:t>
      </w:r>
    </w:p>
    <w:p w14:paraId="454DA9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register_knowledge_routes(app)</w:t>
      </w:r>
    </w:p>
    <w:p w14:paraId="6E7ABA0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register_model_routes(app)</w:t>
      </w:r>
    </w:p>
    <w:p w14:paraId="6D57208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register_auxiliary_routes(app)</w:t>
      </w:r>
    </w:p>
    <w:p w14:paraId="014D039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register_template_helpers(app)</w:t>
      </w:r>
    </w:p>
    <w:p w14:paraId="11EC4083">
      <w:pPr>
        <w:spacing w:before="0" w:after="0"/>
        <w:ind w:left="432"/>
        <w:rPr>
          <w:rFonts w:hint="eastAsia" w:ascii="等线" w:hAnsi="等线" w:eastAsia="等线" w:cs="等线"/>
          <w:color w:val="auto"/>
        </w:rPr>
      </w:pPr>
    </w:p>
    <w:p w14:paraId="6FA02A5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with app.app_context():</w:t>
      </w:r>
    </w:p>
    <w:p w14:paraId="3E1899A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db.create_all()</w:t>
      </w:r>
    </w:p>
    <w:p w14:paraId="334DEAF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seed_default_data(app)</w:t>
      </w:r>
    </w:p>
    <w:p w14:paraId="629C4BEC">
      <w:pPr>
        <w:spacing w:before="0" w:after="0"/>
        <w:ind w:left="432"/>
        <w:rPr>
          <w:rFonts w:hint="eastAsia" w:ascii="等线" w:hAnsi="等线" w:eastAsia="等线" w:cs="等线"/>
          <w:color w:val="auto"/>
        </w:rPr>
      </w:pPr>
    </w:p>
    <w:p w14:paraId="5E5DC7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app</w:t>
      </w:r>
    </w:p>
    <w:p w14:paraId="29001D4D">
      <w:pPr>
        <w:spacing w:before="0" w:after="0"/>
        <w:ind w:left="432"/>
        <w:rPr>
          <w:rFonts w:hint="eastAsia" w:ascii="等线" w:hAnsi="等线" w:eastAsia="等线" w:cs="等线"/>
          <w:color w:val="auto"/>
        </w:rPr>
      </w:pPr>
    </w:p>
    <w:p w14:paraId="4CE8C38F">
      <w:pPr>
        <w:spacing w:before="0" w:after="0"/>
        <w:ind w:left="432"/>
        <w:rPr>
          <w:rFonts w:hint="eastAsia" w:ascii="等线" w:hAnsi="等线" w:eastAsia="等线" w:cs="等线"/>
          <w:color w:val="auto"/>
        </w:rPr>
      </w:pPr>
    </w:p>
    <w:p w14:paraId="6B827CCF">
      <w:pPr>
        <w:spacing w:before="0" w:after="0"/>
        <w:ind w:left="432"/>
        <w:rPr>
          <w:rFonts w:hint="eastAsia" w:ascii="等线" w:hAnsi="等线" w:eastAsia="等线" w:cs="等线"/>
          <w:color w:val="auto"/>
        </w:rPr>
      </w:pPr>
      <w:r>
        <w:rPr>
          <w:rFonts w:hint="eastAsia" w:ascii="等线" w:hAnsi="等线" w:eastAsia="等线" w:cs="等线"/>
          <w:color w:val="auto"/>
          <w:sz w:val="18"/>
        </w:rPr>
        <w:t>def register_before_handlers(app: Flask):</w:t>
      </w:r>
    </w:p>
    <w:p w14:paraId="64DA37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@app.before_request</w:t>
      </w:r>
    </w:p>
    <w:p w14:paraId="296C30A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_load_current_user():</w:t>
      </w:r>
    </w:p>
    <w:p w14:paraId="532BCE4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uid = session.get("uid")</w:t>
      </w:r>
    </w:p>
    <w:p w14:paraId="7E97027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g.current_user = None</w:t>
      </w:r>
    </w:p>
    <w:p w14:paraId="2ECA480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uid:</w:t>
      </w:r>
    </w:p>
    <w:p w14:paraId="3A79672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g.current_user = User.query.get(uid)</w:t>
      </w:r>
    </w:p>
    <w:p w14:paraId="30E2B362">
      <w:pPr>
        <w:spacing w:before="0" w:after="0"/>
        <w:ind w:left="432"/>
        <w:rPr>
          <w:rFonts w:hint="eastAsia" w:ascii="等线" w:hAnsi="等线" w:eastAsia="等线" w:cs="等线"/>
          <w:color w:val="auto"/>
        </w:rPr>
      </w:pPr>
    </w:p>
    <w:p w14:paraId="4B0B945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@app.context_processor</w:t>
      </w:r>
    </w:p>
    <w:p w14:paraId="11F0179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_inject_globals():</w:t>
      </w:r>
    </w:p>
    <w:p w14:paraId="165C3D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w:t>
      </w:r>
    </w:p>
    <w:p w14:paraId="31C7D88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"current_user": g.current_user,</w:t>
      </w:r>
    </w:p>
    <w:p w14:paraId="359BF7F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"current_year": datetime.now().year,</w:t>
      </w:r>
    </w:p>
    <w:p w14:paraId="50267F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14ADD8B3">
      <w:pPr>
        <w:spacing w:before="0" w:after="0"/>
        <w:ind w:left="432"/>
        <w:rPr>
          <w:rFonts w:hint="eastAsia" w:ascii="等线" w:hAnsi="等线" w:eastAsia="等线" w:cs="等线"/>
          <w:color w:val="auto"/>
        </w:rPr>
      </w:pPr>
    </w:p>
    <w:p w14:paraId="294993E2">
      <w:pPr>
        <w:spacing w:before="0" w:after="0"/>
        <w:ind w:left="432"/>
        <w:rPr>
          <w:rFonts w:hint="eastAsia" w:ascii="等线" w:hAnsi="等线" w:eastAsia="等线" w:cs="等线"/>
          <w:color w:val="auto"/>
        </w:rPr>
      </w:pPr>
    </w:p>
    <w:p w14:paraId="6EC333C0">
      <w:pPr>
        <w:spacing w:before="0" w:after="0"/>
        <w:ind w:left="432"/>
        <w:rPr>
          <w:rFonts w:hint="eastAsia" w:ascii="等线" w:hAnsi="等线" w:eastAsia="等线" w:cs="等线"/>
          <w:color w:val="auto"/>
        </w:rPr>
      </w:pPr>
      <w:r>
        <w:rPr>
          <w:rFonts w:hint="eastAsia" w:ascii="等线" w:hAnsi="等线" w:eastAsia="等线" w:cs="等线"/>
          <w:color w:val="auto"/>
          <w:sz w:val="18"/>
        </w:rPr>
        <w:t>def login_required(func):</w:t>
      </w:r>
    </w:p>
    <w:p w14:paraId="6BCA3AB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@wraps(func)</w:t>
      </w:r>
    </w:p>
    <w:p w14:paraId="5426FCE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wrapper(*args, **kwargs):</w:t>
      </w:r>
    </w:p>
    <w:p w14:paraId="2CFC029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g.current_user:</w:t>
      </w:r>
    </w:p>
    <w:p w14:paraId="49543E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flash("请先登录系统", "warning")</w:t>
      </w:r>
    </w:p>
    <w:p w14:paraId="2410C5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redirect(url_for("login", next=request.full_path))</w:t>
      </w:r>
    </w:p>
    <w:p w14:paraId="1E7C68D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func(*args, **kwargs)</w:t>
      </w:r>
    </w:p>
    <w:p w14:paraId="7E1F071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wrapper</w:t>
      </w:r>
    </w:p>
    <w:p w14:paraId="749F47A9">
      <w:pPr>
        <w:spacing w:before="0" w:after="0"/>
        <w:ind w:left="432"/>
        <w:rPr>
          <w:rFonts w:hint="eastAsia" w:ascii="等线" w:hAnsi="等线" w:eastAsia="等线" w:cs="等线"/>
          <w:color w:val="auto"/>
        </w:rPr>
      </w:pPr>
    </w:p>
    <w:p w14:paraId="32BD84E8">
      <w:pPr>
        <w:spacing w:before="0" w:after="0"/>
        <w:ind w:left="432"/>
        <w:rPr>
          <w:rFonts w:hint="eastAsia" w:ascii="等线" w:hAnsi="等线" w:eastAsia="等线" w:cs="等线"/>
          <w:color w:val="auto"/>
        </w:rPr>
      </w:pPr>
    </w:p>
    <w:p w14:paraId="5BF96F55">
      <w:pPr>
        <w:spacing w:before="0" w:after="0"/>
        <w:ind w:left="432"/>
        <w:rPr>
          <w:rFonts w:hint="eastAsia" w:ascii="等线" w:hAnsi="等线" w:eastAsia="等线" w:cs="等线"/>
          <w:color w:val="auto"/>
        </w:rPr>
      </w:pPr>
      <w:r>
        <w:rPr>
          <w:rFonts w:hint="eastAsia" w:ascii="等线" w:hAnsi="等线" w:eastAsia="等线" w:cs="等线"/>
          <w:color w:val="auto"/>
          <w:sz w:val="18"/>
        </w:rPr>
        <w:t>def permission_required(perm_code: str):</w:t>
      </w:r>
    </w:p>
    <w:p w14:paraId="509D35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decorator(func):</w:t>
      </w:r>
    </w:p>
    <w:p w14:paraId="6ACE282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@wraps(func)</w:t>
      </w:r>
    </w:p>
    <w:p w14:paraId="7DC2225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wrapper(*args, **kwargs):</w:t>
      </w:r>
    </w:p>
    <w:p w14:paraId="0D4562A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 = g.current_user</w:t>
      </w:r>
    </w:p>
    <w:p w14:paraId="120B163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user or not user.role:</w:t>
      </w:r>
    </w:p>
    <w:p w14:paraId="534B199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abort(403)</w:t>
      </w:r>
    </w:p>
    <w:p w14:paraId="4F57ED4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user.role.has_permission(perm_code) and user.role.code != "admin":</w:t>
      </w:r>
    </w:p>
    <w:p w14:paraId="708AAC4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flash("您没有该功能的操作权限", "danger")</w:t>
      </w:r>
    </w:p>
    <w:p w14:paraId="65ED83D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redirect(url_for("dashboard"))</w:t>
      </w:r>
    </w:p>
    <w:p w14:paraId="1EC531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func(*args, **kwargs)</w:t>
      </w:r>
    </w:p>
    <w:p w14:paraId="0C2F0F8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wrapper</w:t>
      </w:r>
    </w:p>
    <w:p w14:paraId="678C4CF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decorator</w:t>
      </w:r>
    </w:p>
    <w:p w14:paraId="4F839632">
      <w:pPr>
        <w:spacing w:before="0" w:after="0"/>
        <w:ind w:left="432"/>
        <w:rPr>
          <w:rFonts w:hint="eastAsia" w:ascii="等线" w:hAnsi="等线" w:eastAsia="等线" w:cs="等线"/>
          <w:color w:val="auto"/>
        </w:rPr>
      </w:pPr>
    </w:p>
    <w:p w14:paraId="55BD1BEA">
      <w:pPr>
        <w:spacing w:before="0" w:after="0"/>
        <w:ind w:left="432"/>
        <w:rPr>
          <w:rFonts w:hint="eastAsia" w:ascii="等线" w:hAnsi="等线" w:eastAsia="等线" w:cs="等线"/>
          <w:color w:val="auto"/>
        </w:rPr>
      </w:pPr>
    </w:p>
    <w:p w14:paraId="22CF99CE">
      <w:pPr>
        <w:spacing w:before="0" w:after="0"/>
        <w:ind w:left="432"/>
        <w:rPr>
          <w:rFonts w:hint="eastAsia" w:ascii="等线" w:hAnsi="等线" w:eastAsia="等线" w:cs="等线"/>
          <w:color w:val="auto"/>
        </w:rPr>
      </w:pPr>
      <w:r>
        <w:rPr>
          <w:rFonts w:hint="eastAsia" w:ascii="等线" w:hAnsi="等线" w:eastAsia="等线" w:cs="等线"/>
          <w:color w:val="auto"/>
          <w:sz w:val="18"/>
        </w:rPr>
        <w:t># 认证路由</w:t>
      </w:r>
    </w:p>
    <w:p w14:paraId="2D2161F5">
      <w:pPr>
        <w:spacing w:before="0" w:after="0"/>
        <w:ind w:left="432"/>
        <w:rPr>
          <w:rFonts w:hint="eastAsia" w:ascii="等线" w:hAnsi="等线" w:eastAsia="等线" w:cs="等线"/>
          <w:color w:val="auto"/>
        </w:rPr>
      </w:pPr>
    </w:p>
    <w:p w14:paraId="180C3454">
      <w:pPr>
        <w:spacing w:before="0" w:after="0"/>
        <w:ind w:left="432"/>
        <w:rPr>
          <w:rFonts w:hint="eastAsia" w:ascii="等线" w:hAnsi="等线" w:eastAsia="等线" w:cs="等线"/>
          <w:color w:val="auto"/>
        </w:rPr>
      </w:pPr>
      <w:r>
        <w:rPr>
          <w:rFonts w:hint="eastAsia" w:ascii="等线" w:hAnsi="等线" w:eastAsia="等线" w:cs="等线"/>
          <w:color w:val="auto"/>
          <w:sz w:val="18"/>
        </w:rPr>
        <w:t>def _generate_captcha() -&gt; tuple:</w:t>
      </w:r>
    </w:p>
    <w:p w14:paraId="0CB38AF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chars = string.digits + string.ascii_uppercase</w:t>
      </w:r>
    </w:p>
    <w:p w14:paraId="22AD5DC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 = "".join(random.sample(chars, 4))</w:t>
      </w:r>
    </w:p>
    <w:p w14:paraId="7D2997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img = Image.new("RGB", (120, 40), (255, 255, 255))</w:t>
      </w:r>
    </w:p>
    <w:p w14:paraId="57B8853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draw = ImageDraw.Draw(img)</w:t>
      </w:r>
    </w:p>
    <w:p w14:paraId="5B4999D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try:</w:t>
      </w:r>
    </w:p>
    <w:p w14:paraId="03F1200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 = ImageFont.truetype("/Library/Fonts/Arial.ttf", 30)</w:t>
      </w:r>
    </w:p>
    <w:p w14:paraId="7E9851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except:</w:t>
      </w:r>
    </w:p>
    <w:p w14:paraId="667C286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 = ImageFont.load_default()</w:t>
      </w:r>
    </w:p>
    <w:p w14:paraId="18F8DC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i, c in enumerate(code):</w:t>
      </w:r>
    </w:p>
    <w:p w14:paraId="798C13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draw.text((10 + i * 28, 5), c, font=font, fill=(random.randint(0, 150), random.randint(0, 150), random.randint(0, 150)))</w:t>
      </w:r>
    </w:p>
    <w:p w14:paraId="63675D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_ in range(5):</w:t>
      </w:r>
    </w:p>
    <w:p w14:paraId="073AAD8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draw.line([(random.randint(0, 120), random.randint(0, 40)), (random.randint(0, 120), random.randint(0, 40))], fill=(200, 200, 200), width=1)</w:t>
      </w:r>
    </w:p>
    <w:p w14:paraId="50E4D98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_ in range(20):</w:t>
      </w:r>
    </w:p>
    <w:p w14:paraId="653BB6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draw.point((random.randint(0, 120), random.randint(0, 40)), fill=(random.randint(0, 255), random.randint(0, 255), random.randint(0, 255)))</w:t>
      </w:r>
    </w:p>
    <w:p w14:paraId="4180002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buf = BytesIO()</w:t>
      </w:r>
    </w:p>
    <w:p w14:paraId="1672F52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img.save(buf, "JPEG")</w:t>
      </w:r>
    </w:p>
    <w:p w14:paraId="4D70597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buf.seek(0)</w:t>
      </w:r>
    </w:p>
    <w:p w14:paraId="7D88747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code, buf</w:t>
      </w:r>
    </w:p>
    <w:p w14:paraId="054D4754">
      <w:pPr>
        <w:spacing w:before="0" w:after="0"/>
        <w:ind w:left="432"/>
        <w:rPr>
          <w:rFonts w:hint="eastAsia" w:ascii="等线" w:hAnsi="等线" w:eastAsia="等线" w:cs="等线"/>
          <w:color w:val="auto"/>
        </w:rPr>
      </w:pPr>
    </w:p>
    <w:p w14:paraId="448AFEE0">
      <w:pPr>
        <w:spacing w:before="0" w:after="0"/>
        <w:ind w:left="432"/>
        <w:rPr>
          <w:rFonts w:hint="eastAsia" w:ascii="等线" w:hAnsi="等线" w:eastAsia="等线" w:cs="等线"/>
          <w:color w:val="auto"/>
        </w:rPr>
      </w:pPr>
    </w:p>
    <w:p w14:paraId="3E6997CF">
      <w:pPr>
        <w:spacing w:before="0" w:after="0"/>
        <w:ind w:left="432"/>
        <w:rPr>
          <w:rFonts w:hint="eastAsia" w:ascii="等线" w:hAnsi="等线" w:eastAsia="等线" w:cs="等线"/>
          <w:color w:val="auto"/>
        </w:rPr>
      </w:pPr>
      <w:r>
        <w:rPr>
          <w:rFonts w:hint="eastAsia" w:ascii="等线" w:hAnsi="等线" w:eastAsia="等线" w:cs="等线"/>
          <w:color w:val="auto"/>
          <w:sz w:val="18"/>
        </w:rPr>
        <w:t>def register_auth_routes(app: Flask):</w:t>
      </w:r>
    </w:p>
    <w:p w14:paraId="0BA39E1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 methods=["GET"])</w:t>
      </w:r>
    </w:p>
    <w:p w14:paraId="586BEF2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index():</w:t>
      </w:r>
    </w:p>
    <w:p w14:paraId="613F8C1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g.current_user:</w:t>
      </w:r>
    </w:p>
    <w:p w14:paraId="437E88B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redirect(url_for("dashboard"))</w:t>
      </w:r>
    </w:p>
    <w:p w14:paraId="690D901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redirect(url_for("login"))</w:t>
      </w:r>
    </w:p>
    <w:p w14:paraId="094943B6">
      <w:pPr>
        <w:spacing w:before="0" w:after="0"/>
        <w:ind w:left="432"/>
        <w:rPr>
          <w:rFonts w:hint="eastAsia" w:ascii="等线" w:hAnsi="等线" w:eastAsia="等线" w:cs="等线"/>
          <w:color w:val="auto"/>
        </w:rPr>
      </w:pPr>
    </w:p>
    <w:p w14:paraId="12B2D17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@app.route("/captcha")</w:t>
      </w:r>
    </w:p>
    <w:p w14:paraId="77E771E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captcha():</w:t>
      </w:r>
    </w:p>
    <w:p w14:paraId="3C7576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 buf = _generate_captcha()</w:t>
      </w:r>
    </w:p>
    <w:p w14:paraId="33BF750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session["captcha"] = code</w:t>
      </w:r>
    </w:p>
    <w:p w14:paraId="7486E3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send_file(buf, mimetype="image/jpeg")</w:t>
      </w:r>
    </w:p>
    <w:p w14:paraId="41DAB41F">
      <w:pPr>
        <w:spacing w:before="0" w:after="0"/>
        <w:ind w:left="432"/>
        <w:rPr>
          <w:rFonts w:hint="eastAsia" w:ascii="等线" w:hAnsi="等线" w:eastAsia="等线" w:cs="等线"/>
          <w:color w:val="auto"/>
        </w:rPr>
      </w:pPr>
    </w:p>
    <w:p w14:paraId="67F0B27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@app.route("/login", methods=["GET", "POST"])</w:t>
      </w:r>
    </w:p>
    <w:p w14:paraId="6BB5863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login():</w:t>
      </w:r>
    </w:p>
    <w:p w14:paraId="48C12D5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g.current_user:</w:t>
      </w:r>
    </w:p>
    <w:p w14:paraId="173014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redirect(url_for("dashboard"))</w:t>
      </w:r>
    </w:p>
    <w:p w14:paraId="1A01AB8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 = LoginForm()</w:t>
      </w:r>
    </w:p>
    <w:p w14:paraId="7FBD16F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form.validate_on_submit():</w:t>
      </w:r>
    </w:p>
    <w:p w14:paraId="2DD02E0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captcha_input = form.captcha.data.upper()</w:t>
      </w:r>
    </w:p>
    <w:p w14:paraId="18739E3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session_captcha = session.get("captcha", "").upper()</w:t>
      </w:r>
    </w:p>
    <w:p w14:paraId="2393C2D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captcha_input != session_captcha:</w:t>
      </w:r>
    </w:p>
    <w:p w14:paraId="274C28D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flash("验证码不正确", "danger")</w:t>
      </w:r>
    </w:p>
    <w:p w14:paraId="74DA875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render_template("login.html", form=form)</w:t>
      </w:r>
    </w:p>
    <w:p w14:paraId="6038B003">
      <w:pPr>
        <w:spacing w:before="0" w:after="0"/>
        <w:ind w:left="432"/>
        <w:rPr>
          <w:rFonts w:hint="eastAsia" w:ascii="等线" w:hAnsi="等线" w:eastAsia="等线" w:cs="等线"/>
          <w:color w:val="auto"/>
        </w:rPr>
      </w:pPr>
    </w:p>
    <w:p w14:paraId="66080AE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 = User.query.filter_by(username=form.username.data).first()</w:t>
      </w:r>
    </w:p>
    <w:p w14:paraId="0E75408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user:</w:t>
      </w:r>
    </w:p>
    <w:p w14:paraId="744F9D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flash("账号或口令不正确", "danger")</w:t>
      </w:r>
    </w:p>
    <w:p w14:paraId="158DD9F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render_template("login.html", form=form)</w:t>
      </w:r>
    </w:p>
    <w:p w14:paraId="40796DD0">
      <w:pPr>
        <w:spacing w:before="0" w:after="0"/>
        <w:ind w:left="432"/>
        <w:rPr>
          <w:rFonts w:hint="eastAsia" w:ascii="等线" w:hAnsi="等线" w:eastAsia="等线" w:cs="等线"/>
          <w:color w:val="auto"/>
        </w:rPr>
      </w:pPr>
    </w:p>
    <w:p w14:paraId="1C395F8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user.lock_time and datetime.now() &lt; user.lock_time:</w:t>
      </w:r>
    </w:p>
    <w:p w14:paraId="3A19464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remaining = (user.lock_time - datetime.now()).total_seconds() // 60</w:t>
      </w:r>
    </w:p>
    <w:p w14:paraId="3D156D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flash(f"账号已被锁定，请{int(remaining)}分钟后重试", "danger")</w:t>
      </w:r>
    </w:p>
    <w:p w14:paraId="1267901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render_template("login.html", form=form)</w:t>
      </w:r>
    </w:p>
    <w:p w14:paraId="093F27AB">
      <w:pPr>
        <w:spacing w:before="0" w:after="0"/>
        <w:ind w:left="432"/>
        <w:rPr>
          <w:rFonts w:hint="eastAsia" w:ascii="等线" w:hAnsi="等线" w:eastAsia="等线" w:cs="等线"/>
          <w:color w:val="auto"/>
        </w:rPr>
      </w:pPr>
    </w:p>
    <w:p w14:paraId="579B1BF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user.status != "active":</w:t>
      </w:r>
    </w:p>
    <w:p w14:paraId="6531DA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flash("该账号已被停用，请联系管理员", "danger")</w:t>
      </w:r>
    </w:p>
    <w:p w14:paraId="0177087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render_template("login.html", form=form)</w:t>
      </w:r>
    </w:p>
    <w:p w14:paraId="2389EB91">
      <w:pPr>
        <w:spacing w:before="0" w:after="0"/>
        <w:ind w:left="432"/>
        <w:rPr>
          <w:rFonts w:hint="eastAsia" w:ascii="等线" w:hAnsi="等线" w:eastAsia="等线" w:cs="等线"/>
          <w:color w:val="auto"/>
        </w:rPr>
      </w:pPr>
    </w:p>
    <w:p w14:paraId="727A650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user.check_password(form.password.data):</w:t>
      </w:r>
    </w:p>
    <w:p w14:paraId="4A3C6C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user.failed_attempts += 1</w:t>
      </w:r>
    </w:p>
    <w:p w14:paraId="172DD45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user.failed_attempts &gt;= 5:</w:t>
      </w:r>
    </w:p>
    <w:p w14:paraId="7CA9BEA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user.lock_time = datetime.now() + timedelta(minutes=15)</w:t>
      </w:r>
    </w:p>
    <w:p w14:paraId="55A7A53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user.failed_attempts = 0</w:t>
      </w:r>
    </w:p>
    <w:p w14:paraId="62BD305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0087289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flash("连续5次密码错误，账号已被锁定，15分钟后自动解锁", "danger")</w:t>
      </w:r>
    </w:p>
    <w:p w14:paraId="6E1F1FE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else:</w:t>
      </w:r>
    </w:p>
    <w:p w14:paraId="24EA18D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7630D31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flash(f"账号或口令不正确，密码已错误{user.failed_attempts}次，连续错误5次需要15分钟后重试", "danger")</w:t>
      </w:r>
    </w:p>
    <w:p w14:paraId="57FE1AC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render_template("login.html", form=form)</w:t>
      </w:r>
    </w:p>
    <w:p w14:paraId="0700B7D8">
      <w:pPr>
        <w:spacing w:before="0" w:after="0"/>
        <w:ind w:left="432"/>
        <w:rPr>
          <w:rFonts w:hint="eastAsia" w:ascii="等线" w:hAnsi="等线" w:eastAsia="等线" w:cs="等线"/>
          <w:color w:val="auto"/>
        </w:rPr>
      </w:pPr>
    </w:p>
    <w:p w14:paraId="4D21C08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user.failed_attempts = 0</w:t>
      </w:r>
    </w:p>
    <w:p w14:paraId="4105C3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user.lock_time = None</w:t>
      </w:r>
    </w:p>
    <w:p w14:paraId="53AA853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session.permanent = True</w:t>
      </w:r>
    </w:p>
    <w:p w14:paraId="1D8CA09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app.permanent_session_lifetime = timedelta(hours=app.config["SESSION_LIFETIME_HOURS"])</w:t>
      </w:r>
    </w:p>
    <w:p w14:paraId="7FA5E1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session["uid"] = user.id</w:t>
      </w:r>
    </w:p>
    <w:p w14:paraId="16C7A27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user.last_login = datetime.now()</w:t>
      </w:r>
    </w:p>
    <w:p w14:paraId="68807A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1F49084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session.pop("captcha", None)</w:t>
      </w:r>
    </w:p>
    <w:p w14:paraId="7ECA013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log_access(user, "login", "认证", "用户登录")</w:t>
      </w:r>
    </w:p>
    <w:p w14:paraId="0694A70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flash("登录成功，欢迎回来", "success")</w:t>
      </w:r>
    </w:p>
    <w:p w14:paraId="3FE8DD8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nxt = request.args.get("next")</w:t>
      </w:r>
    </w:p>
    <w:p w14:paraId="01351C7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redirect(nxt or url_for("dashboard"))</w:t>
      </w:r>
    </w:p>
    <w:p w14:paraId="1522615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render_template("login.html", form=form)</w:t>
      </w:r>
    </w:p>
    <w:p w14:paraId="780329B2">
      <w:pPr>
        <w:spacing w:before="0" w:after="0"/>
        <w:ind w:left="432"/>
        <w:rPr>
          <w:rFonts w:hint="eastAsia" w:ascii="等线" w:hAnsi="等线" w:eastAsia="等线" w:cs="等线"/>
          <w:color w:val="auto"/>
        </w:rPr>
      </w:pPr>
    </w:p>
    <w:p w14:paraId="4B7702C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@app.route("/logout")</w:t>
      </w:r>
    </w:p>
    <w:p w14:paraId="6F169DD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logout():</w:t>
      </w:r>
    </w:p>
    <w:p w14:paraId="5198AB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 = g.current_user</w:t>
      </w:r>
    </w:p>
    <w:p w14:paraId="705E43D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user:</w:t>
      </w:r>
    </w:p>
    <w:p w14:paraId="47884F3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log_access(user, "logout", "认证", "用户退出")</w:t>
      </w:r>
    </w:p>
    <w:p w14:paraId="5EB3E5E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session.clear()</w:t>
      </w:r>
    </w:p>
    <w:p w14:paraId="12C0EA8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flash("您已安全退出系统", "info")</w:t>
      </w:r>
    </w:p>
    <w:p w14:paraId="5A1FFE2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redirect(url_for("login"))</w:t>
      </w:r>
    </w:p>
    <w:p w14:paraId="6EB4608E">
      <w:pPr>
        <w:spacing w:before="0" w:after="0"/>
        <w:ind w:left="432"/>
        <w:rPr>
          <w:rFonts w:hint="eastAsia" w:ascii="等线" w:hAnsi="等线" w:eastAsia="等线" w:cs="等线"/>
          <w:color w:val="auto"/>
        </w:rPr>
      </w:pPr>
    </w:p>
    <w:p w14:paraId="082FFEF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@app.route("/change-password", methods=["POST"])</w:t>
      </w:r>
    </w:p>
    <w:p w14:paraId="27D065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6127C2D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change_password():</w:t>
      </w:r>
    </w:p>
    <w:p w14:paraId="71265A9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 = g.current_user</w:t>
      </w:r>
    </w:p>
    <w:p w14:paraId="3893BFE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old_password = request.form.get("old_password", "").strip()</w:t>
      </w:r>
    </w:p>
    <w:p w14:paraId="0E5F0B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new_password = request.form.get("new_password", "").strip()</w:t>
      </w:r>
    </w:p>
    <w:p w14:paraId="3C0C344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confirm_password = request.form.get("confirm_password", "").strip()</w:t>
      </w:r>
    </w:p>
    <w:p w14:paraId="075C1ABB">
      <w:pPr>
        <w:spacing w:before="0" w:after="0"/>
        <w:ind w:left="432"/>
        <w:rPr>
          <w:rFonts w:hint="eastAsia" w:ascii="等线" w:hAnsi="等线" w:eastAsia="等线" w:cs="等线"/>
          <w:color w:val="auto"/>
        </w:rPr>
      </w:pPr>
    </w:p>
    <w:p w14:paraId="525CD27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user.check_password(old_password):</w:t>
      </w:r>
    </w:p>
    <w:p w14:paraId="20DEEE2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flash("原密码不正确", "danger")</w:t>
      </w:r>
    </w:p>
    <w:p w14:paraId="7B17186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redirect(request.referrer or url_for("dashboard"))</w:t>
      </w:r>
    </w:p>
    <w:p w14:paraId="4AA00916">
      <w:pPr>
        <w:spacing w:before="0" w:after="0"/>
        <w:ind w:left="432"/>
        <w:rPr>
          <w:rFonts w:hint="eastAsia" w:ascii="等线" w:hAnsi="等线" w:eastAsia="等线" w:cs="等线"/>
          <w:color w:val="auto"/>
        </w:rPr>
      </w:pPr>
    </w:p>
    <w:p w14:paraId="7DB15C7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len(new_password) &lt; 6:</w:t>
      </w:r>
    </w:p>
    <w:p w14:paraId="4E8A6D8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flash("新密码长度至少6位", "danger")</w:t>
      </w:r>
    </w:p>
    <w:p w14:paraId="481500E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redirect(request.referrer or url_for("dashboard"))</w:t>
      </w:r>
    </w:p>
    <w:p w14:paraId="723ECE9D">
      <w:pPr>
        <w:spacing w:before="0" w:after="0"/>
        <w:ind w:left="432"/>
        <w:rPr>
          <w:rFonts w:hint="eastAsia" w:ascii="等线" w:hAnsi="等线" w:eastAsia="等线" w:cs="等线"/>
          <w:color w:val="auto"/>
        </w:rPr>
      </w:pPr>
    </w:p>
    <w:p w14:paraId="0F0F42D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new_password != confirm_password:</w:t>
      </w:r>
    </w:p>
    <w:p w14:paraId="7C3424C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flash("两次输入的新密码不一致", "danger")</w:t>
      </w:r>
    </w:p>
    <w:p w14:paraId="082A5A0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redirect(request.referrer or url_for("dashboard"))</w:t>
      </w:r>
    </w:p>
    <w:p w14:paraId="64DDA409">
      <w:pPr>
        <w:spacing w:before="0" w:after="0"/>
        <w:ind w:left="432"/>
        <w:rPr>
          <w:rFonts w:hint="eastAsia" w:ascii="等线" w:hAnsi="等线" w:eastAsia="等线" w:cs="等线"/>
          <w:color w:val="auto"/>
        </w:rPr>
      </w:pPr>
    </w:p>
    <w:p w14:paraId="793A92B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user.set_password(new_password)</w:t>
      </w:r>
    </w:p>
    <w:p w14:paraId="1AA4334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4CCAB9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log_access(user, "update", "用户管理", "修改密码")</w:t>
      </w:r>
    </w:p>
    <w:p w14:paraId="4175BC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flash("密码修改成功，请重新登录", "success")</w:t>
      </w:r>
    </w:p>
    <w:p w14:paraId="029027A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session.clear()</w:t>
      </w:r>
    </w:p>
    <w:p w14:paraId="1D8C1D9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redirect(url_for("login"))</w:t>
      </w:r>
    </w:p>
    <w:p w14:paraId="3D78A85C">
      <w:pPr>
        <w:spacing w:before="0" w:after="0"/>
        <w:ind w:left="432"/>
        <w:rPr>
          <w:rFonts w:hint="eastAsia" w:ascii="等线" w:hAnsi="等线" w:eastAsia="等线" w:cs="等线"/>
          <w:color w:val="auto"/>
        </w:rPr>
      </w:pPr>
    </w:p>
    <w:p w14:paraId="3B4980D9">
      <w:pPr>
        <w:spacing w:before="0" w:after="0"/>
        <w:ind w:left="432"/>
        <w:rPr>
          <w:rFonts w:hint="eastAsia" w:ascii="等线" w:hAnsi="等线" w:eastAsia="等线" w:cs="等线"/>
          <w:color w:val="auto"/>
        </w:rPr>
      </w:pPr>
    </w:p>
    <w:p w14:paraId="0B492E8C">
      <w:pPr>
        <w:spacing w:before="0" w:after="0"/>
        <w:ind w:left="432"/>
        <w:rPr>
          <w:rFonts w:hint="eastAsia" w:ascii="等线" w:hAnsi="等线" w:eastAsia="等线" w:cs="等线"/>
          <w:color w:val="auto"/>
        </w:rPr>
      </w:pPr>
      <w:r>
        <w:rPr>
          <w:rFonts w:hint="eastAsia" w:ascii="等线" w:hAnsi="等线" w:eastAsia="等线" w:cs="等线"/>
          <w:color w:val="auto"/>
          <w:sz w:val="18"/>
        </w:rPr>
        <w:t># 仪表盘</w:t>
      </w:r>
    </w:p>
    <w:p w14:paraId="3D9E9D52">
      <w:pPr>
        <w:spacing w:before="0" w:after="0"/>
        <w:ind w:left="432"/>
        <w:rPr>
          <w:rFonts w:hint="eastAsia" w:ascii="等线" w:hAnsi="等线" w:eastAsia="等线" w:cs="等线"/>
          <w:color w:val="auto"/>
        </w:rPr>
      </w:pPr>
    </w:p>
    <w:p w14:paraId="796678C3">
      <w:pPr>
        <w:spacing w:before="0" w:after="0"/>
        <w:ind w:left="432"/>
        <w:rPr>
          <w:rFonts w:hint="eastAsia" w:ascii="等线" w:hAnsi="等线" w:eastAsia="等线" w:cs="等线"/>
          <w:color w:val="auto"/>
        </w:rPr>
      </w:pPr>
      <w:r>
        <w:rPr>
          <w:rFonts w:hint="eastAsia" w:ascii="等线" w:hAnsi="等线" w:eastAsia="等线" w:cs="等线"/>
          <w:color w:val="auto"/>
          <w:sz w:val="18"/>
        </w:rPr>
        <w:t>def register_dashboard(app: Flask):</w:t>
      </w:r>
    </w:p>
    <w:p w14:paraId="2E4D330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@app.route("/dashboard")</w:t>
      </w:r>
    </w:p>
    <w:p w14:paraId="17E0A1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7033225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dashboard():</w:t>
      </w:r>
    </w:p>
    <w:p w14:paraId="215E9D5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total_users = User.query.count()</w:t>
      </w:r>
    </w:p>
    <w:p w14:paraId="741B190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total_entries = KnowledgeEntry.query.count()</w:t>
      </w:r>
    </w:p>
    <w:p w14:paraId="79AC3F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published = KnowledgeEntry.query.filter_by(status="published").count()</w:t>
      </w:r>
    </w:p>
    <w:p w14:paraId="7EEB0EC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pending = KnowledgeEntry.query.filter_by(status="pending").count()</w:t>
      </w:r>
    </w:p>
    <w:p w14:paraId="62B5544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total_categories = Category.query.count()</w:t>
      </w:r>
    </w:p>
    <w:p w14:paraId="7DBB87C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today_logs = AccessLog.query.filter(</w:t>
      </w:r>
    </w:p>
    <w:p w14:paraId="4EB9383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AccessLog.created_at &gt;= datetime.now().replace(hour=0, minute=0, second=0)</w:t>
      </w:r>
    </w:p>
    <w:p w14:paraId="13B04BC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).count()</w:t>
      </w:r>
    </w:p>
    <w:p w14:paraId="35C2254F">
      <w:pPr>
        <w:spacing w:before="0" w:after="0"/>
        <w:ind w:left="432"/>
        <w:rPr>
          <w:rFonts w:hint="eastAsia" w:ascii="等线" w:hAnsi="等线" w:eastAsia="等线" w:cs="等线"/>
          <w:color w:val="auto"/>
        </w:rPr>
      </w:pPr>
    </w:p>
    <w:p w14:paraId="2910E0B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stats = {</w:t>
      </w:r>
    </w:p>
    <w:p w14:paraId="0366F51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"users": total_users,</w:t>
      </w:r>
    </w:p>
    <w:p w14:paraId="721EB2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"entries": total_entries,</w:t>
      </w:r>
    </w:p>
    <w:p w14:paraId="603CA58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"published": published,</w:t>
      </w:r>
    </w:p>
    <w:p w14:paraId="3729C36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"pending": pending,</w:t>
      </w:r>
    </w:p>
    <w:p w14:paraId="7B91F4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"categories": total_categories,</w:t>
      </w:r>
    </w:p>
    <w:p w14:paraId="1FC5C03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"today_logs": today_logs,</w:t>
      </w:r>
    </w:p>
    <w:p w14:paraId="69B40FC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14BAE6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render_template("dashboard.html", stats=stats)</w:t>
      </w:r>
    </w:p>
    <w:p w14:paraId="35A971F7">
      <w:pPr>
        <w:spacing w:before="0" w:after="0"/>
        <w:ind w:left="432"/>
        <w:rPr>
          <w:rFonts w:hint="eastAsia" w:ascii="等线" w:hAnsi="等线" w:eastAsia="等线" w:cs="等线"/>
          <w:color w:val="auto"/>
        </w:rPr>
      </w:pPr>
    </w:p>
    <w:p w14:paraId="528062E7">
      <w:pPr>
        <w:spacing w:before="0" w:after="0"/>
        <w:ind w:left="432"/>
        <w:rPr>
          <w:rFonts w:hint="eastAsia" w:ascii="等线" w:hAnsi="等线" w:eastAsia="等线" w:cs="等线"/>
          <w:color w:val="auto"/>
        </w:rPr>
      </w:pPr>
    </w:p>
    <w:p w14:paraId="22E45D05">
      <w:pPr>
        <w:spacing w:before="0" w:after="0"/>
        <w:ind w:left="432"/>
        <w:rPr>
          <w:rFonts w:hint="eastAsia" w:ascii="等线" w:hAnsi="等线" w:eastAsia="等线" w:cs="等线"/>
          <w:color w:val="auto"/>
        </w:rPr>
      </w:pPr>
      <w:r>
        <w:rPr>
          <w:rFonts w:hint="eastAsia" w:ascii="等线" w:hAnsi="等线" w:eastAsia="等线" w:cs="等线"/>
          <w:color w:val="auto"/>
          <w:sz w:val="18"/>
        </w:rPr>
        <w:t>def register_user_routes(app: Flask):</w:t>
      </w:r>
    </w:p>
    <w:p w14:paraId="0494726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@app.route("/users")</w:t>
      </w:r>
    </w:p>
    <w:p w14:paraId="625519E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3ECAC9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@permission_required("user_manage")</w:t>
      </w:r>
    </w:p>
    <w:p w14:paraId="042762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user_list():</w:t>
      </w:r>
    </w:p>
    <w:p w14:paraId="573B679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keyword = request.args.get("keyword", "").strip()</w:t>
      </w:r>
    </w:p>
    <w:p w14:paraId="1675D5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dept_id = request.args.get("dept", 0, type=int)</w:t>
      </w:r>
    </w:p>
    <w:p w14:paraId="0BD1B9A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page = request.args.get("page", 1, type=int)</w:t>
      </w:r>
    </w:p>
    <w:p w14:paraId="5E1B2CA7">
      <w:pPr>
        <w:spacing w:before="0" w:after="0"/>
        <w:ind w:left="432"/>
        <w:rPr>
          <w:rFonts w:hint="eastAsia" w:ascii="等线" w:hAnsi="等线" w:eastAsia="等线" w:cs="等线"/>
          <w:color w:val="auto"/>
        </w:rPr>
      </w:pPr>
    </w:p>
    <w:p w14:paraId="3D07F7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User.query</w:t>
      </w:r>
    </w:p>
    <w:p w14:paraId="006CCFE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keyword:</w:t>
      </w:r>
    </w:p>
    <w:p w14:paraId="1584CA3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query.filter(</w:t>
      </w:r>
    </w:p>
    <w:p w14:paraId="4CA7458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db.or_(User.username.contains(keyword), User.real_name.contains(keyword))</w:t>
      </w:r>
    </w:p>
    <w:p w14:paraId="1196A4B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20CE3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dept_id:</w:t>
      </w:r>
    </w:p>
    <w:p w14:paraId="0DB06C6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query.filter_by(department_id=dept_id)</w:t>
      </w:r>
    </w:p>
    <w:p w14:paraId="54F75B1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pagination = query.order_by(User.id.desc()).paginate(</w:t>
      </w:r>
    </w:p>
    <w:p w14:paraId="6C1DA43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page=page, per_page=app.config["PER_PAGE"], error_out=False</w:t>
      </w:r>
    </w:p>
    <w:p w14:paraId="55C181B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3106C11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departments = Department.query.order_by(Department.sort_order).all()</w:t>
      </w:r>
    </w:p>
    <w:p w14:paraId="22F93F7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w:t>
      </w:r>
    </w:p>
    <w:p w14:paraId="3D6239B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"users/list.html",</w:t>
      </w:r>
    </w:p>
    <w:p w14:paraId="2BAF5B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users=pagination.items, pagination=pagination,</w:t>
      </w:r>
    </w:p>
    <w:p w14:paraId="7D54F9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keyword=keyword, dept_id=dept_id, departments=departments,</w:t>
      </w:r>
    </w:p>
    <w:p w14:paraId="619A53C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6B66CE8C">
      <w:pPr>
        <w:spacing w:before="0" w:after="0"/>
        <w:ind w:left="432"/>
        <w:rPr>
          <w:rFonts w:hint="eastAsia" w:ascii="等线" w:hAnsi="等线" w:eastAsia="等线" w:cs="等线"/>
          <w:color w:val="auto"/>
        </w:rPr>
      </w:pPr>
    </w:p>
    <w:p w14:paraId="6584699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@app.route("/users/create", methods=["GET", "POST"])</w:t>
      </w:r>
    </w:p>
    <w:p w14:paraId="08C8AFD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5F8F496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@permission_required("user_manage")</w:t>
      </w:r>
    </w:p>
    <w:p w14:paraId="6B3C5F0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user_create():</w:t>
      </w:r>
    </w:p>
    <w:p w14:paraId="3B38C73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 = UserForm()</w:t>
      </w:r>
    </w:p>
    <w:p w14:paraId="03D44A5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_populate_user_choices(form)</w:t>
      </w:r>
    </w:p>
    <w:p w14:paraId="3AC5E4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form.validate_on_submit():</w:t>
      </w:r>
    </w:p>
    <w:p w14:paraId="1F2C817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User.query.filter_by(username=form.username.data).first():</w:t>
      </w:r>
    </w:p>
    <w:p w14:paraId="42A8FF5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flash("该登录账号已存在", "danger")</w:t>
      </w:r>
    </w:p>
    <w:p w14:paraId="5ADBF5B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render_template("users/edit.html", form=form, mode="create")</w:t>
      </w:r>
    </w:p>
    <w:p w14:paraId="6DE839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 = User(</w:t>
      </w:r>
    </w:p>
    <w:p w14:paraId="565A92B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username=form.username.data,</w:t>
      </w:r>
    </w:p>
    <w:p w14:paraId="6D0E89D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real_name=form.real_name.data,</w:t>
      </w:r>
    </w:p>
    <w:p w14:paraId="04A120C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email=form.email.data,</w:t>
      </w:r>
    </w:p>
    <w:p w14:paraId="7B054DA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phone=form.phone.data,</w:t>
      </w:r>
    </w:p>
    <w:p w14:paraId="0D71CED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department_id=form.department_id.data or None,</w:t>
      </w:r>
    </w:p>
    <w:p w14:paraId="1B2D222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role_id=form.role_id.data or None,</w:t>
      </w:r>
    </w:p>
    <w:p w14:paraId="31B659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status=form.status.data,</w:t>
      </w:r>
    </w:p>
    <w:p w14:paraId="2E8718E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145D780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user.set_password(form.password.data or "123456")</w:t>
      </w:r>
    </w:p>
    <w:p w14:paraId="7277F3C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db.session.add(user)</w:t>
      </w:r>
    </w:p>
    <w:p w14:paraId="41748C5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7F25296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"create", "用户管理", "新增用户: " + user.username)</w:t>
      </w:r>
    </w:p>
    <w:p w14:paraId="1C71931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flash("用户创建成功", "success")</w:t>
      </w:r>
    </w:p>
    <w:p w14:paraId="704063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redirect(url_for("user_list"))</w:t>
      </w:r>
    </w:p>
    <w:p w14:paraId="2E74F18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render_template("users/edit.html", form=form, mode="create")</w:t>
      </w:r>
    </w:p>
    <w:p w14:paraId="4A651F5E">
      <w:pPr>
        <w:spacing w:before="0" w:after="0"/>
        <w:ind w:left="432"/>
        <w:rPr>
          <w:rFonts w:hint="eastAsia" w:ascii="等线" w:hAnsi="等线" w:eastAsia="等线" w:cs="等线"/>
          <w:color w:val="auto"/>
        </w:rPr>
      </w:pPr>
    </w:p>
    <w:p w14:paraId="067732B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@app.route("/users/&lt;int:uid&gt;/edit", methods=["GET", "POST"])</w:t>
      </w:r>
    </w:p>
    <w:p w14:paraId="6CF5278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5622538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@permission_required("user_manage")</w:t>
      </w:r>
    </w:p>
    <w:p w14:paraId="44A02FA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user_edit(uid):</w:t>
      </w:r>
    </w:p>
    <w:p w14:paraId="334547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 = User.query.get_or_404(uid)</w:t>
      </w:r>
    </w:p>
    <w:p w14:paraId="36BA0EA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 = UserForm(obj=user)</w:t>
      </w:r>
    </w:p>
    <w:p w14:paraId="646E167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_populate_user_choices(form)</w:t>
      </w:r>
    </w:p>
    <w:p w14:paraId="004DA4F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form.validate_on_submit():</w:t>
      </w:r>
    </w:p>
    <w:p w14:paraId="0AE7E0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user.real_name = form.real_name.data</w:t>
      </w:r>
    </w:p>
    <w:p w14:paraId="6D50361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user.email = form.email.data</w:t>
      </w:r>
    </w:p>
    <w:p w14:paraId="057AB81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user.phone = form.phone.data</w:t>
      </w:r>
    </w:p>
    <w:p w14:paraId="06A688E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user.department_id = form.department_id.data or None</w:t>
      </w:r>
    </w:p>
    <w:p w14:paraId="6D631DC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user.role_id = form.role_id.data or None</w:t>
      </w:r>
    </w:p>
    <w:p w14:paraId="7CD83E2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user.status = form.status.data</w:t>
      </w:r>
    </w:p>
    <w:p w14:paraId="4EFB87E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form.password.data:</w:t>
      </w:r>
    </w:p>
    <w:p w14:paraId="59FB7A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user.set_password(form.password.data)</w:t>
      </w:r>
    </w:p>
    <w:p w14:paraId="2FA482B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513D832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"update", "用户管理", "编辑用户: " + user.username)</w:t>
      </w:r>
    </w:p>
    <w:p w14:paraId="4CCB11E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flash("用户信息已更新", "success")</w:t>
      </w:r>
    </w:p>
    <w:p w14:paraId="5E912D3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redirect(url_for("user_list"))</w:t>
      </w:r>
    </w:p>
    <w:p w14:paraId="58266DD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form.password.data = ""</w:t>
      </w:r>
    </w:p>
    <w:p w14:paraId="73F9EBB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render_template("users/edit.html", form=form, mode="edit", user=user)</w:t>
      </w:r>
    </w:p>
    <w:p w14:paraId="455543AC">
      <w:pPr>
        <w:spacing w:before="0" w:after="0"/>
        <w:ind w:left="432"/>
        <w:rPr>
          <w:rFonts w:hint="eastAsia" w:ascii="等线" w:hAnsi="等线" w:eastAsia="等线" w:cs="等线"/>
          <w:color w:val="auto"/>
        </w:rPr>
      </w:pPr>
    </w:p>
    <w:p w14:paraId="22D2BA6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@app.route("/users/&lt;int:uid&gt;/delete", methods=["POST"])</w:t>
      </w:r>
    </w:p>
    <w:p w14:paraId="17BCCE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69ECDAE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@permission_required("user_manage")</w:t>
      </w:r>
    </w:p>
    <w:p w14:paraId="2BD703B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user_delete(uid):</w:t>
      </w:r>
    </w:p>
    <w:p w14:paraId="13895E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 = User.query.get_or_404(uid)</w:t>
      </w:r>
    </w:p>
    <w:p w14:paraId="303F76C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user.id == g.current_user.id:</w:t>
      </w:r>
    </w:p>
    <w:p w14:paraId="2EE3054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flash("不能删除当前登录账号", "danger")</w:t>
      </w:r>
    </w:p>
    <w:p w14:paraId="3453A66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redirect(url_for("user_list"))</w:t>
      </w:r>
    </w:p>
    <w:p w14:paraId="3C018B7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uname = user.username</w:t>
      </w:r>
    </w:p>
    <w:p w14:paraId="555097E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db.session.delete(user)</w:t>
      </w:r>
    </w:p>
    <w:p w14:paraId="411BF44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7EDA6BB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"delete", "用户管理", "删除用户: " + uname)</w:t>
      </w:r>
    </w:p>
    <w:p w14:paraId="6E43A9F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flash("用户已删除", "info")</w:t>
      </w:r>
    </w:p>
    <w:p w14:paraId="29B6B70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redirect(url_for("user_list"))</w:t>
      </w:r>
    </w:p>
    <w:p w14:paraId="7C4B814C">
      <w:pPr>
        <w:spacing w:before="0" w:after="0"/>
        <w:ind w:left="432"/>
        <w:rPr>
          <w:rFonts w:hint="eastAsia" w:ascii="等线" w:hAnsi="等线" w:eastAsia="等线" w:cs="等线"/>
          <w:color w:val="auto"/>
        </w:rPr>
      </w:pPr>
    </w:p>
    <w:p w14:paraId="20D1E1DC">
      <w:pPr>
        <w:spacing w:before="0" w:after="0"/>
        <w:ind w:left="432"/>
        <w:rPr>
          <w:rFonts w:hint="eastAsia" w:ascii="等线" w:hAnsi="等线" w:eastAsia="等线" w:cs="等线"/>
          <w:color w:val="auto"/>
        </w:rPr>
      </w:pPr>
    </w:p>
    <w:p w14:paraId="6BD79994">
      <w:pPr>
        <w:spacing w:before="0" w:after="0"/>
        <w:ind w:left="432"/>
        <w:rPr>
          <w:rFonts w:hint="eastAsia" w:ascii="等线" w:hAnsi="等线" w:eastAsia="等线" w:cs="等线"/>
          <w:color w:val="auto"/>
        </w:rPr>
      </w:pPr>
      <w:r>
        <w:rPr>
          <w:rFonts w:hint="eastAsia" w:ascii="等线" w:hAnsi="等线" w:eastAsia="等线" w:cs="等线"/>
          <w:color w:val="auto"/>
          <w:sz w:val="18"/>
        </w:rPr>
        <w:t>def _populate_user_choices(form: UserForm):</w:t>
      </w:r>
    </w:p>
    <w:p w14:paraId="2BE47D3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form.department_id.choices = [(0, "— 请选择 —")] + [</w:t>
      </w:r>
    </w:p>
    <w:p w14:paraId="520F47D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(d.id, d.name) for d in Department.query.order_by(Department.sort_order).all()</w:t>
      </w:r>
    </w:p>
    <w:p w14:paraId="65F0D4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52B067E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form.role_id.choices = [(0, "— 请选择 —")] + [</w:t>
      </w:r>
    </w:p>
    <w:p w14:paraId="32983C6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(r.id, r.name) for r in Role.query.order_by(Role.id).all()</w:t>
      </w:r>
    </w:p>
    <w:p w14:paraId="7D6508E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91803DA">
      <w:pPr>
        <w:spacing w:before="0" w:after="0"/>
        <w:ind w:left="432"/>
        <w:rPr>
          <w:rFonts w:hint="eastAsia" w:ascii="等线" w:hAnsi="等线" w:eastAsia="等线" w:cs="等线"/>
          <w:color w:val="auto"/>
        </w:rPr>
      </w:pPr>
    </w:p>
    <w:p w14:paraId="1253BA46">
      <w:pPr>
        <w:spacing w:before="0" w:after="0"/>
        <w:ind w:left="432"/>
        <w:rPr>
          <w:rFonts w:hint="eastAsia" w:ascii="等线" w:hAnsi="等线" w:eastAsia="等线" w:cs="等线"/>
          <w:color w:val="auto"/>
        </w:rPr>
      </w:pPr>
    </w:p>
    <w:p w14:paraId="1368F16A">
      <w:pPr>
        <w:spacing w:before="0" w:after="0"/>
        <w:ind w:left="432"/>
        <w:rPr>
          <w:rFonts w:hint="eastAsia" w:ascii="等线" w:hAnsi="等线" w:eastAsia="等线" w:cs="等线"/>
          <w:color w:val="auto"/>
        </w:rPr>
      </w:pPr>
      <w:r>
        <w:rPr>
          <w:rFonts w:hint="eastAsia" w:ascii="等线" w:hAnsi="等线" w:eastAsia="等线" w:cs="等线"/>
          <w:color w:val="auto"/>
          <w:sz w:val="18"/>
        </w:rPr>
        <w:t># 科室维护</w:t>
      </w:r>
    </w:p>
    <w:p w14:paraId="60CCB888">
      <w:pPr>
        <w:spacing w:before="0" w:after="0"/>
        <w:ind w:left="432"/>
        <w:rPr>
          <w:rFonts w:hint="eastAsia" w:ascii="等线" w:hAnsi="等线" w:eastAsia="等线" w:cs="等线"/>
          <w:color w:val="auto"/>
        </w:rPr>
      </w:pPr>
    </w:p>
    <w:p w14:paraId="6357682E">
      <w:pPr>
        <w:spacing w:before="0" w:after="0"/>
        <w:ind w:left="432"/>
        <w:rPr>
          <w:rFonts w:hint="eastAsia" w:ascii="等线" w:hAnsi="等线" w:eastAsia="等线" w:cs="等线"/>
          <w:color w:val="auto"/>
        </w:rPr>
      </w:pPr>
      <w:r>
        <w:rPr>
          <w:rFonts w:hint="eastAsia" w:ascii="等线" w:hAnsi="等线" w:eastAsia="等线" w:cs="等线"/>
          <w:color w:val="auto"/>
          <w:sz w:val="18"/>
        </w:rPr>
        <w:t>def register_department_routes(app: Flask):</w:t>
      </w:r>
    </w:p>
    <w:p w14:paraId="6288EE3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@app.route("/departments")</w:t>
      </w:r>
    </w:p>
    <w:p w14:paraId="2BFC8C8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6DF8632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@permission_required("dept_manage")</w:t>
      </w:r>
    </w:p>
    <w:p w14:paraId="2874B4E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dept_list():</w:t>
      </w:r>
    </w:p>
    <w:p w14:paraId="7941B47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departments = Department.query.order_by(Department.sort_order, Department.id).all()</w:t>
      </w:r>
    </w:p>
    <w:p w14:paraId="40BB12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render_template("users/departments.html", departments=departments)</w:t>
      </w:r>
    </w:p>
    <w:p w14:paraId="674853A2">
      <w:pPr>
        <w:spacing w:before="0" w:after="0"/>
        <w:ind w:left="432"/>
        <w:rPr>
          <w:rFonts w:hint="eastAsia" w:ascii="等线" w:hAnsi="等线" w:eastAsia="等线" w:cs="等线"/>
          <w:color w:val="auto"/>
        </w:rPr>
      </w:pPr>
    </w:p>
    <w:p w14:paraId="1AF4F1B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@app.route("/departments/create", methods=["GET", "POST"])</w:t>
      </w:r>
    </w:p>
    <w:p w14:paraId="4725074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782BC31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@permission_required("dept_manage")</w:t>
      </w:r>
    </w:p>
    <w:p w14:paraId="4A4C910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dept_create():</w:t>
      </w:r>
    </w:p>
    <w:p w14:paraId="3F65A96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 = DepartmentForm()</w:t>
      </w:r>
    </w:p>
    <w:p w14:paraId="3E190C0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_populate_dept_choices(form)</w:t>
      </w:r>
    </w:p>
    <w:p w14:paraId="373FD02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form.validate_on_submit():</w:t>
      </w:r>
    </w:p>
    <w:p w14:paraId="1685659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Department.query.filter_by(code=form.code.data).first():</w:t>
      </w:r>
    </w:p>
    <w:p w14:paraId="0A89ABB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flash("科室编码已存在", "danger")</w:t>
      </w:r>
    </w:p>
    <w:p w14:paraId="0775598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render_template("users/dept_edit.html", form=form, mode="create")</w:t>
      </w:r>
    </w:p>
    <w:p w14:paraId="77B1C09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dept = Department(</w:t>
      </w:r>
    </w:p>
    <w:p w14:paraId="5734CAC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name=form.name.data,</w:t>
      </w:r>
    </w:p>
    <w:p w14:paraId="65F2199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code=form.code.data,</w:t>
      </w:r>
    </w:p>
    <w:p w14:paraId="2015ED3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parent_id=form.parent_id.data or None,</w:t>
      </w:r>
    </w:p>
    <w:p w14:paraId="522950A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sort_order=form.sort_order.data,</w:t>
      </w:r>
    </w:p>
    <w:p w14:paraId="0B5EC8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remark=form.remark.data,</w:t>
      </w:r>
    </w:p>
    <w:p w14:paraId="07B5D22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4A62D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db.session.add(dept)</w:t>
      </w:r>
    </w:p>
    <w:p w14:paraId="27F4DEA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5ABEAA2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"create", "科室管理", "新增科室: " + dept.name)</w:t>
      </w:r>
    </w:p>
    <w:p w14:paraId="165A287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flash("科室创建成功", "success")</w:t>
      </w:r>
    </w:p>
    <w:p w14:paraId="09DF1B8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redirect(url_for("dept_list"))</w:t>
      </w:r>
    </w:p>
    <w:p w14:paraId="13FB43A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render_template("users/dept_edit.html", form=form, mode="create")</w:t>
      </w:r>
    </w:p>
    <w:p w14:paraId="59A2F63D">
      <w:pPr>
        <w:spacing w:before="0" w:after="0"/>
        <w:ind w:left="432"/>
        <w:rPr>
          <w:rFonts w:hint="eastAsia" w:ascii="等线" w:hAnsi="等线" w:eastAsia="等线" w:cs="等线"/>
          <w:color w:val="auto"/>
        </w:rPr>
      </w:pPr>
    </w:p>
    <w:p w14:paraId="01D54A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@app.route("/departments/&lt;int:did&gt;/edit", methods=["GET", "POST"])</w:t>
      </w:r>
    </w:p>
    <w:p w14:paraId="096FAA3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35732B7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@permission_required("dept_manage")</w:t>
      </w:r>
    </w:p>
    <w:p w14:paraId="337D76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dept_edit(did):</w:t>
      </w:r>
    </w:p>
    <w:p w14:paraId="59C0751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dept = Department.query.get_or_404(did)</w:t>
      </w:r>
    </w:p>
    <w:p w14:paraId="0906955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 = DepartmentForm(obj=dept)</w:t>
      </w:r>
    </w:p>
    <w:p w14:paraId="28F9057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_populate_dept_choices(form, exclude_id=did)</w:t>
      </w:r>
    </w:p>
    <w:p w14:paraId="11F92B9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form.validate_on_submit():</w:t>
      </w:r>
    </w:p>
    <w:p w14:paraId="2E897E0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dept.name = form.name.data</w:t>
      </w:r>
    </w:p>
    <w:p w14:paraId="2676B4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dept.code = form.code.data</w:t>
      </w:r>
    </w:p>
    <w:p w14:paraId="0AAEB29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dept.parent_id = form.parent_id.data or None</w:t>
      </w:r>
    </w:p>
    <w:p w14:paraId="3C5D784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dept.sort_order = form.sort_order.data</w:t>
      </w:r>
    </w:p>
    <w:p w14:paraId="69AFB1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dept.remark = form.remark.data</w:t>
      </w:r>
    </w:p>
    <w:p w14:paraId="6981A2C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7F9A4F9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"update", "科室管理", "编辑科室: " + dept.name)</w:t>
      </w:r>
    </w:p>
    <w:p w14:paraId="731E700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flash("科室信息已更新", "success")</w:t>
      </w:r>
    </w:p>
    <w:p w14:paraId="6089DF6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redirect(url_for("dept_list"))</w:t>
      </w:r>
    </w:p>
    <w:p w14:paraId="6C34616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render_template("users/dept_edit.html", form=form, mode="edit", dept=dept)</w:t>
      </w:r>
    </w:p>
    <w:p w14:paraId="60FC993E">
      <w:pPr>
        <w:spacing w:before="0" w:after="0"/>
        <w:ind w:left="432"/>
        <w:rPr>
          <w:rFonts w:hint="eastAsia" w:ascii="等线" w:hAnsi="等线" w:eastAsia="等线" w:cs="等线"/>
          <w:color w:val="auto"/>
        </w:rPr>
      </w:pPr>
    </w:p>
    <w:p w14:paraId="116D083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@app.route("/departments/&lt;int:did&gt;/delete", methods=["POST"])</w:t>
      </w:r>
    </w:p>
    <w:p w14:paraId="1C41F7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66F257B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@permission_required("dept_manage")</w:t>
      </w:r>
    </w:p>
    <w:p w14:paraId="274AFF8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dept_delete(did):</w:t>
      </w:r>
    </w:p>
    <w:p w14:paraId="58A908E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dept = Department.query.get_or_404(did)</w:t>
      </w:r>
    </w:p>
    <w:p w14:paraId="2ED0DF6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dept.users.count() &gt; 0:</w:t>
      </w:r>
    </w:p>
    <w:p w14:paraId="0481E87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flash("该科室下仍有人员，无法删除", "danger")</w:t>
      </w:r>
    </w:p>
    <w:p w14:paraId="1739AC0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redirect(url_for("dept_list"))</w:t>
      </w:r>
    </w:p>
    <w:p w14:paraId="534ABE6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dname = dept.name</w:t>
      </w:r>
    </w:p>
    <w:p w14:paraId="29ADCC0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db.session.delete(dept)</w:t>
      </w:r>
    </w:p>
    <w:p w14:paraId="6798DF8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4736C1B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"delete", "科室管理", "删除科室: " + dname)</w:t>
      </w:r>
    </w:p>
    <w:p w14:paraId="7CEA6C0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flash("科室已删除", "info")</w:t>
      </w:r>
    </w:p>
    <w:p w14:paraId="395F493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redirect(url_for("dept_list"))</w:t>
      </w:r>
    </w:p>
    <w:p w14:paraId="0715E23F">
      <w:pPr>
        <w:spacing w:before="0" w:after="0"/>
        <w:ind w:left="432"/>
        <w:rPr>
          <w:rFonts w:hint="eastAsia" w:ascii="等线" w:hAnsi="等线" w:eastAsia="等线" w:cs="等线"/>
          <w:color w:val="auto"/>
        </w:rPr>
      </w:pPr>
    </w:p>
    <w:p w14:paraId="11BB01D7">
      <w:pPr>
        <w:spacing w:before="0" w:after="0"/>
        <w:ind w:left="432"/>
        <w:rPr>
          <w:rFonts w:hint="eastAsia" w:ascii="等线" w:hAnsi="等线" w:eastAsia="等线" w:cs="等线"/>
          <w:color w:val="auto"/>
        </w:rPr>
      </w:pPr>
    </w:p>
    <w:p w14:paraId="220B60D8">
      <w:pPr>
        <w:spacing w:before="0" w:after="0"/>
        <w:ind w:left="432"/>
        <w:rPr>
          <w:rFonts w:hint="eastAsia" w:ascii="等线" w:hAnsi="等线" w:eastAsia="等线" w:cs="等线"/>
          <w:color w:val="auto"/>
        </w:rPr>
      </w:pPr>
      <w:r>
        <w:rPr>
          <w:rFonts w:hint="eastAsia" w:ascii="等线" w:hAnsi="等线" w:eastAsia="等线" w:cs="等线"/>
          <w:color w:val="auto"/>
          <w:sz w:val="18"/>
        </w:rPr>
        <w:t>def _populate_dept_choices(form: DepartmentForm, exclude_id=None):</w:t>
      </w:r>
    </w:p>
    <w:p w14:paraId="5747661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Department.query</w:t>
      </w:r>
    </w:p>
    <w:p w14:paraId="3C5EA92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exclude_id:</w:t>
      </w:r>
    </w:p>
    <w:p w14:paraId="56C671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query.filter(Department.id != exclude_id)</w:t>
      </w:r>
    </w:p>
    <w:p w14:paraId="46EB948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form.parent_id.choices = [(0, "— 顶级科室 —")] + [</w:t>
      </w:r>
    </w:p>
    <w:p w14:paraId="0702560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(d.id, d.name) for d in query.order_by(Department.sort_order).all()</w:t>
      </w:r>
    </w:p>
    <w:p w14:paraId="51D75CA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B19BAA8">
      <w:pPr>
        <w:spacing w:before="0" w:after="0"/>
        <w:ind w:left="432"/>
        <w:rPr>
          <w:rFonts w:hint="eastAsia" w:ascii="等线" w:hAnsi="等线" w:eastAsia="等线" w:cs="等线"/>
          <w:color w:val="auto"/>
        </w:rPr>
      </w:pPr>
    </w:p>
    <w:p w14:paraId="5917E782">
      <w:pPr>
        <w:spacing w:before="0" w:after="0"/>
        <w:ind w:left="432"/>
        <w:rPr>
          <w:rFonts w:hint="eastAsia" w:ascii="等线" w:hAnsi="等线" w:eastAsia="等线" w:cs="等线"/>
          <w:color w:val="auto"/>
        </w:rPr>
      </w:pPr>
    </w:p>
    <w:p w14:paraId="7C8F6521">
      <w:pPr>
        <w:spacing w:before="0" w:after="0"/>
        <w:ind w:left="432"/>
        <w:rPr>
          <w:rFonts w:hint="eastAsia" w:ascii="等线" w:hAnsi="等线" w:eastAsia="等线" w:cs="等线"/>
          <w:color w:val="auto"/>
        </w:rPr>
      </w:pPr>
      <w:r>
        <w:rPr>
          <w:rFonts w:hint="eastAsia" w:ascii="等线" w:hAnsi="等线" w:eastAsia="等线" w:cs="等线"/>
          <w:color w:val="auto"/>
          <w:sz w:val="18"/>
        </w:rPr>
        <w:t># 权限维护（角色管理）</w:t>
      </w:r>
    </w:p>
    <w:p w14:paraId="70077F3E">
      <w:pPr>
        <w:spacing w:before="0" w:after="0"/>
        <w:ind w:left="432"/>
        <w:rPr>
          <w:rFonts w:hint="eastAsia" w:ascii="等线" w:hAnsi="等线" w:eastAsia="等线" w:cs="等线"/>
          <w:color w:val="auto"/>
        </w:rPr>
      </w:pPr>
    </w:p>
    <w:p w14:paraId="3872A751">
      <w:pPr>
        <w:spacing w:before="0" w:after="0"/>
        <w:ind w:left="432"/>
        <w:rPr>
          <w:rFonts w:hint="eastAsia" w:ascii="等线" w:hAnsi="等线" w:eastAsia="等线" w:cs="等线"/>
          <w:color w:val="auto"/>
        </w:rPr>
      </w:pPr>
      <w:r>
        <w:rPr>
          <w:rFonts w:hint="eastAsia" w:ascii="等线" w:hAnsi="等线" w:eastAsia="等线" w:cs="等线"/>
          <w:color w:val="auto"/>
          <w:sz w:val="18"/>
        </w:rPr>
        <w:t>def register_role_routes(app: Flask):</w:t>
      </w:r>
    </w:p>
    <w:p w14:paraId="31B8DC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PERMISSION_CATALOG = [</w:t>
      </w:r>
    </w:p>
    <w:p w14:paraId="370805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5672B28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"系统管理",</w:t>
      </w:r>
    </w:p>
    <w:p w14:paraId="59DAA55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 "system",</w:t>
      </w:r>
    </w:p>
    <w:p w14:paraId="75C1CED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"children": [</w:t>
      </w:r>
    </w:p>
    <w:p w14:paraId="02BB2F1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("user_manage", "用户管理"),</w:t>
      </w:r>
    </w:p>
    <w:p w14:paraId="3C0675B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("dept_manage", "科室管理"),</w:t>
      </w:r>
    </w:p>
    <w:p w14:paraId="293767F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("role_manage", "角色管理"),</w:t>
      </w:r>
    </w:p>
    <w:p w14:paraId="45F7958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2B73F2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6AF0DE0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54A452A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"知识管理",</w:t>
      </w:r>
    </w:p>
    <w:p w14:paraId="6D3FA21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 "knowledge",</w:t>
      </w:r>
    </w:p>
    <w:p w14:paraId="241AE83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"children": [</w:t>
      </w:r>
    </w:p>
    <w:p w14:paraId="7B6FD13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("knowledge_create", "知识录入"),</w:t>
      </w:r>
    </w:p>
    <w:p w14:paraId="3BB0EF6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("knowledge_edit", "知识编辑"),</w:t>
      </w:r>
    </w:p>
    <w:p w14:paraId="6F9BD3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("knowledge_review", "知识审核"),</w:t>
      </w:r>
    </w:p>
    <w:p w14:paraId="414D80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("knowledge_generate", "知识生成"),</w:t>
      </w:r>
    </w:p>
    <w:p w14:paraId="16CA6E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("category_manage", "分类管理"),</w:t>
      </w:r>
    </w:p>
    <w:p w14:paraId="6BBCF67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13C6D62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1EDAC61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694FD1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"系统工具",</w:t>
      </w:r>
    </w:p>
    <w:p w14:paraId="12ADC1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 "tools",</w:t>
      </w:r>
    </w:p>
    <w:p w14:paraId="7A777D9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"children": [</w:t>
      </w:r>
    </w:p>
    <w:p w14:paraId="29060F9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("log_view", "日志查看"),</w:t>
      </w:r>
    </w:p>
    <w:p w14:paraId="08C7E81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("stat_view", "统计查看"),</w:t>
      </w:r>
    </w:p>
    <w:p w14:paraId="433C9BC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("model_config", "模型配置"),</w:t>
      </w:r>
    </w:p>
    <w:p w14:paraId="40715F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9E46BC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2E6930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3747E06C">
      <w:pPr>
        <w:spacing w:before="0" w:after="0"/>
        <w:ind w:left="432"/>
        <w:rPr>
          <w:rFonts w:hint="eastAsia" w:ascii="等线" w:hAnsi="等线" w:eastAsia="等线" w:cs="等线"/>
          <w:color w:val="auto"/>
        </w:rPr>
      </w:pPr>
    </w:p>
    <w:p w14:paraId="3ADF729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flatten_permissions(catalog):</w:t>
      </w:r>
    </w:p>
    <w:p w14:paraId="4DCA9BE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perms = []</w:t>
      </w:r>
    </w:p>
    <w:p w14:paraId="3659CF4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item in catalog:</w:t>
      </w:r>
    </w:p>
    <w:p w14:paraId="6DBCBF4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"children" in item:</w:t>
      </w:r>
    </w:p>
    <w:p w14:paraId="417D249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code, label in item["children"]:</w:t>
      </w:r>
    </w:p>
    <w:p w14:paraId="4E04F93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perms.append((code, label))</w:t>
      </w:r>
    </w:p>
    <w:p w14:paraId="35C53F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else:</w:t>
      </w:r>
    </w:p>
    <w:p w14:paraId="322F84B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perms.append((item["code"], item["name"]))</w:t>
      </w:r>
    </w:p>
    <w:p w14:paraId="6C01AC9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perms</w:t>
      </w:r>
    </w:p>
    <w:p w14:paraId="32EA4C4D">
      <w:pPr>
        <w:spacing w:before="0" w:after="0"/>
        <w:ind w:left="432"/>
        <w:rPr>
          <w:rFonts w:hint="eastAsia" w:ascii="等线" w:hAnsi="等线" w:eastAsia="等线" w:cs="等线"/>
          <w:color w:val="auto"/>
        </w:rPr>
      </w:pPr>
    </w:p>
    <w:p w14:paraId="71D73A7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get_permission_label(code, catalog):</w:t>
      </w:r>
    </w:p>
    <w:p w14:paraId="1BF01EB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item in catalog:</w:t>
      </w:r>
    </w:p>
    <w:p w14:paraId="2D76AB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"children" in item:</w:t>
      </w:r>
    </w:p>
    <w:p w14:paraId="0B382D8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c, l in item["children"]:</w:t>
      </w:r>
    </w:p>
    <w:p w14:paraId="70007CC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c == code:</w:t>
      </w:r>
    </w:p>
    <w:p w14:paraId="5EE096C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l</w:t>
      </w:r>
    </w:p>
    <w:p w14:paraId="2A116AF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code</w:t>
      </w:r>
    </w:p>
    <w:p w14:paraId="251FD101">
      <w:pPr>
        <w:spacing w:before="0" w:after="0"/>
        <w:ind w:left="432"/>
        <w:rPr>
          <w:rFonts w:hint="eastAsia" w:ascii="等线" w:hAnsi="等线" w:eastAsia="等线" w:cs="等线"/>
          <w:color w:val="auto"/>
        </w:rPr>
      </w:pPr>
    </w:p>
    <w:p w14:paraId="3D3D34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@app.route("/roles")</w:t>
      </w:r>
    </w:p>
    <w:p w14:paraId="7F120C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1C67A3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@permission_required("role_manage")</w:t>
      </w:r>
    </w:p>
    <w:p w14:paraId="0387A20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role_list():</w:t>
      </w:r>
    </w:p>
    <w:p w14:paraId="0B3D5D8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roles = Role.query.order_by(Role.id).all()</w:t>
      </w:r>
    </w:p>
    <w:p w14:paraId="7460614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render_template("users/roles.html", roles=roles, catalog=PERMISSION_CATALOG)</w:t>
      </w:r>
    </w:p>
    <w:p w14:paraId="21BAD133">
      <w:pPr>
        <w:spacing w:before="0" w:after="0"/>
        <w:ind w:left="432"/>
        <w:rPr>
          <w:rFonts w:hint="eastAsia" w:ascii="等线" w:hAnsi="等线" w:eastAsia="等线" w:cs="等线"/>
          <w:color w:val="auto"/>
        </w:rPr>
      </w:pPr>
    </w:p>
    <w:p w14:paraId="55C210E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@app.route("/roles/create", methods=["GET", "POST"])</w:t>
      </w:r>
    </w:p>
    <w:p w14:paraId="6D59AEC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153911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@permission_required("role_manage")</w:t>
      </w:r>
    </w:p>
    <w:p w14:paraId="55C0023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role_create():</w:t>
      </w:r>
    </w:p>
    <w:p w14:paraId="5E6BCAB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 = RoleForm()</w:t>
      </w:r>
    </w:p>
    <w:p w14:paraId="1116C5E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form.validate_on_submit():</w:t>
      </w:r>
    </w:p>
    <w:p w14:paraId="1EA82E0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Role.query.filter_by(code=form.code.data).first():</w:t>
      </w:r>
    </w:p>
    <w:p w14:paraId="24D6E75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flash("角色编码已存在", "danger")</w:t>
      </w:r>
    </w:p>
    <w:p w14:paraId="50A3C81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render_template("users/role_edit.html", form=form, mode="create", catalog=PERMISSION_CATALOG)</w:t>
      </w:r>
    </w:p>
    <w:p w14:paraId="3C4821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perms = request.form.getlist("permissions")</w:t>
      </w:r>
    </w:p>
    <w:p w14:paraId="22D6F1E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 = Role(</w:t>
      </w:r>
    </w:p>
    <w:p w14:paraId="33B4A0C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name=form.name.data,</w:t>
      </w:r>
    </w:p>
    <w:p w14:paraId="7D17B1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code=form.code.data,</w:t>
      </w:r>
    </w:p>
    <w:p w14:paraId="38C1539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permissions=",".join(perms),</w:t>
      </w:r>
    </w:p>
    <w:p w14:paraId="04472B9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remark=form.remark.data,</w:t>
      </w:r>
    </w:p>
    <w:p w14:paraId="054612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501084E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db.session.add(role)</w:t>
      </w:r>
    </w:p>
    <w:p w14:paraId="347FFFD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1E060E4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"create", "角色管理", "新增角色: " + role.name)</w:t>
      </w:r>
    </w:p>
    <w:p w14:paraId="31DAC4E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flash("角色创建成功", "success")</w:t>
      </w:r>
    </w:p>
    <w:p w14:paraId="41460E5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redirect(url_for("role_list"))</w:t>
      </w:r>
    </w:p>
    <w:p w14:paraId="73DA63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render_template("users/role_edit.html", form=form, mode="create", catalog=PERMISSION_CATALOG)</w:t>
      </w:r>
    </w:p>
    <w:p w14:paraId="539F8C35">
      <w:pPr>
        <w:spacing w:before="0" w:after="0"/>
        <w:ind w:left="432"/>
        <w:rPr>
          <w:rFonts w:hint="eastAsia" w:ascii="等线" w:hAnsi="等线" w:eastAsia="等线" w:cs="等线"/>
          <w:color w:val="auto"/>
        </w:rPr>
      </w:pPr>
    </w:p>
    <w:p w14:paraId="05C6118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@app.route("/roles/&lt;int:rid&gt;/edit", methods=["GET", "POST"])</w:t>
      </w:r>
    </w:p>
    <w:p w14:paraId="65574B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17EE965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@permission_required("role_manage")</w:t>
      </w:r>
    </w:p>
    <w:p w14:paraId="59FFCCF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role_edit(rid):</w:t>
      </w:r>
    </w:p>
    <w:p w14:paraId="48D3675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 = Role.query.get_or_404(rid)</w:t>
      </w:r>
    </w:p>
    <w:p w14:paraId="0300A31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 = RoleForm(obj=role)</w:t>
      </w:r>
    </w:p>
    <w:p w14:paraId="4977AF0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form.validate_on_submit():</w:t>
      </w:r>
    </w:p>
    <w:p w14:paraId="79D5EC7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role.name = form.name.data</w:t>
      </w:r>
    </w:p>
    <w:p w14:paraId="6A7E63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role.code = form.code.data</w:t>
      </w:r>
    </w:p>
    <w:p w14:paraId="34E5A55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role.permissions = ",".join(request.form.getlist("permissions"))</w:t>
      </w:r>
    </w:p>
    <w:p w14:paraId="6452D9F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role.remark = form.remark.data</w:t>
      </w:r>
    </w:p>
    <w:p w14:paraId="7EB111F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56DFD6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"update", "角色管理", "编辑角色: " + role.name)</w:t>
      </w:r>
    </w:p>
    <w:p w14:paraId="694BA12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flash("角色信息已更新", "success")</w:t>
      </w:r>
    </w:p>
    <w:p w14:paraId="3C8C1A7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redirect(url_for("role_list"))</w:t>
      </w:r>
    </w:p>
    <w:p w14:paraId="20C0723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render_template("users/role_edit.html", form=form, mode="edit", role=role, catalog=PERMISSION_CATALOG)</w:t>
      </w:r>
    </w:p>
    <w:p w14:paraId="2CAB75D6">
      <w:pPr>
        <w:spacing w:before="0" w:after="0"/>
        <w:ind w:left="432"/>
        <w:rPr>
          <w:rFonts w:hint="eastAsia" w:ascii="等线" w:hAnsi="等线" w:eastAsia="等线" w:cs="等线"/>
          <w:color w:val="auto"/>
        </w:rPr>
      </w:pPr>
    </w:p>
    <w:p w14:paraId="2710C2E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@app.route("/roles/&lt;int:rid&gt;/delete", methods=["POST"])</w:t>
      </w:r>
    </w:p>
    <w:p w14:paraId="6DAD4C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4CAF7B2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@permission_required("role_manage")</w:t>
      </w:r>
    </w:p>
    <w:p w14:paraId="7427479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role_delete(rid):</w:t>
      </w:r>
    </w:p>
    <w:p w14:paraId="781979A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 = Role.query.get_or_404(rid)</w:t>
      </w:r>
    </w:p>
    <w:p w14:paraId="0E7F4D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role.users.count() &gt; 0:</w:t>
      </w:r>
    </w:p>
    <w:p w14:paraId="1C7DEF6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flash("该角色下仍有用户，无法删除", "danger")</w:t>
      </w:r>
    </w:p>
    <w:p w14:paraId="1776AB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redirect(url_for("role_list"))</w:t>
      </w:r>
    </w:p>
    <w:p w14:paraId="4C0BDEE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rname = role.name</w:t>
      </w:r>
    </w:p>
    <w:p w14:paraId="7A85F2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db.session.delete(role)</w:t>
      </w:r>
    </w:p>
    <w:p w14:paraId="4F93D65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46708D3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"delete", "角色管理", "删除角色: " + rname)</w:t>
      </w:r>
    </w:p>
    <w:p w14:paraId="7EFA95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flash("角色已删除", "info")</w:t>
      </w:r>
    </w:p>
    <w:p w14:paraId="0425BBA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redirect(url_for("role_list"))</w:t>
      </w:r>
    </w:p>
    <w:p w14:paraId="3A3008DC">
      <w:pPr>
        <w:spacing w:before="0" w:after="0"/>
        <w:ind w:left="432"/>
        <w:rPr>
          <w:rFonts w:hint="eastAsia" w:ascii="等线" w:hAnsi="等线" w:eastAsia="等线" w:cs="等线"/>
          <w:color w:val="auto"/>
        </w:rPr>
      </w:pPr>
    </w:p>
    <w:p w14:paraId="38E57E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@app.route("/api/users/permission/&lt;string:perm_code&gt;")</w:t>
      </w:r>
    </w:p>
    <w:p w14:paraId="61DF2F0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18626C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@permission_required("user_manage")</w:t>
      </w:r>
    </w:p>
    <w:p w14:paraId="7AAEA1F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users_by_permission(perm_code):</w:t>
      </w:r>
    </w:p>
    <w:p w14:paraId="17CCE11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users = User.query.join(Role).outerjoin(Department).all()</w:t>
      </w:r>
    </w:p>
    <w:p w14:paraId="38E8D4A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result = []</w:t>
      </w:r>
    </w:p>
    <w:p w14:paraId="5FE32D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user in users:</w:t>
      </w:r>
    </w:p>
    <w:p w14:paraId="1134851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user.role and user.role.has_permission(perm_code):</w:t>
      </w:r>
    </w:p>
    <w:p w14:paraId="032368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result.append({</w:t>
      </w:r>
    </w:p>
    <w:p w14:paraId="1CE2F93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user.id,</w:t>
      </w:r>
    </w:p>
    <w:p w14:paraId="79369DE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"username": user.username,</w:t>
      </w:r>
    </w:p>
    <w:p w14:paraId="179AAAF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"real_name": user.real_name,</w:t>
      </w:r>
    </w:p>
    <w:p w14:paraId="59E203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"role_name": user.role.name,</w:t>
      </w:r>
    </w:p>
    <w:p w14:paraId="50F37C9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"dept_name": user.department.name if user.department else None,</w:t>
      </w:r>
    </w:p>
    <w:p w14:paraId="370538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D868B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jsonify(result)</w:t>
      </w:r>
    </w:p>
    <w:p w14:paraId="4CA7C799">
      <w:pPr>
        <w:spacing w:before="0" w:after="0"/>
        <w:ind w:left="432"/>
        <w:rPr>
          <w:rFonts w:hint="eastAsia" w:ascii="等线" w:hAnsi="等线" w:eastAsia="等线" w:cs="等线"/>
          <w:color w:val="auto"/>
        </w:rPr>
      </w:pPr>
    </w:p>
    <w:p w14:paraId="16E60FA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@app.route("/api/users/role/&lt;int:role_id&gt;")</w:t>
      </w:r>
    </w:p>
    <w:p w14:paraId="709D22C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2DA7FF6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@permission_required("user_manage")</w:t>
      </w:r>
    </w:p>
    <w:p w14:paraId="74B1B76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users_by_role(role_id):</w:t>
      </w:r>
    </w:p>
    <w:p w14:paraId="44255E6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users = User.query.filter_by(role_id=role_id).outerjoin(Department).all()</w:t>
      </w:r>
    </w:p>
    <w:p w14:paraId="5889D29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result = []</w:t>
      </w:r>
    </w:p>
    <w:p w14:paraId="34E6D56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user in users:</w:t>
      </w:r>
    </w:p>
    <w:p w14:paraId="7B3F704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result.append({</w:t>
      </w:r>
    </w:p>
    <w:p w14:paraId="256B9C0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user.id,</w:t>
      </w:r>
    </w:p>
    <w:p w14:paraId="349B594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"username": user.username,</w:t>
      </w:r>
    </w:p>
    <w:p w14:paraId="5F74398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"real_name": user.real_name,</w:t>
      </w:r>
    </w:p>
    <w:p w14:paraId="47D5C5C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"dept_name": user.department.name if user.department else None,</w:t>
      </w:r>
    </w:p>
    <w:p w14:paraId="7FA7ED4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5F97917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jsonify(result)</w:t>
      </w:r>
    </w:p>
    <w:p w14:paraId="75C27737">
      <w:pPr>
        <w:spacing w:before="0" w:after="0"/>
        <w:ind w:left="432"/>
        <w:rPr>
          <w:rFonts w:hint="eastAsia" w:ascii="等线" w:hAnsi="等线" w:eastAsia="等线" w:cs="等线"/>
          <w:color w:val="auto"/>
        </w:rPr>
      </w:pPr>
    </w:p>
    <w:p w14:paraId="61BDA9FF">
      <w:pPr>
        <w:spacing w:before="0" w:after="0"/>
        <w:ind w:left="432"/>
        <w:rPr>
          <w:rFonts w:hint="eastAsia" w:ascii="等线" w:hAnsi="等线" w:eastAsia="等线" w:cs="等线"/>
          <w:color w:val="auto"/>
        </w:rPr>
      </w:pPr>
    </w:p>
    <w:p w14:paraId="44114E3B">
      <w:pPr>
        <w:spacing w:before="0" w:after="0"/>
        <w:ind w:left="432"/>
        <w:rPr>
          <w:rFonts w:hint="eastAsia" w:ascii="等线" w:hAnsi="等线" w:eastAsia="等线" w:cs="等线"/>
          <w:color w:val="auto"/>
        </w:rPr>
      </w:pPr>
      <w:r>
        <w:rPr>
          <w:rFonts w:hint="eastAsia" w:ascii="等线" w:hAnsi="等线" w:eastAsia="等线" w:cs="等线"/>
          <w:color w:val="auto"/>
          <w:sz w:val="18"/>
        </w:rPr>
        <w:t># 知识分类管理</w:t>
      </w:r>
    </w:p>
    <w:p w14:paraId="7D37B33E">
      <w:pPr>
        <w:spacing w:before="0" w:after="0"/>
        <w:ind w:left="432"/>
        <w:rPr>
          <w:rFonts w:hint="eastAsia" w:ascii="等线" w:hAnsi="等线" w:eastAsia="等线" w:cs="等线"/>
          <w:color w:val="auto"/>
        </w:rPr>
      </w:pPr>
    </w:p>
    <w:p w14:paraId="728C4317">
      <w:pPr>
        <w:spacing w:before="0" w:after="0"/>
        <w:ind w:left="432"/>
        <w:rPr>
          <w:rFonts w:hint="eastAsia" w:ascii="等线" w:hAnsi="等线" w:eastAsia="等线" w:cs="等线"/>
          <w:color w:val="auto"/>
        </w:rPr>
      </w:pPr>
      <w:r>
        <w:rPr>
          <w:rFonts w:hint="eastAsia" w:ascii="等线" w:hAnsi="等线" w:eastAsia="等线" w:cs="等线"/>
          <w:color w:val="auto"/>
          <w:sz w:val="18"/>
        </w:rPr>
        <w:t>def register_category_routes(app: Flask):</w:t>
      </w:r>
    </w:p>
    <w:p w14:paraId="5181457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@app.route("/categories")</w:t>
      </w:r>
    </w:p>
    <w:p w14:paraId="33940E5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7759DFD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category_tree():</w:t>
      </w:r>
    </w:p>
    <w:p w14:paraId="2EE526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categories = Category.query.order_by(Category.level, Category.sort_order).all()</w:t>
      </w:r>
    </w:p>
    <w:p w14:paraId="5DF91DE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render_template("category/tree.html", categories=categories)</w:t>
      </w:r>
    </w:p>
    <w:p w14:paraId="5000824B">
      <w:pPr>
        <w:spacing w:before="0" w:after="0"/>
        <w:ind w:left="432"/>
        <w:rPr>
          <w:rFonts w:hint="eastAsia" w:ascii="等线" w:hAnsi="等线" w:eastAsia="等线" w:cs="等线"/>
          <w:color w:val="auto"/>
        </w:rPr>
      </w:pPr>
    </w:p>
    <w:p w14:paraId="46758E5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@app.route("/categories/create", methods=["GET", "POST"])</w:t>
      </w:r>
    </w:p>
    <w:p w14:paraId="2745ECE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5002342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@permission_required("category_manage")</w:t>
      </w:r>
    </w:p>
    <w:p w14:paraId="21F4AC2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category_create():</w:t>
      </w:r>
    </w:p>
    <w:p w14:paraId="4D43F27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 = CategoryForm()</w:t>
      </w:r>
    </w:p>
    <w:p w14:paraId="3AE2AA2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_populate_category_choices(form)</w:t>
      </w:r>
    </w:p>
    <w:p w14:paraId="2A58DB0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form.validate_on_submit():</w:t>
      </w:r>
    </w:p>
    <w:p w14:paraId="10D015C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Category.query.filter_by(code=form.code.data).first():</w:t>
      </w:r>
    </w:p>
    <w:p w14:paraId="1C29233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flash("分类编码已存在", "danger")</w:t>
      </w:r>
    </w:p>
    <w:p w14:paraId="0C00AE5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render_template("category/edit.html", form=form, mode="create")</w:t>
      </w:r>
    </w:p>
    <w:p w14:paraId="7323414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 = Category(</w:t>
      </w:r>
    </w:p>
    <w:p w14:paraId="0BA2E2B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name=form.name.data,</w:t>
      </w:r>
    </w:p>
    <w:p w14:paraId="7E42F21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code=form.code.data,</w:t>
      </w:r>
    </w:p>
    <w:p w14:paraId="381DEBB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parent_id=form.parent_id.data or None,</w:t>
      </w:r>
    </w:p>
    <w:p w14:paraId="2CFF234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sort_order=form.sort_order.data,</w:t>
      </w:r>
    </w:p>
    <w:p w14:paraId="517DF6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description=form.description.data,</w:t>
      </w:r>
    </w:p>
    <w:p w14:paraId="378634B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11BEB0B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cat.parent_id:</w:t>
      </w:r>
    </w:p>
    <w:p w14:paraId="30F250F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parent = Category.query.get(cat.parent_id)</w:t>
      </w:r>
    </w:p>
    <w:p w14:paraId="6BAAB03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cat.level = parent.level + 1 if parent else 1</w:t>
      </w:r>
    </w:p>
    <w:p w14:paraId="6798DA6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else:</w:t>
      </w:r>
    </w:p>
    <w:p w14:paraId="15326F4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cat.level = 1</w:t>
      </w:r>
    </w:p>
    <w:p w14:paraId="27F46A2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db.session.add(cat)</w:t>
      </w:r>
    </w:p>
    <w:p w14:paraId="2197979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67B356C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"create", "分类管理", "新增分类: " + cat.name)</w:t>
      </w:r>
    </w:p>
    <w:p w14:paraId="09C9C6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flash("分类创建成功", "success")</w:t>
      </w:r>
    </w:p>
    <w:p w14:paraId="3F4E98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redirect(url_for("category_tree"))</w:t>
      </w:r>
    </w:p>
    <w:p w14:paraId="16EC049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render_template("category/edit.html", form=form, mode="create")</w:t>
      </w:r>
    </w:p>
    <w:p w14:paraId="2D986899">
      <w:pPr>
        <w:spacing w:before="0" w:after="0"/>
        <w:ind w:left="432"/>
        <w:rPr>
          <w:rFonts w:hint="eastAsia" w:ascii="等线" w:hAnsi="等线" w:eastAsia="等线" w:cs="等线"/>
          <w:color w:val="auto"/>
        </w:rPr>
      </w:pPr>
    </w:p>
    <w:p w14:paraId="152166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@app.route("/categories/&lt;int:cid&gt;/edit", methods=["GET", "POST"])</w:t>
      </w:r>
    </w:p>
    <w:p w14:paraId="4A666DD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601366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@permission_required("category_manage")</w:t>
      </w:r>
    </w:p>
    <w:p w14:paraId="10471F3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category_edit(cid):</w:t>
      </w:r>
    </w:p>
    <w:p w14:paraId="77B919E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 = Category.query.get_or_404(cid)</w:t>
      </w:r>
    </w:p>
    <w:p w14:paraId="4833A0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 = CategoryForm(obj=cat)</w:t>
      </w:r>
    </w:p>
    <w:p w14:paraId="2A78C18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_populate_category_choices(form, exclude_id=cid)</w:t>
      </w:r>
    </w:p>
    <w:p w14:paraId="49A0F5B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form.validate_on_submit():</w:t>
      </w:r>
    </w:p>
    <w:p w14:paraId="43D887F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cat.name = form.name.data</w:t>
      </w:r>
    </w:p>
    <w:p w14:paraId="121508E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cat.code = form.code.data</w:t>
      </w:r>
    </w:p>
    <w:p w14:paraId="323F4DB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cat.parent_id = form.parent_id.data or None</w:t>
      </w:r>
    </w:p>
    <w:p w14:paraId="02396F1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cat.sort_order = form.sort_order.data</w:t>
      </w:r>
    </w:p>
    <w:p w14:paraId="49081FE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cat.description = form.description.data</w:t>
      </w:r>
    </w:p>
    <w:p w14:paraId="368B6C9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cat.parent_id:</w:t>
      </w:r>
    </w:p>
    <w:p w14:paraId="4AEBA0D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parent = Category.query.get(cat.parent_id)</w:t>
      </w:r>
    </w:p>
    <w:p w14:paraId="7EB99A9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cat.level = parent.level + 1 if parent else 1</w:t>
      </w:r>
    </w:p>
    <w:p w14:paraId="378F3C4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else:</w:t>
      </w:r>
    </w:p>
    <w:p w14:paraId="34B8A31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cat.level = 1</w:t>
      </w:r>
    </w:p>
    <w:p w14:paraId="5D48A59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5C64782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"update", "分类管理", "编辑分类: " + cat.name)</w:t>
      </w:r>
    </w:p>
    <w:p w14:paraId="367530B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flash("分类信息已更新", "success")</w:t>
      </w:r>
    </w:p>
    <w:p w14:paraId="1F0DC1E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redirect(url_for("category_tree"))</w:t>
      </w:r>
    </w:p>
    <w:p w14:paraId="2ED0B9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render_template("category/edit.html", form=form, mode="edit", category=cat)</w:t>
      </w:r>
    </w:p>
    <w:p w14:paraId="38CA8F18">
      <w:pPr>
        <w:spacing w:before="0" w:after="0"/>
        <w:ind w:left="432"/>
        <w:rPr>
          <w:rFonts w:hint="eastAsia" w:ascii="等线" w:hAnsi="等线" w:eastAsia="等线" w:cs="等线"/>
          <w:color w:val="auto"/>
        </w:rPr>
      </w:pPr>
    </w:p>
    <w:p w14:paraId="218678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@app.route("/categories/&lt;int:cid&gt;/delete", methods=["POST"])</w:t>
      </w:r>
    </w:p>
    <w:p w14:paraId="67EE84B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295BAC3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@permission_required("category_manage")</w:t>
      </w:r>
    </w:p>
    <w:p w14:paraId="05D22FF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category_delete(cid):</w:t>
      </w:r>
    </w:p>
    <w:p w14:paraId="450E361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 = Category.query.get_or_404(cid)</w:t>
      </w:r>
    </w:p>
    <w:p w14:paraId="20FCF56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cat.entries.count() &gt; 0 or cat.sub_categories:</w:t>
      </w:r>
    </w:p>
    <w:p w14:paraId="0BBDBE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flash("该分类下有知识条目或子分类，无法删除", "danger")</w:t>
      </w:r>
    </w:p>
    <w:p w14:paraId="1A00D8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redirect(url_for("category_tree"))</w:t>
      </w:r>
    </w:p>
    <w:p w14:paraId="74C0B2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cname = cat.name</w:t>
      </w:r>
    </w:p>
    <w:p w14:paraId="71FAF0F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db.session.delete(cat)</w:t>
      </w:r>
    </w:p>
    <w:p w14:paraId="11F95B7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70C8B17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"delete", "分类管理", "删除分类: " + cname)</w:t>
      </w:r>
    </w:p>
    <w:p w14:paraId="151B5DE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flash("分类已删除", "info")</w:t>
      </w:r>
    </w:p>
    <w:p w14:paraId="6465F0B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redirect(url_for("category_tree"))</w:t>
      </w:r>
    </w:p>
    <w:p w14:paraId="64F447ED">
      <w:pPr>
        <w:spacing w:before="0" w:after="0"/>
        <w:ind w:left="432"/>
        <w:rPr>
          <w:rFonts w:hint="eastAsia" w:ascii="等线" w:hAnsi="等线" w:eastAsia="等线" w:cs="等线"/>
          <w:color w:val="auto"/>
        </w:rPr>
      </w:pPr>
    </w:p>
    <w:p w14:paraId="5539B0B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@app.route("/categories/reorder", methods=["POST"])</w:t>
      </w:r>
    </w:p>
    <w:p w14:paraId="3B3AB8B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742974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@permission_required("category_manage")</w:t>
      </w:r>
    </w:p>
    <w:p w14:paraId="3B33D4F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category_reorder():</w:t>
      </w:r>
    </w:p>
    <w:p w14:paraId="05BAEC5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data = request.get_json()</w:t>
      </w:r>
    </w:p>
    <w:p w14:paraId="2C479C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parent_id = data.get("parent_id", 0)</w:t>
      </w:r>
    </w:p>
    <w:p w14:paraId="2FCD6CD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order_ids = data.get("order_ids", [])</w:t>
      </w:r>
    </w:p>
    <w:p w14:paraId="072EE72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F4C455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idx, cid in enumerate(order_ids):</w:t>
      </w:r>
    </w:p>
    <w:p w14:paraId="4764AA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 = Category.query.get(cid)</w:t>
      </w:r>
    </w:p>
    <w:p w14:paraId="4BC9C13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cat:</w:t>
      </w:r>
    </w:p>
    <w:p w14:paraId="40C87DD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cat.parent_id = parent_id if parent_id != 0 else None</w:t>
      </w:r>
    </w:p>
    <w:p w14:paraId="0675D7D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cat.sort_order = idx + 1</w:t>
      </w:r>
    </w:p>
    <w:p w14:paraId="001D66D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parent_id:</w:t>
      </w:r>
    </w:p>
    <w:p w14:paraId="4801343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parent = Category.query.get(parent_id)</w:t>
      </w:r>
    </w:p>
    <w:p w14:paraId="3B55F7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cat.level = parent.level + 1 if parent else 1</w:t>
      </w:r>
    </w:p>
    <w:p w14:paraId="72B043B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else:</w:t>
      </w:r>
    </w:p>
    <w:p w14:paraId="64DF9EA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cat.level = 1</w:t>
      </w:r>
    </w:p>
    <w:p w14:paraId="6AB954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2C46B0F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"update", "分类管理", "调整分类排序")</w:t>
      </w:r>
    </w:p>
    <w:p w14:paraId="31A5FD6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jsonify({"success": True})</w:t>
      </w:r>
    </w:p>
    <w:p w14:paraId="17944C11">
      <w:pPr>
        <w:spacing w:before="0" w:after="0"/>
        <w:ind w:left="432"/>
        <w:rPr>
          <w:rFonts w:hint="eastAsia" w:ascii="等线" w:hAnsi="等线" w:eastAsia="等线" w:cs="等线"/>
          <w:color w:val="auto"/>
        </w:rPr>
      </w:pPr>
    </w:p>
    <w:p w14:paraId="524DF64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@app.route("/categories/&lt;int:cid&gt;/browse")</w:t>
      </w:r>
    </w:p>
    <w:p w14:paraId="6193E8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039ED26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category_browse(cid):</w:t>
      </w:r>
    </w:p>
    <w:p w14:paraId="5204D59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 = Category.query.get_or_404(cid)</w:t>
      </w:r>
    </w:p>
    <w:p w14:paraId="2732D3F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page = request.args.get("page", 1, type=int)</w:t>
      </w:r>
    </w:p>
    <w:p w14:paraId="4B0585A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pagination = KnowledgeEntry.query.filter_by(</w:t>
      </w:r>
    </w:p>
    <w:p w14:paraId="048D061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category_id=cid, status="published"</w:t>
      </w:r>
    </w:p>
    <w:p w14:paraId="5E8A34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).order_by(KnowledgeEntry.updated_at.desc()).paginate(</w:t>
      </w:r>
    </w:p>
    <w:p w14:paraId="6EE38CE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page=page, per_page=app.config["PER_PAGE"], error_out=False</w:t>
      </w:r>
    </w:p>
    <w:p w14:paraId="1DF74D7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65321F4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render_template("category/browse.html", category=cat, entries=pagination.items, pagination=pagination)</w:t>
      </w:r>
    </w:p>
    <w:p w14:paraId="1DD9B5FC">
      <w:pPr>
        <w:spacing w:before="0" w:after="0"/>
        <w:ind w:left="432"/>
        <w:rPr>
          <w:rFonts w:hint="eastAsia" w:ascii="等线" w:hAnsi="等线" w:eastAsia="等线" w:cs="等线"/>
          <w:color w:val="auto"/>
        </w:rPr>
      </w:pPr>
    </w:p>
    <w:p w14:paraId="299CF28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@app.route("/search")</w:t>
      </w:r>
    </w:p>
    <w:p w14:paraId="6A5E610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648295F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search():</w:t>
      </w:r>
    </w:p>
    <w:p w14:paraId="511C3B8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keyword = request.args.get("q", "").strip()</w:t>
      </w:r>
    </w:p>
    <w:p w14:paraId="768209F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cat_id = request.args.get("cat", 0, type=int)</w:t>
      </w:r>
    </w:p>
    <w:p w14:paraId="20FA73F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page = request.args.get("page", 1, type=int)</w:t>
      </w:r>
    </w:p>
    <w:p w14:paraId="0F3233E1">
      <w:pPr>
        <w:spacing w:before="0" w:after="0"/>
        <w:ind w:left="432"/>
        <w:rPr>
          <w:rFonts w:hint="eastAsia" w:ascii="等线" w:hAnsi="等线" w:eastAsia="等线" w:cs="等线"/>
          <w:color w:val="auto"/>
        </w:rPr>
      </w:pPr>
    </w:p>
    <w:p w14:paraId="05A40B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KnowledgeEntry.query.filter_by(status="published")</w:t>
      </w:r>
    </w:p>
    <w:p w14:paraId="574B39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keyword:</w:t>
      </w:r>
    </w:p>
    <w:p w14:paraId="080C74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query.filter(</w:t>
      </w:r>
    </w:p>
    <w:p w14:paraId="7D1094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db.or_(</w:t>
      </w:r>
    </w:p>
    <w:p w14:paraId="6CF93B6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KnowledgeEntry.title.contains(keyword),</w:t>
      </w:r>
    </w:p>
    <w:p w14:paraId="02E00B9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KnowledgeEntry.summary.contains(keyword),</w:t>
      </w:r>
    </w:p>
    <w:p w14:paraId="4A5F754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KnowledgeEntry.tags.contains(keyword),</w:t>
      </w:r>
    </w:p>
    <w:p w14:paraId="5DD517D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KnowledgeEntry.definition.contains(keyword),</w:t>
      </w:r>
    </w:p>
    <w:p w14:paraId="5084A28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DC941F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40E688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cat_id:</w:t>
      </w:r>
    </w:p>
    <w:p w14:paraId="29C4AFC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query.filter_by(category_id=cat_id)</w:t>
      </w:r>
    </w:p>
    <w:p w14:paraId="2903F2A5">
      <w:pPr>
        <w:spacing w:before="0" w:after="0"/>
        <w:ind w:left="432"/>
        <w:rPr>
          <w:rFonts w:hint="eastAsia" w:ascii="等线" w:hAnsi="等线" w:eastAsia="等线" w:cs="等线"/>
          <w:color w:val="auto"/>
        </w:rPr>
      </w:pPr>
    </w:p>
    <w:p w14:paraId="4A80228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pagination = query.order_by(KnowledgeEntry.updated_at.desc()).paginate(</w:t>
      </w:r>
    </w:p>
    <w:p w14:paraId="2D9AE7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page=page, per_page=app.config["PER_PAGE"], error_out=False</w:t>
      </w:r>
    </w:p>
    <w:p w14:paraId="7A499DE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90614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categories = Category.query.order_by(Category.level, Category.sort_order).all()</w:t>
      </w:r>
    </w:p>
    <w:p w14:paraId="0C275CB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796D9C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current_cat_name = ""</w:t>
      </w:r>
    </w:p>
    <w:p w14:paraId="34413E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cat_id:</w:t>
      </w:r>
    </w:p>
    <w:p w14:paraId="625A0F2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 = Category.query.get(cat_id)</w:t>
      </w:r>
    </w:p>
    <w:p w14:paraId="630023E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cat:</w:t>
      </w:r>
    </w:p>
    <w:p w14:paraId="0797F94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current_cat_name = cat.name</w:t>
      </w:r>
    </w:p>
    <w:p w14:paraId="63013F5B">
      <w:pPr>
        <w:spacing w:before="0" w:after="0"/>
        <w:ind w:left="432"/>
        <w:rPr>
          <w:rFonts w:hint="eastAsia" w:ascii="等线" w:hAnsi="等线" w:eastAsia="等线" w:cs="等线"/>
          <w:color w:val="auto"/>
        </w:rPr>
      </w:pPr>
    </w:p>
    <w:p w14:paraId="2DE5608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"search", "知识检索", f"关键词:{keyword} 分类:{current_cat_name}")</w:t>
      </w:r>
    </w:p>
    <w:p w14:paraId="169C8012">
      <w:pPr>
        <w:spacing w:before="0" w:after="0"/>
        <w:ind w:left="432"/>
        <w:rPr>
          <w:rFonts w:hint="eastAsia" w:ascii="等线" w:hAnsi="等线" w:eastAsia="等线" w:cs="等线"/>
          <w:color w:val="auto"/>
        </w:rPr>
      </w:pPr>
    </w:p>
    <w:p w14:paraId="36545B5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w:t>
      </w:r>
    </w:p>
    <w:p w14:paraId="394112D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"category/public_search.html",</w:t>
      </w:r>
    </w:p>
    <w:p w14:paraId="4D39D54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entries=pagination.items, pagination=pagination,</w:t>
      </w:r>
    </w:p>
    <w:p w14:paraId="5A0D44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keyword=keyword, cat_id=cat_id, categories=categories,</w:t>
      </w:r>
    </w:p>
    <w:p w14:paraId="2F4578D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current_cat_name=current_cat_name,</w:t>
      </w:r>
    </w:p>
    <w:p w14:paraId="703DF4B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3D44E764">
      <w:pPr>
        <w:spacing w:before="0" w:after="0"/>
        <w:ind w:left="432"/>
        <w:rPr>
          <w:rFonts w:hint="eastAsia" w:ascii="等线" w:hAnsi="等线" w:eastAsia="等线" w:cs="等线"/>
          <w:color w:val="auto"/>
        </w:rPr>
      </w:pPr>
    </w:p>
    <w:p w14:paraId="1DCFA8C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@app.route("/api/search/suggest")</w:t>
      </w:r>
    </w:p>
    <w:p w14:paraId="577D5F9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34DA5EA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search_suggest():</w:t>
      </w:r>
    </w:p>
    <w:p w14:paraId="5FDB666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keyword = request.args.get("q", "").strip()</w:t>
      </w:r>
    </w:p>
    <w:p w14:paraId="2E9AA0D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cat_id = request.args.get("cat", 0, type=int)</w:t>
      </w:r>
    </w:p>
    <w:p w14:paraId="069A2D84">
      <w:pPr>
        <w:spacing w:before="0" w:after="0"/>
        <w:ind w:left="432"/>
        <w:rPr>
          <w:rFonts w:hint="eastAsia" w:ascii="等线" w:hAnsi="等线" w:eastAsia="等线" w:cs="等线"/>
          <w:color w:val="auto"/>
        </w:rPr>
      </w:pPr>
    </w:p>
    <w:p w14:paraId="44A273D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keyword:</w:t>
      </w:r>
    </w:p>
    <w:p w14:paraId="5A1330A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jsonify([])</w:t>
      </w:r>
    </w:p>
    <w:p w14:paraId="4F581E42">
      <w:pPr>
        <w:spacing w:before="0" w:after="0"/>
        <w:ind w:left="432"/>
        <w:rPr>
          <w:rFonts w:hint="eastAsia" w:ascii="等线" w:hAnsi="等线" w:eastAsia="等线" w:cs="等线"/>
          <w:color w:val="auto"/>
        </w:rPr>
      </w:pPr>
    </w:p>
    <w:p w14:paraId="2C68120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KnowledgeEntry.query.filter_by(status="published")</w:t>
      </w:r>
    </w:p>
    <w:p w14:paraId="242259F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cat_id:</w:t>
      </w:r>
    </w:p>
    <w:p w14:paraId="503C9F6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query.filter_by(category_id=cat_id)</w:t>
      </w:r>
    </w:p>
    <w:p w14:paraId="0BE3A0B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4176CD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query.filter(</w:t>
      </w:r>
    </w:p>
    <w:p w14:paraId="6B3F070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db.or_(</w:t>
      </w:r>
    </w:p>
    <w:p w14:paraId="6168E17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KnowledgeEntry.title.contains(keyword),</w:t>
      </w:r>
    </w:p>
    <w:p w14:paraId="110D756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KnowledgeEntry.summary.contains(keyword),</w:t>
      </w:r>
    </w:p>
    <w:p w14:paraId="795AA62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6A7C6D7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).order_by(KnowledgeEntry.updated_at.desc()).limit(10)</w:t>
      </w:r>
    </w:p>
    <w:p w14:paraId="67C1FBAF">
      <w:pPr>
        <w:spacing w:before="0" w:after="0"/>
        <w:ind w:left="432"/>
        <w:rPr>
          <w:rFonts w:hint="eastAsia" w:ascii="等线" w:hAnsi="等线" w:eastAsia="等线" w:cs="等线"/>
          <w:color w:val="auto"/>
        </w:rPr>
      </w:pPr>
    </w:p>
    <w:p w14:paraId="3CBD7D0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results = []</w:t>
      </w:r>
    </w:p>
    <w:p w14:paraId="26DC260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entry in query.all():</w:t>
      </w:r>
    </w:p>
    <w:p w14:paraId="3D913F6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results.append({</w:t>
      </w:r>
    </w:p>
    <w:p w14:paraId="312075E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entry.id,</w:t>
      </w:r>
    </w:p>
    <w:p w14:paraId="1B9BDAD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"title": entry.title,</w:t>
      </w:r>
    </w:p>
    <w:p w14:paraId="6997C9B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 entry.category.name if entry.category else "未分类",</w:t>
      </w:r>
    </w:p>
    <w:p w14:paraId="69193CE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390B36F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jsonify(results)</w:t>
      </w:r>
    </w:p>
    <w:p w14:paraId="395610D9">
      <w:pPr>
        <w:spacing w:before="0" w:after="0"/>
        <w:ind w:left="432"/>
        <w:rPr>
          <w:rFonts w:hint="eastAsia" w:ascii="等线" w:hAnsi="等线" w:eastAsia="等线" w:cs="等线"/>
          <w:color w:val="auto"/>
        </w:rPr>
      </w:pPr>
    </w:p>
    <w:p w14:paraId="12653EF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@app.route("/entries/&lt;int:eid&gt;")</w:t>
      </w:r>
    </w:p>
    <w:p w14:paraId="645F165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69479CE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entry_detail(eid):</w:t>
      </w:r>
    </w:p>
    <w:p w14:paraId="384C831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 = KnowledgeEntry.query.get_or_404(eid)</w:t>
      </w:r>
    </w:p>
    <w:p w14:paraId="1B31E9B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"view", "知识查阅", "查看: " + entry.title)</w:t>
      </w:r>
    </w:p>
    <w:p w14:paraId="39AF12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render_template("category/detail.html", entry=entry)</w:t>
      </w:r>
    </w:p>
    <w:p w14:paraId="4DF9BD02">
      <w:pPr>
        <w:spacing w:before="0" w:after="0"/>
        <w:ind w:left="432"/>
        <w:rPr>
          <w:rFonts w:hint="eastAsia" w:ascii="等线" w:hAnsi="等线" w:eastAsia="等线" w:cs="等线"/>
          <w:color w:val="auto"/>
        </w:rPr>
      </w:pPr>
    </w:p>
    <w:p w14:paraId="4013928C">
      <w:pPr>
        <w:spacing w:before="0" w:after="0"/>
        <w:ind w:left="432"/>
        <w:rPr>
          <w:rFonts w:hint="eastAsia" w:ascii="等线" w:hAnsi="等线" w:eastAsia="等线" w:cs="等线"/>
          <w:color w:val="auto"/>
        </w:rPr>
      </w:pPr>
    </w:p>
    <w:p w14:paraId="107FC6E2">
      <w:pPr>
        <w:spacing w:before="0" w:after="0"/>
        <w:ind w:left="432"/>
        <w:rPr>
          <w:rFonts w:hint="eastAsia" w:ascii="等线" w:hAnsi="等线" w:eastAsia="等线" w:cs="等线"/>
          <w:color w:val="auto"/>
        </w:rPr>
      </w:pPr>
      <w:r>
        <w:rPr>
          <w:rFonts w:hint="eastAsia" w:ascii="等线" w:hAnsi="等线" w:eastAsia="等线" w:cs="等线"/>
          <w:color w:val="auto"/>
          <w:sz w:val="18"/>
        </w:rPr>
        <w:t># 知识管理</w:t>
      </w:r>
    </w:p>
    <w:p w14:paraId="563BECD7">
      <w:pPr>
        <w:spacing w:before="0" w:after="0"/>
        <w:ind w:left="432"/>
        <w:rPr>
          <w:rFonts w:hint="eastAsia" w:ascii="等线" w:hAnsi="等线" w:eastAsia="等线" w:cs="等线"/>
          <w:color w:val="auto"/>
        </w:rPr>
      </w:pPr>
    </w:p>
    <w:p w14:paraId="565FF706">
      <w:pPr>
        <w:spacing w:before="0" w:after="0"/>
        <w:ind w:left="432"/>
        <w:rPr>
          <w:rFonts w:hint="eastAsia" w:ascii="等线" w:hAnsi="等线" w:eastAsia="等线" w:cs="等线"/>
          <w:color w:val="auto"/>
        </w:rPr>
      </w:pPr>
      <w:r>
        <w:rPr>
          <w:rFonts w:hint="eastAsia" w:ascii="等线" w:hAnsi="等线" w:eastAsia="等线" w:cs="等线"/>
          <w:color w:val="auto"/>
          <w:sz w:val="18"/>
        </w:rPr>
        <w:t>def register_knowledge_routes(app: Flask):</w:t>
      </w:r>
    </w:p>
    <w:p w14:paraId="6493266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@app.route("/knowledge")</w:t>
      </w:r>
    </w:p>
    <w:p w14:paraId="4A32E13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23BA047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knowledge_list():</w:t>
      </w:r>
    </w:p>
    <w:p w14:paraId="710C3BD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status = request.args.get("status", "")</w:t>
      </w:r>
    </w:p>
    <w:p w14:paraId="5C6AFB6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keyword = request.args.get("keyword", "").strip()</w:t>
      </w:r>
    </w:p>
    <w:p w14:paraId="3E382B4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page = request.args.get("page", 1, type=int)</w:t>
      </w:r>
    </w:p>
    <w:p w14:paraId="65B238C4">
      <w:pPr>
        <w:spacing w:before="0" w:after="0"/>
        <w:ind w:left="432"/>
        <w:rPr>
          <w:rFonts w:hint="eastAsia" w:ascii="等线" w:hAnsi="等线" w:eastAsia="等线" w:cs="等线"/>
          <w:color w:val="auto"/>
        </w:rPr>
      </w:pPr>
    </w:p>
    <w:p w14:paraId="33D9AA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KnowledgeEntry.query</w:t>
      </w:r>
    </w:p>
    <w:p w14:paraId="104B524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status:</w:t>
      </w:r>
    </w:p>
    <w:p w14:paraId="3A80F3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query.filter_by(status=status)</w:t>
      </w:r>
    </w:p>
    <w:p w14:paraId="032921F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keyword:</w:t>
      </w:r>
    </w:p>
    <w:p w14:paraId="0D4358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query.filter(KnowledgeEntry.title.contains(keyword))</w:t>
      </w:r>
    </w:p>
    <w:p w14:paraId="149B1C35">
      <w:pPr>
        <w:spacing w:before="0" w:after="0"/>
        <w:ind w:left="432"/>
        <w:rPr>
          <w:rFonts w:hint="eastAsia" w:ascii="等线" w:hAnsi="等线" w:eastAsia="等线" w:cs="等线"/>
          <w:color w:val="auto"/>
        </w:rPr>
      </w:pPr>
    </w:p>
    <w:p w14:paraId="2C761A5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 = g.current_user</w:t>
      </w:r>
    </w:p>
    <w:p w14:paraId="354E6F5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user.role or (user.role.code != "admin" and not user.role.has_permission("knowledge_review")):</w:t>
      </w:r>
    </w:p>
    <w:p w14:paraId="1BDD684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query.filter_by(created_by=user.id)</w:t>
      </w:r>
    </w:p>
    <w:p w14:paraId="0DDE0A42">
      <w:pPr>
        <w:spacing w:before="0" w:after="0"/>
        <w:ind w:left="432"/>
        <w:rPr>
          <w:rFonts w:hint="eastAsia" w:ascii="等线" w:hAnsi="等线" w:eastAsia="等线" w:cs="等线"/>
          <w:color w:val="auto"/>
        </w:rPr>
      </w:pPr>
    </w:p>
    <w:p w14:paraId="533614C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pagination = query.order_by(KnowledgeEntry.id.desc()).paginate(</w:t>
      </w:r>
    </w:p>
    <w:p w14:paraId="16B984B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page=page, per_page=app.config["PER_PAGE"], error_out=False</w:t>
      </w:r>
    </w:p>
    <w:p w14:paraId="5C810C2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C92D98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w:t>
      </w:r>
    </w:p>
    <w:p w14:paraId="7298F2D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"knowledge/list.html",</w:t>
      </w:r>
    </w:p>
    <w:p w14:paraId="4795B0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entries=pagination.items, pagination=pagination,</w:t>
      </w:r>
    </w:p>
    <w:p w14:paraId="56D0AB6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status=status, keyword=keyword,</w:t>
      </w:r>
    </w:p>
    <w:p w14:paraId="4658B4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5CA1398">
      <w:pPr>
        <w:spacing w:before="0" w:after="0"/>
        <w:ind w:left="432"/>
        <w:rPr>
          <w:rFonts w:hint="eastAsia" w:ascii="等线" w:hAnsi="等线" w:eastAsia="等线" w:cs="等线"/>
          <w:color w:val="auto"/>
        </w:rPr>
      </w:pPr>
    </w:p>
    <w:p w14:paraId="42F3E7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@app.route("/knowledge/create", methods=["GET", "POST"])</w:t>
      </w:r>
    </w:p>
    <w:p w14:paraId="79F63CA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32CA73C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@permission_required("knowledge_create")</w:t>
      </w:r>
    </w:p>
    <w:p w14:paraId="614FA57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knowledge_create():</w:t>
      </w:r>
    </w:p>
    <w:p w14:paraId="1FDD462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 = KnowledgeForm()</w:t>
      </w:r>
    </w:p>
    <w:p w14:paraId="1972395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_populate_knowledge_choices(form)</w:t>
      </w:r>
    </w:p>
    <w:p w14:paraId="3344F76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form.validate_on_submit():</w:t>
      </w:r>
    </w:p>
    <w:p w14:paraId="01BE698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 = KnowledgeEntry(</w:t>
      </w:r>
    </w:p>
    <w:p w14:paraId="19B7A16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title=form.title.data,</w:t>
      </w:r>
    </w:p>
    <w:p w14:paraId="4A2E033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category_id=form.category_id.data or None,</w:t>
      </w:r>
    </w:p>
    <w:p w14:paraId="0A8D555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summary=form.summary.data,</w:t>
      </w:r>
    </w:p>
    <w:p w14:paraId="4A3EBB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definition=form.definition.data,</w:t>
      </w:r>
    </w:p>
    <w:p w14:paraId="0C7B04A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etiology=form.etiology.data,</w:t>
      </w:r>
    </w:p>
    <w:p w14:paraId="6C61B8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clinical_manifestation=form.clinical_manifestation.data,</w:t>
      </w:r>
    </w:p>
    <w:p w14:paraId="193A8D3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diagnosis=form.diagnosis.data,</w:t>
      </w:r>
    </w:p>
    <w:p w14:paraId="5C5C13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treatment=form.treatment.data,</w:t>
      </w:r>
    </w:p>
    <w:p w14:paraId="6A503D0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prevention=form.prevention.data,</w:t>
      </w:r>
    </w:p>
    <w:p w14:paraId="6F1BDC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references=form.references.data,</w:t>
      </w:r>
    </w:p>
    <w:p w14:paraId="50A4075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tags=form.tags.data,</w:t>
      </w:r>
    </w:p>
    <w:p w14:paraId="0E9106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source="manual",</w:t>
      </w:r>
    </w:p>
    <w:p w14:paraId="567F0D3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status="draft",</w:t>
      </w:r>
    </w:p>
    <w:p w14:paraId="38FC91E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created_by=g.current_user.id,</w:t>
      </w:r>
    </w:p>
    <w:p w14:paraId="0BDC301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6EF88FD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db.session.add(entry)</w:t>
      </w:r>
    </w:p>
    <w:p w14:paraId="3703515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3B97B9C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"create", "知识管理", "录入: " + entry.title)</w:t>
      </w:r>
    </w:p>
    <w:p w14:paraId="7A01A87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flash("知识条目已保存为草稿", "success")</w:t>
      </w:r>
    </w:p>
    <w:p w14:paraId="754F06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redirect(url_for("knowledge_list"))</w:t>
      </w:r>
    </w:p>
    <w:p w14:paraId="3C3169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render_template("knowledge/edit.html", form=form, mode="create")</w:t>
      </w:r>
    </w:p>
    <w:p w14:paraId="50BECF2D">
      <w:pPr>
        <w:spacing w:before="0" w:after="0"/>
        <w:ind w:left="432"/>
        <w:rPr>
          <w:rFonts w:hint="eastAsia" w:ascii="等线" w:hAnsi="等线" w:eastAsia="等线" w:cs="等线"/>
          <w:color w:val="auto"/>
        </w:rPr>
      </w:pPr>
    </w:p>
    <w:p w14:paraId="5BDDF31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@app.route("/knowledge/&lt;int:eid&gt;/edit", methods=["GET", "POST"])</w:t>
      </w:r>
    </w:p>
    <w:p w14:paraId="0723F8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15A70BA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@permission_required("knowledge_edit")</w:t>
      </w:r>
    </w:p>
    <w:p w14:paraId="448A9BE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knowledge_edit(eid):</w:t>
      </w:r>
    </w:p>
    <w:p w14:paraId="3F21D1A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 = KnowledgeEntry.query.get_or_404(eid)</w:t>
      </w:r>
    </w:p>
    <w:p w14:paraId="01531B0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 = KnowledgeForm(obj=entry)</w:t>
      </w:r>
    </w:p>
    <w:p w14:paraId="04916B4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_populate_knowledge_choices(form)</w:t>
      </w:r>
    </w:p>
    <w:p w14:paraId="6689B0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form.validate_on_submit():</w:t>
      </w:r>
    </w:p>
    <w:p w14:paraId="1D6FC7A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entry.title = form.title.data</w:t>
      </w:r>
    </w:p>
    <w:p w14:paraId="06B95E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entry.category_id = form.category_id.data or None</w:t>
      </w:r>
    </w:p>
    <w:p w14:paraId="7025B96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entry.summary = form.summary.data</w:t>
      </w:r>
    </w:p>
    <w:p w14:paraId="5B64BEE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entry.definition = form.definition.data</w:t>
      </w:r>
    </w:p>
    <w:p w14:paraId="1848D5A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entry.etiology = form.etiology.data</w:t>
      </w:r>
    </w:p>
    <w:p w14:paraId="1D4A1BC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entry.clinical_manifestation = form.clinical_manifestation.data</w:t>
      </w:r>
    </w:p>
    <w:p w14:paraId="42A5805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entry.diagnosis = form.diagnosis.data</w:t>
      </w:r>
    </w:p>
    <w:p w14:paraId="18F1620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entry.treatment = form.treatment.data</w:t>
      </w:r>
    </w:p>
    <w:p w14:paraId="4AB6484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entry.prevention = form.prevention.data</w:t>
      </w:r>
    </w:p>
    <w:p w14:paraId="378AB65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entry.references = form.references.data</w:t>
      </w:r>
    </w:p>
    <w:p w14:paraId="483BF93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entry.tags = form.tags.data</w:t>
      </w:r>
    </w:p>
    <w:p w14:paraId="39DECE9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entry.version += 1</w:t>
      </w:r>
    </w:p>
    <w:p w14:paraId="6E52A01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entry.updated_at = datetime.now()</w:t>
      </w:r>
    </w:p>
    <w:p w14:paraId="21E9708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11D3F04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"update", "知识管理", "编辑: " + entry.title)</w:t>
      </w:r>
    </w:p>
    <w:p w14:paraId="7DC443F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flash("知识条目已更新", "success")</w:t>
      </w:r>
    </w:p>
    <w:p w14:paraId="5C64A8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redirect(url_for("knowledge_list"))</w:t>
      </w:r>
    </w:p>
    <w:p w14:paraId="6C1BEC0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render_template("knowledge/edit.html", form=form, mode="edit", entry=entry)</w:t>
      </w:r>
    </w:p>
    <w:p w14:paraId="15F5F53A">
      <w:pPr>
        <w:spacing w:before="0" w:after="0"/>
        <w:ind w:left="432"/>
        <w:rPr>
          <w:rFonts w:hint="eastAsia" w:ascii="等线" w:hAnsi="等线" w:eastAsia="等线" w:cs="等线"/>
          <w:color w:val="auto"/>
        </w:rPr>
      </w:pPr>
    </w:p>
    <w:p w14:paraId="23B2335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@app.route("/knowledge/&lt;int:eid&gt;/submit", methods=["POST"])</w:t>
      </w:r>
    </w:p>
    <w:p w14:paraId="2475E9E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10F405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knowledge_submit(eid):</w:t>
      </w:r>
    </w:p>
    <w:p w14:paraId="0DE51C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 = KnowledgeEntry.query.get_or_404(eid)</w:t>
      </w:r>
    </w:p>
    <w:p w14:paraId="5443E33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entry.status = "pending"</w:t>
      </w:r>
    </w:p>
    <w:p w14:paraId="47F8263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5445110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"submit", "知识管理", "提交审核: " + entry.title)</w:t>
      </w:r>
    </w:p>
    <w:p w14:paraId="66A8754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flash("已提交审核", "info")</w:t>
      </w:r>
    </w:p>
    <w:p w14:paraId="789C3B5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redirect(url_for("knowledge_list"))</w:t>
      </w:r>
    </w:p>
    <w:p w14:paraId="4AD8D2C0">
      <w:pPr>
        <w:spacing w:before="0" w:after="0"/>
        <w:ind w:left="432"/>
        <w:rPr>
          <w:rFonts w:hint="eastAsia" w:ascii="等线" w:hAnsi="等线" w:eastAsia="等线" w:cs="等线"/>
          <w:color w:val="auto"/>
        </w:rPr>
      </w:pPr>
    </w:p>
    <w:p w14:paraId="4866CDA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@app.route("/knowledge/review")</w:t>
      </w:r>
    </w:p>
    <w:p w14:paraId="177C8AF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69BC600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@permission_required("knowledge_review")</w:t>
      </w:r>
    </w:p>
    <w:p w14:paraId="2B70A22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knowledge_review_list():</w:t>
      </w:r>
    </w:p>
    <w:p w14:paraId="1B459F5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entries = KnowledgeEntry.query.filter_by(status="pending").order_by(</w:t>
      </w:r>
    </w:p>
    <w:p w14:paraId="141F691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KnowledgeEntry.updated_at.desc()</w:t>
      </w:r>
    </w:p>
    <w:p w14:paraId="66DB7B3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).all()</w:t>
      </w:r>
    </w:p>
    <w:p w14:paraId="2D855AF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render_template("knowledge/review.html", entries=entries)</w:t>
      </w:r>
    </w:p>
    <w:p w14:paraId="364C7EEF">
      <w:pPr>
        <w:spacing w:before="0" w:after="0"/>
        <w:ind w:left="432"/>
        <w:rPr>
          <w:rFonts w:hint="eastAsia" w:ascii="等线" w:hAnsi="等线" w:eastAsia="等线" w:cs="等线"/>
          <w:color w:val="auto"/>
        </w:rPr>
      </w:pPr>
    </w:p>
    <w:p w14:paraId="72427E9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@app.route("/knowledge/&lt;int:eid&gt;/approve", methods=["POST"])</w:t>
      </w:r>
    </w:p>
    <w:p w14:paraId="1795654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60289B4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@permission_required("knowledge_review")</w:t>
      </w:r>
    </w:p>
    <w:p w14:paraId="0B25BB2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knowledge_approve(eid):</w:t>
      </w:r>
    </w:p>
    <w:p w14:paraId="7A6663C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 = KnowledgeEntry.query.get_or_404(eid)</w:t>
      </w:r>
    </w:p>
    <w:p w14:paraId="7B44889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entry.status = "published"</w:t>
      </w:r>
    </w:p>
    <w:p w14:paraId="7F3CCF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entry.reviewed_by = g.current_user.id</w:t>
      </w:r>
    </w:p>
    <w:p w14:paraId="79C454B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entry.reviewed_at = datetime.now()</w:t>
      </w:r>
    </w:p>
    <w:p w14:paraId="264D3F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0FCE0F6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"approve", "知识审核", "通过: " + entry.title)</w:t>
      </w:r>
    </w:p>
    <w:p w14:paraId="4A46BAF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flash("审核通过，已发布", "success")</w:t>
      </w:r>
    </w:p>
    <w:p w14:paraId="07472ED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redirect(url_for("knowledge_review_list"))</w:t>
      </w:r>
    </w:p>
    <w:p w14:paraId="3C468076">
      <w:pPr>
        <w:spacing w:before="0" w:after="0"/>
        <w:ind w:left="432"/>
        <w:rPr>
          <w:rFonts w:hint="eastAsia" w:ascii="等线" w:hAnsi="等线" w:eastAsia="等线" w:cs="等线"/>
          <w:color w:val="auto"/>
        </w:rPr>
      </w:pPr>
    </w:p>
    <w:p w14:paraId="6A9F00C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@app.route("/knowledge/&lt;int:eid&gt;/reject", methods=["POST"])</w:t>
      </w:r>
    </w:p>
    <w:p w14:paraId="6C10655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6493FFD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@permission_required("knowledge_review")</w:t>
      </w:r>
    </w:p>
    <w:p w14:paraId="7BB7ED6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knowledge_reject(eid):</w:t>
      </w:r>
    </w:p>
    <w:p w14:paraId="7DACF2A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 = KnowledgeEntry.query.get_or_404(eid)</w:t>
      </w:r>
    </w:p>
    <w:p w14:paraId="1EF24AC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entry.status = "rejected"</w:t>
      </w:r>
    </w:p>
    <w:p w14:paraId="1E43EF3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entry.reviewed_by = g.current_user.id</w:t>
      </w:r>
    </w:p>
    <w:p w14:paraId="667BFD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entry.reviewed_at = datetime.now()</w:t>
      </w:r>
    </w:p>
    <w:p w14:paraId="2BC41D2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6594135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"reject", "知识审核", "驳回: " + entry.title)</w:t>
      </w:r>
    </w:p>
    <w:p w14:paraId="6EDE15B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flash("已驳回", "warning")</w:t>
      </w:r>
    </w:p>
    <w:p w14:paraId="15D2DC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redirect(url_for("knowledge_review_list"))</w:t>
      </w:r>
    </w:p>
    <w:p w14:paraId="7970380A">
      <w:pPr>
        <w:spacing w:before="0" w:after="0"/>
        <w:ind w:left="432"/>
        <w:rPr>
          <w:rFonts w:hint="eastAsia" w:ascii="等线" w:hAnsi="等线" w:eastAsia="等线" w:cs="等线"/>
          <w:color w:val="auto"/>
        </w:rPr>
      </w:pPr>
    </w:p>
    <w:p w14:paraId="4D3FB79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@app.route("/knowledge/&lt;int:eid&gt;/delete", methods=["POST"])</w:t>
      </w:r>
    </w:p>
    <w:p w14:paraId="79045DC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27F2C3E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knowledge_delete(eid):</w:t>
      </w:r>
    </w:p>
    <w:p w14:paraId="275DD7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 = KnowledgeEntry.query.get_or_404(eid)</w:t>
      </w:r>
    </w:p>
    <w:p w14:paraId="0A23996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 = g.current_user</w:t>
      </w:r>
    </w:p>
    <w:p w14:paraId="6D5FAC0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entry.created_by != user.id and (not user.role or user.role.code != "admin"):</w:t>
      </w:r>
    </w:p>
    <w:p w14:paraId="56B794C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abort(403)</w:t>
      </w:r>
    </w:p>
    <w:p w14:paraId="7B1522A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title = entry.title</w:t>
      </w:r>
    </w:p>
    <w:p w14:paraId="6583549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db.session.delete(entry)</w:t>
      </w:r>
    </w:p>
    <w:p w14:paraId="42F3AE4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3EA26A9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log_access(user, "delete", "知识管理", "删除: " + title)</w:t>
      </w:r>
    </w:p>
    <w:p w14:paraId="6F6DA69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flash("知识条目已删除", "info")</w:t>
      </w:r>
    </w:p>
    <w:p w14:paraId="780330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redirect(url_for("knowledge_list"))</w:t>
      </w:r>
    </w:p>
    <w:p w14:paraId="6AB891E3">
      <w:pPr>
        <w:spacing w:before="0" w:after="0"/>
        <w:ind w:left="432"/>
        <w:rPr>
          <w:rFonts w:hint="eastAsia" w:ascii="等线" w:hAnsi="等线" w:eastAsia="等线" w:cs="等线"/>
          <w:color w:val="auto"/>
        </w:rPr>
      </w:pPr>
    </w:p>
    <w:p w14:paraId="21976403">
      <w:pPr>
        <w:spacing w:before="0" w:after="0"/>
        <w:ind w:left="432"/>
        <w:rPr>
          <w:rFonts w:hint="eastAsia" w:ascii="等线" w:hAnsi="等线" w:eastAsia="等线" w:cs="等线"/>
          <w:color w:val="auto"/>
        </w:rPr>
      </w:pPr>
    </w:p>
    <w:p w14:paraId="1C289DBF">
      <w:pPr>
        <w:spacing w:before="0" w:after="0"/>
        <w:ind w:left="432"/>
        <w:rPr>
          <w:rFonts w:hint="eastAsia" w:ascii="等线" w:hAnsi="等线" w:eastAsia="等线" w:cs="等线"/>
          <w:color w:val="auto"/>
        </w:rPr>
      </w:pPr>
      <w:r>
        <w:rPr>
          <w:rFonts w:hint="eastAsia" w:ascii="等线" w:hAnsi="等线" w:eastAsia="等线" w:cs="等线"/>
          <w:color w:val="auto"/>
          <w:sz w:val="18"/>
        </w:rPr>
        <w:t>def _populate_knowledge_choices(form: KnowledgeForm):</w:t>
      </w:r>
    </w:p>
    <w:p w14:paraId="649DD26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form.category_id.choices = [(0, "— 请选择 —")] + [</w:t>
      </w:r>
    </w:p>
    <w:p w14:paraId="5A01E79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(c.id, c.name) for c in Category.query.order_by(Category.level, Category.sort_order).all()</w:t>
      </w:r>
    </w:p>
    <w:p w14:paraId="1625FE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1DAE2E4">
      <w:pPr>
        <w:spacing w:before="0" w:after="0"/>
        <w:ind w:left="432"/>
        <w:rPr>
          <w:rFonts w:hint="eastAsia" w:ascii="等线" w:hAnsi="等线" w:eastAsia="等线" w:cs="等线"/>
          <w:color w:val="auto"/>
        </w:rPr>
      </w:pPr>
    </w:p>
    <w:p w14:paraId="72EE2555">
      <w:pPr>
        <w:spacing w:before="0" w:after="0"/>
        <w:ind w:left="432"/>
        <w:rPr>
          <w:rFonts w:hint="eastAsia" w:ascii="等线" w:hAnsi="等线" w:eastAsia="等线" w:cs="等线"/>
          <w:color w:val="auto"/>
        </w:rPr>
      </w:pPr>
    </w:p>
    <w:p w14:paraId="6F23914B">
      <w:pPr>
        <w:spacing w:before="0" w:after="0"/>
        <w:ind w:left="432"/>
        <w:rPr>
          <w:rFonts w:hint="eastAsia" w:ascii="等线" w:hAnsi="等线" w:eastAsia="等线" w:cs="等线"/>
          <w:color w:val="auto"/>
        </w:rPr>
      </w:pPr>
      <w:r>
        <w:rPr>
          <w:rFonts w:hint="eastAsia" w:ascii="等线" w:hAnsi="等线" w:eastAsia="等线" w:cs="等线"/>
          <w:color w:val="auto"/>
          <w:sz w:val="18"/>
        </w:rPr>
        <w:t>def _populate_category_choices(form, exclude_id=None):</w:t>
      </w:r>
    </w:p>
    <w:p w14:paraId="162E15F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Category.query.order_by(Category.level, Category.sort_order)</w:t>
      </w:r>
    </w:p>
    <w:p w14:paraId="2530F82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exclude_id:</w:t>
      </w:r>
    </w:p>
    <w:p w14:paraId="1354124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query.filter(Category.id != exclude_id)</w:t>
      </w:r>
    </w:p>
    <w:p w14:paraId="01EE6B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form.parent_id.choices = [(0, "— 无上级分类 —")] + [</w:t>
      </w:r>
    </w:p>
    <w:p w14:paraId="267F1C4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(c.id, c.name) for c in query.all()</w:t>
      </w:r>
    </w:p>
    <w:p w14:paraId="0BC5458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139E4CAF">
      <w:pPr>
        <w:spacing w:before="0" w:after="0"/>
        <w:ind w:left="432"/>
        <w:rPr>
          <w:rFonts w:hint="eastAsia" w:ascii="等线" w:hAnsi="等线" w:eastAsia="等线" w:cs="等线"/>
          <w:color w:val="auto"/>
        </w:rPr>
      </w:pPr>
    </w:p>
    <w:p w14:paraId="0D59B5D2">
      <w:pPr>
        <w:spacing w:before="0" w:after="0"/>
        <w:ind w:left="432"/>
        <w:rPr>
          <w:rFonts w:hint="eastAsia" w:ascii="等线" w:hAnsi="等线" w:eastAsia="等线" w:cs="等线"/>
          <w:color w:val="auto"/>
        </w:rPr>
      </w:pPr>
    </w:p>
    <w:p w14:paraId="485036B6">
      <w:pPr>
        <w:spacing w:before="0" w:after="0"/>
        <w:ind w:left="432"/>
        <w:rPr>
          <w:rFonts w:hint="eastAsia" w:ascii="等线" w:hAnsi="等线" w:eastAsia="等线" w:cs="等线"/>
          <w:color w:val="auto"/>
        </w:rPr>
      </w:pPr>
      <w:r>
        <w:rPr>
          <w:rFonts w:hint="eastAsia" w:ascii="等线" w:hAnsi="等线" w:eastAsia="等线" w:cs="等线"/>
          <w:color w:val="auto"/>
          <w:sz w:val="18"/>
        </w:rPr>
        <w:t># 模型配置与知识生成</w:t>
      </w:r>
    </w:p>
    <w:p w14:paraId="66F5E63E">
      <w:pPr>
        <w:spacing w:before="0" w:after="0"/>
        <w:ind w:left="432"/>
        <w:rPr>
          <w:rFonts w:hint="eastAsia" w:ascii="等线" w:hAnsi="等线" w:eastAsia="等线" w:cs="等线"/>
          <w:color w:val="auto"/>
        </w:rPr>
      </w:pPr>
    </w:p>
    <w:p w14:paraId="69683F65">
      <w:pPr>
        <w:spacing w:before="0" w:after="0"/>
        <w:ind w:left="432"/>
        <w:rPr>
          <w:rFonts w:hint="eastAsia" w:ascii="等线" w:hAnsi="等线" w:eastAsia="等线" w:cs="等线"/>
          <w:color w:val="auto"/>
        </w:rPr>
      </w:pPr>
      <w:r>
        <w:rPr>
          <w:rFonts w:hint="eastAsia" w:ascii="等线" w:hAnsi="等线" w:eastAsia="等线" w:cs="等线"/>
          <w:color w:val="auto"/>
          <w:sz w:val="18"/>
        </w:rPr>
        <w:t>def register_model_routes(app: Flask):</w:t>
      </w:r>
    </w:p>
    <w:p w14:paraId="37E93E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@app.route("/model/config")</w:t>
      </w:r>
    </w:p>
    <w:p w14:paraId="7E6342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370E1FE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@permission_required("model_config")</w:t>
      </w:r>
    </w:p>
    <w:p w14:paraId="6F0A630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model_config_list():</w:t>
      </w:r>
    </w:p>
    <w:p w14:paraId="0DB427B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configs = ModelConfig.query.order_by(ModelConfig.id).all()</w:t>
      </w:r>
    </w:p>
    <w:p w14:paraId="0030346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render_template("knowledge/model_config.html", configs=configs)</w:t>
      </w:r>
    </w:p>
    <w:p w14:paraId="7E620CDE">
      <w:pPr>
        <w:spacing w:before="0" w:after="0"/>
        <w:ind w:left="432"/>
        <w:rPr>
          <w:rFonts w:hint="eastAsia" w:ascii="等线" w:hAnsi="等线" w:eastAsia="等线" w:cs="等线"/>
          <w:color w:val="auto"/>
        </w:rPr>
      </w:pPr>
    </w:p>
    <w:p w14:paraId="291E635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@app.route("/model/config/create", methods=["GET", "POST"])</w:t>
      </w:r>
    </w:p>
    <w:p w14:paraId="0C3AD00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1DAA4F6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@permission_required("model_config")</w:t>
      </w:r>
    </w:p>
    <w:p w14:paraId="41CE472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model_config_create():</w:t>
      </w:r>
    </w:p>
    <w:p w14:paraId="395ABC8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 = ModelConfigForm()</w:t>
      </w:r>
    </w:p>
    <w:p w14:paraId="41E1DEE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form.validate_on_submit():</w:t>
      </w:r>
    </w:p>
    <w:p w14:paraId="281F8BD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form.is_active.data:</w:t>
      </w:r>
    </w:p>
    <w:p w14:paraId="3372D0F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ModelConfig.query.update({ModelConfig.is_active: False})</w:t>
      </w:r>
    </w:p>
    <w:p w14:paraId="5BCBA5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cfg = ModelConfig(</w:t>
      </w:r>
    </w:p>
    <w:p w14:paraId="007E6C0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name=form.name.data,</w:t>
      </w:r>
    </w:p>
    <w:p w14:paraId="6C0AC4C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api_url=form.api_url.data,</w:t>
      </w:r>
    </w:p>
    <w:p w14:paraId="6DA361D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api_key=form.api_key.data,</w:t>
      </w:r>
    </w:p>
    <w:p w14:paraId="29192A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model_name=form.model_name.data,</w:t>
      </w:r>
    </w:p>
    <w:p w14:paraId="1A77CD0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temperature=form.temperature.data,</w:t>
      </w:r>
    </w:p>
    <w:p w14:paraId="1187733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max_tokens=form.max_tokens.data,</w:t>
      </w:r>
    </w:p>
    <w:p w14:paraId="3C65D3F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is_active=form.is_active.data,</w:t>
      </w:r>
    </w:p>
    <w:p w14:paraId="4E735AD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2E158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db.session.add(cfg)</w:t>
      </w:r>
    </w:p>
    <w:p w14:paraId="7B22A3F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3526F34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"create", "模型配置", "新增: " + cfg.name)</w:t>
      </w:r>
    </w:p>
    <w:p w14:paraId="2E3B3BC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flash("模型配置已保存", "success")</w:t>
      </w:r>
    </w:p>
    <w:p w14:paraId="78A764C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redirect(url_for("model_config_list"))</w:t>
      </w:r>
    </w:p>
    <w:p w14:paraId="408E91A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render_template("knowledge/model_edit.html", form=form, mode="create")</w:t>
      </w:r>
    </w:p>
    <w:p w14:paraId="1DBE1017">
      <w:pPr>
        <w:spacing w:before="0" w:after="0"/>
        <w:ind w:left="432"/>
        <w:rPr>
          <w:rFonts w:hint="eastAsia" w:ascii="等线" w:hAnsi="等线" w:eastAsia="等线" w:cs="等线"/>
          <w:color w:val="auto"/>
        </w:rPr>
      </w:pPr>
    </w:p>
    <w:p w14:paraId="1207F6D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@app.route("/model/config/&lt;int:cid&gt;/edit", methods=["GET", "POST"])</w:t>
      </w:r>
    </w:p>
    <w:p w14:paraId="16E14FA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6006DD1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@permission_required("model_config")</w:t>
      </w:r>
    </w:p>
    <w:p w14:paraId="56DFE8A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model_config_edit(cid):</w:t>
      </w:r>
    </w:p>
    <w:p w14:paraId="121A02A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cfg = ModelConfig.query.get_or_404(cid)</w:t>
      </w:r>
    </w:p>
    <w:p w14:paraId="7B9CA0F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 = ModelConfigForm(obj=cfg)</w:t>
      </w:r>
    </w:p>
    <w:p w14:paraId="4097A5B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form.validate_on_submit():</w:t>
      </w:r>
    </w:p>
    <w:p w14:paraId="73AF173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form.is_active.data:</w:t>
      </w:r>
    </w:p>
    <w:p w14:paraId="4FF1A99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ModelConfig.query.filter(ModelConfig.id != cid).update({ModelConfig.is_active: False})</w:t>
      </w:r>
    </w:p>
    <w:p w14:paraId="582C1D9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cfg.name = form.name.data</w:t>
      </w:r>
    </w:p>
    <w:p w14:paraId="613AF91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cfg.api_url = form.api_url.data</w:t>
      </w:r>
    </w:p>
    <w:p w14:paraId="700CD56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form.api_key.data:</w:t>
      </w:r>
    </w:p>
    <w:p w14:paraId="647F611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cfg.api_key = form.api_key.data</w:t>
      </w:r>
    </w:p>
    <w:p w14:paraId="0DF715D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cfg.model_name = form.model_name.data</w:t>
      </w:r>
    </w:p>
    <w:p w14:paraId="2EF603C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cfg.temperature = form.temperature.data</w:t>
      </w:r>
    </w:p>
    <w:p w14:paraId="075DCCA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cfg.max_tokens = form.max_tokens.data</w:t>
      </w:r>
    </w:p>
    <w:p w14:paraId="36F24C9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cfg.is_active = form.is_active.data</w:t>
      </w:r>
    </w:p>
    <w:p w14:paraId="59F0EA9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2666CC9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"update", "模型配置", "编辑: " + cfg.name)</w:t>
      </w:r>
    </w:p>
    <w:p w14:paraId="32C9B56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flash("模型配置已更新", "success")</w:t>
      </w:r>
    </w:p>
    <w:p w14:paraId="003FC42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redirect(url_for("model_config_list"))</w:t>
      </w:r>
    </w:p>
    <w:p w14:paraId="32D8D7C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form.api_key.data = ""</w:t>
      </w:r>
    </w:p>
    <w:p w14:paraId="2CEEB8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render_template("knowledge/model_edit.html", form=form, mode="edit", config=cfg)</w:t>
      </w:r>
    </w:p>
    <w:p w14:paraId="12F35462">
      <w:pPr>
        <w:spacing w:before="0" w:after="0"/>
        <w:ind w:left="432"/>
        <w:rPr>
          <w:rFonts w:hint="eastAsia" w:ascii="等线" w:hAnsi="等线" w:eastAsia="等线" w:cs="等线"/>
          <w:color w:val="auto"/>
        </w:rPr>
      </w:pPr>
    </w:p>
    <w:p w14:paraId="30710D2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@app.route("/model/config/&lt;int:cid&gt;/activate", methods=["POST"])</w:t>
      </w:r>
    </w:p>
    <w:p w14:paraId="7DE342A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24541E6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@permission_required("model_config")</w:t>
      </w:r>
    </w:p>
    <w:p w14:paraId="676179D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model_config_activate(cid):</w:t>
      </w:r>
    </w:p>
    <w:p w14:paraId="72F69BD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cfg = ModelConfig.query.get_or_404(cid)</w:t>
      </w:r>
    </w:p>
    <w:p w14:paraId="4D80C6A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ModelConfig.query.update({ModelConfig.is_active: False})</w:t>
      </w:r>
    </w:p>
    <w:p w14:paraId="3F34FDA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cfg.is_active = True</w:t>
      </w:r>
    </w:p>
    <w:p w14:paraId="4953D17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75F5346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"activate", "模型配置", "启用: " + cfg.name)</w:t>
      </w:r>
    </w:p>
    <w:p w14:paraId="1621777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flash("已切换为当前启用模型", "success")</w:t>
      </w:r>
    </w:p>
    <w:p w14:paraId="48FBE13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redirect(url_for("model_config_list"))</w:t>
      </w:r>
    </w:p>
    <w:p w14:paraId="127FC3DA">
      <w:pPr>
        <w:spacing w:before="0" w:after="0"/>
        <w:ind w:left="432"/>
        <w:rPr>
          <w:rFonts w:hint="eastAsia" w:ascii="等线" w:hAnsi="等线" w:eastAsia="等线" w:cs="等线"/>
          <w:color w:val="auto"/>
        </w:rPr>
      </w:pPr>
    </w:p>
    <w:p w14:paraId="06EEF8F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@app.route("/model/config/&lt;int:cid&gt;/delete", methods=["POST"])</w:t>
      </w:r>
    </w:p>
    <w:p w14:paraId="1137DCC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28DCD17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@permission_required("model_config")</w:t>
      </w:r>
    </w:p>
    <w:p w14:paraId="5D893C0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model_config_delete(cid):</w:t>
      </w:r>
    </w:p>
    <w:p w14:paraId="3C24077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cfg = ModelConfig.query.get_or_404(cid)</w:t>
      </w:r>
    </w:p>
    <w:p w14:paraId="640FA84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 cfg.name</w:t>
      </w:r>
    </w:p>
    <w:p w14:paraId="1168BF2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db.session.delete(cfg)</w:t>
      </w:r>
    </w:p>
    <w:p w14:paraId="7D457F8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4AC980D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"delete", "模型配置", "删除: " + name)</w:t>
      </w:r>
    </w:p>
    <w:p w14:paraId="2EAD787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flash("模型配置已删除", "info")</w:t>
      </w:r>
    </w:p>
    <w:p w14:paraId="768AFA1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redirect(url_for("model_config_list"))</w:t>
      </w:r>
    </w:p>
    <w:p w14:paraId="3303FDEE">
      <w:pPr>
        <w:spacing w:before="0" w:after="0"/>
        <w:ind w:left="432"/>
        <w:rPr>
          <w:rFonts w:hint="eastAsia" w:ascii="等线" w:hAnsi="等线" w:eastAsia="等线" w:cs="等线"/>
          <w:color w:val="auto"/>
        </w:rPr>
      </w:pPr>
    </w:p>
    <w:p w14:paraId="079B75B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@app.route("/knowledge/generate", methods=["GET", "POST"])</w:t>
      </w:r>
    </w:p>
    <w:p w14:paraId="609015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33F9532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@permission_required("knowledge_generate")</w:t>
      </w:r>
    </w:p>
    <w:p w14:paraId="55CE44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knowledge_generate():</w:t>
      </w:r>
    </w:p>
    <w:p w14:paraId="24DBD1C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 = KnowledgeGenerateForm()</w:t>
      </w:r>
    </w:p>
    <w:p w14:paraId="5FA62F2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_populate_generate_choices(form)</w:t>
      </w:r>
    </w:p>
    <w:p w14:paraId="444E540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active_cfg = ModelConfig.query.filter_by(is_active=True).first()</w:t>
      </w:r>
    </w:p>
    <w:p w14:paraId="77AA1753">
      <w:pPr>
        <w:spacing w:before="0" w:after="0"/>
        <w:ind w:left="432"/>
        <w:rPr>
          <w:rFonts w:hint="eastAsia" w:ascii="等线" w:hAnsi="等线" w:eastAsia="等线" w:cs="等线"/>
          <w:color w:val="auto"/>
        </w:rPr>
      </w:pPr>
    </w:p>
    <w:p w14:paraId="3450674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form.validate_on_submit():</w:t>
      </w:r>
    </w:p>
    <w:p w14:paraId="2FEF5F5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active_cfg:</w:t>
      </w:r>
    </w:p>
    <w:p w14:paraId="65151F4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flash("尚未配置启用的模型，请先在模型配置中设置", "danger")</w:t>
      </w:r>
    </w:p>
    <w:p w14:paraId="47EF18A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render_template("knowledge/generate.html", form=form, active_cfg=active_cfg)</w:t>
      </w:r>
    </w:p>
    <w:p w14:paraId="536CDCB9">
      <w:pPr>
        <w:spacing w:before="0" w:after="0"/>
        <w:ind w:left="432"/>
        <w:rPr>
          <w:rFonts w:hint="eastAsia" w:ascii="等线" w:hAnsi="等线" w:eastAsia="等线" w:cs="等线"/>
          <w:color w:val="auto"/>
        </w:rPr>
      </w:pPr>
    </w:p>
    <w:p w14:paraId="1FFE498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title = form.title.data</w:t>
      </w:r>
    </w:p>
    <w:p w14:paraId="70B15CE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success, result = call_model(active_cfg, title)</w:t>
      </w:r>
    </w:p>
    <w:p w14:paraId="26A66407">
      <w:pPr>
        <w:spacing w:before="0" w:after="0"/>
        <w:ind w:left="432"/>
        <w:rPr>
          <w:rFonts w:hint="eastAsia" w:ascii="等线" w:hAnsi="等线" w:eastAsia="等线" w:cs="等线"/>
          <w:color w:val="auto"/>
        </w:rPr>
      </w:pPr>
    </w:p>
    <w:p w14:paraId="670EA1C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success:</w:t>
      </w:r>
    </w:p>
    <w:p w14:paraId="7510EAE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flash("生成失败: " + str(result), "danger")</w:t>
      </w:r>
    </w:p>
    <w:p w14:paraId="5C9B804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render_template("knowledge/generate.html", form=form, active_cfg=active_cfg)</w:t>
      </w:r>
    </w:p>
    <w:p w14:paraId="52B5B273">
      <w:pPr>
        <w:spacing w:before="0" w:after="0"/>
        <w:ind w:left="432"/>
        <w:rPr>
          <w:rFonts w:hint="eastAsia" w:ascii="等线" w:hAnsi="等线" w:eastAsia="等线" w:cs="等线"/>
          <w:color w:val="auto"/>
        </w:rPr>
      </w:pPr>
    </w:p>
    <w:p w14:paraId="187D36B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session["gen_result"] = json.dumps(result, ensure_ascii=False)</w:t>
      </w:r>
    </w:p>
    <w:p w14:paraId="12728B5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session["gen_title"] = title</w:t>
      </w:r>
    </w:p>
    <w:p w14:paraId="428FD56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session["gen_category"] = form.category_id.data or 0</w:t>
      </w:r>
    </w:p>
    <w:p w14:paraId="0F0617ED">
      <w:pPr>
        <w:spacing w:before="0" w:after="0"/>
        <w:ind w:left="432"/>
        <w:rPr>
          <w:rFonts w:hint="eastAsia" w:ascii="等线" w:hAnsi="等线" w:eastAsia="等线" w:cs="等线"/>
          <w:color w:val="auto"/>
        </w:rPr>
      </w:pPr>
    </w:p>
    <w:p w14:paraId="361F8E5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"generate", "知识生成", "生成: " + title)</w:t>
      </w:r>
    </w:p>
    <w:p w14:paraId="6922135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redirect(url_for("generate_preview"))</w:t>
      </w:r>
    </w:p>
    <w:p w14:paraId="77DC4F0C">
      <w:pPr>
        <w:spacing w:before="0" w:after="0"/>
        <w:ind w:left="432"/>
        <w:rPr>
          <w:rFonts w:hint="eastAsia" w:ascii="等线" w:hAnsi="等线" w:eastAsia="等线" w:cs="等线"/>
          <w:color w:val="auto"/>
        </w:rPr>
      </w:pPr>
    </w:p>
    <w:p w14:paraId="635617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render_template("knowledge/generate.html", form=form, active_cfg=active_cfg)</w:t>
      </w:r>
    </w:p>
    <w:p w14:paraId="4AD6B30B">
      <w:pPr>
        <w:spacing w:before="0" w:after="0"/>
        <w:ind w:left="432"/>
        <w:rPr>
          <w:rFonts w:hint="eastAsia" w:ascii="等线" w:hAnsi="等线" w:eastAsia="等线" w:cs="等线"/>
          <w:color w:val="auto"/>
        </w:rPr>
      </w:pPr>
    </w:p>
    <w:p w14:paraId="008EF44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@app.route("/knowledge/generate-preview", methods=["GET", "POST"])</w:t>
      </w:r>
    </w:p>
    <w:p w14:paraId="77E5C2A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09920E1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@permission_required("knowledge_generate")</w:t>
      </w:r>
    </w:p>
    <w:p w14:paraId="10C2B10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generate_preview():</w:t>
      </w:r>
    </w:p>
    <w:p w14:paraId="78BB19C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raw = session.get("gen_result")</w:t>
      </w:r>
    </w:p>
    <w:p w14:paraId="72C17F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raw:</w:t>
      </w:r>
    </w:p>
    <w:p w14:paraId="4035111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flash("没有待预览的生成内容，请先执行生成", "warning")</w:t>
      </w:r>
    </w:p>
    <w:p w14:paraId="473622B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redirect(url_for("knowledge_generate"))</w:t>
      </w:r>
    </w:p>
    <w:p w14:paraId="10A9CDEB">
      <w:pPr>
        <w:spacing w:before="0" w:after="0"/>
        <w:ind w:left="432"/>
        <w:rPr>
          <w:rFonts w:hint="eastAsia" w:ascii="等线" w:hAnsi="等线" w:eastAsia="等线" w:cs="等线"/>
          <w:color w:val="auto"/>
        </w:rPr>
      </w:pPr>
    </w:p>
    <w:p w14:paraId="23537B7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data = json.loads(raw)</w:t>
      </w:r>
    </w:p>
    <w:p w14:paraId="68F9477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title = session.get("gen_title", "")</w:t>
      </w:r>
    </w:p>
    <w:p w14:paraId="4FC4A7B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cat_id = session.get("gen_category", 0)</w:t>
      </w:r>
    </w:p>
    <w:p w14:paraId="3F461DCA">
      <w:pPr>
        <w:spacing w:before="0" w:after="0"/>
        <w:ind w:left="432"/>
        <w:rPr>
          <w:rFonts w:hint="eastAsia" w:ascii="等线" w:hAnsi="等线" w:eastAsia="等线" w:cs="等线"/>
          <w:color w:val="auto"/>
        </w:rPr>
      </w:pPr>
    </w:p>
    <w:p w14:paraId="08C6185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request.method == "POST":</w:t>
      </w:r>
    </w:p>
    <w:p w14:paraId="3163CA5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action = request.form.get("action", "save")</w:t>
      </w:r>
    </w:p>
    <w:p w14:paraId="422A99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 = KnowledgeEntry(</w:t>
      </w:r>
    </w:p>
    <w:p w14:paraId="219258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title=request.form.get("title", title),</w:t>
      </w:r>
    </w:p>
    <w:p w14:paraId="58649D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category_id=int(request.form.get("category_id", 0)) or None,</w:t>
      </w:r>
    </w:p>
    <w:p w14:paraId="085497C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summary=request.form.get("summary", ""),</w:t>
      </w:r>
    </w:p>
    <w:p w14:paraId="3028547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definition=request.form.get("definition", ""),</w:t>
      </w:r>
    </w:p>
    <w:p w14:paraId="4FF7E20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etiology=request.form.get("etiology", ""),</w:t>
      </w:r>
    </w:p>
    <w:p w14:paraId="1DD1A3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clinical_manifestation=request.form.get("clinical_manifestation", ""),</w:t>
      </w:r>
    </w:p>
    <w:p w14:paraId="549236B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diagnosis=request.form.get("diagnosis", ""),</w:t>
      </w:r>
    </w:p>
    <w:p w14:paraId="67A0C5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treatment=request.form.get("treatment", ""),</w:t>
      </w:r>
    </w:p>
    <w:p w14:paraId="57D3D1F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prevention=request.form.get("prevention", ""),</w:t>
      </w:r>
    </w:p>
    <w:p w14:paraId="41D434D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references=request.form.get("references", ""),</w:t>
      </w:r>
    </w:p>
    <w:p w14:paraId="01EEAC6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tags=request.form.get("tags", ""),</w:t>
      </w:r>
    </w:p>
    <w:p w14:paraId="16C2A55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source="generated",</w:t>
      </w:r>
    </w:p>
    <w:p w14:paraId="5B5068C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status="draft" if action == "save" else "pending",</w:t>
      </w:r>
    </w:p>
    <w:p w14:paraId="7264664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created_by=g.current_user.id,</w:t>
      </w:r>
    </w:p>
    <w:p w14:paraId="724EEC2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1B89A47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db.session.add(entry)</w:t>
      </w:r>
    </w:p>
    <w:p w14:paraId="6FCB2B8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439718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session.pop("gen_result", None)</w:t>
      </w:r>
    </w:p>
    <w:p w14:paraId="018E421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session.pop("gen_title", None)</w:t>
      </w:r>
    </w:p>
    <w:p w14:paraId="2DDEABD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session.pop("gen_category", None)</w:t>
      </w:r>
    </w:p>
    <w:p w14:paraId="2545E12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log_access(g.current_user, "save", "知识生成", "保存: " + entry.title)</w:t>
      </w:r>
    </w:p>
    <w:p w14:paraId="76EB723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flash("生成内容已保存" + ("并提交审核" if action == "submit" else "为草稿"), "success")</w:t>
      </w:r>
    </w:p>
    <w:p w14:paraId="5136A1C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redirect(url_for("knowledge_list"))</w:t>
      </w:r>
    </w:p>
    <w:p w14:paraId="74271CED">
      <w:pPr>
        <w:spacing w:before="0" w:after="0"/>
        <w:ind w:left="432"/>
        <w:rPr>
          <w:rFonts w:hint="eastAsia" w:ascii="等线" w:hAnsi="等线" w:eastAsia="等线" w:cs="等线"/>
          <w:color w:val="auto"/>
        </w:rPr>
      </w:pPr>
    </w:p>
    <w:p w14:paraId="139D1D3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categories = Category.query.order_by(Category.level, Category.sort_order).all()</w:t>
      </w:r>
    </w:p>
    <w:p w14:paraId="4FE3E2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w:t>
      </w:r>
    </w:p>
    <w:p w14:paraId="3737858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"knowledge/generate_preview.html", data=data, title=title, cat_id=cat_id, categories=categories</w:t>
      </w:r>
    </w:p>
    <w:p w14:paraId="176D989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E493C31">
      <w:pPr>
        <w:spacing w:before="0" w:after="0"/>
        <w:ind w:left="432"/>
        <w:rPr>
          <w:rFonts w:hint="eastAsia" w:ascii="等线" w:hAnsi="等线" w:eastAsia="等线" w:cs="等线"/>
          <w:color w:val="auto"/>
        </w:rPr>
      </w:pPr>
    </w:p>
    <w:p w14:paraId="63614220">
      <w:pPr>
        <w:spacing w:before="0" w:after="0"/>
        <w:ind w:left="432"/>
        <w:rPr>
          <w:rFonts w:hint="eastAsia" w:ascii="等线" w:hAnsi="等线" w:eastAsia="等线" w:cs="等线"/>
          <w:color w:val="auto"/>
        </w:rPr>
      </w:pPr>
    </w:p>
    <w:p w14:paraId="1FC0EC4C">
      <w:pPr>
        <w:spacing w:before="0" w:after="0"/>
        <w:ind w:left="432"/>
        <w:rPr>
          <w:rFonts w:hint="eastAsia" w:ascii="等线" w:hAnsi="等线" w:eastAsia="等线" w:cs="等线"/>
          <w:color w:val="auto"/>
        </w:rPr>
      </w:pPr>
      <w:r>
        <w:rPr>
          <w:rFonts w:hint="eastAsia" w:ascii="等线" w:hAnsi="等线" w:eastAsia="等线" w:cs="等线"/>
          <w:color w:val="auto"/>
          <w:sz w:val="18"/>
        </w:rPr>
        <w:t>def _populate_generate_choices(form: KnowledgeGenerateForm):</w:t>
      </w:r>
    </w:p>
    <w:p w14:paraId="51F5DA6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form.category_id.choices = [(0, "— 请选择 —")] + [</w:t>
      </w:r>
    </w:p>
    <w:p w14:paraId="0DFDA73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(c.id, c.name) for c in Category.query.order_by(Category.level, Category.sort_order).all()</w:t>
      </w:r>
    </w:p>
    <w:p w14:paraId="781821F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DAA469A">
      <w:pPr>
        <w:spacing w:before="0" w:after="0"/>
        <w:ind w:left="432"/>
        <w:rPr>
          <w:rFonts w:hint="eastAsia" w:ascii="等线" w:hAnsi="等线" w:eastAsia="等线" w:cs="等线"/>
          <w:color w:val="auto"/>
        </w:rPr>
      </w:pPr>
    </w:p>
    <w:p w14:paraId="5A9A1B45">
      <w:pPr>
        <w:spacing w:before="0" w:after="0"/>
        <w:ind w:left="432"/>
        <w:rPr>
          <w:rFonts w:hint="eastAsia" w:ascii="等线" w:hAnsi="等线" w:eastAsia="等线" w:cs="等线"/>
          <w:color w:val="auto"/>
        </w:rPr>
      </w:pPr>
    </w:p>
    <w:p w14:paraId="04891323">
      <w:pPr>
        <w:spacing w:before="0" w:after="0"/>
        <w:ind w:left="432"/>
        <w:rPr>
          <w:rFonts w:hint="eastAsia" w:ascii="等线" w:hAnsi="等线" w:eastAsia="等线" w:cs="等线"/>
          <w:color w:val="auto"/>
        </w:rPr>
      </w:pPr>
      <w:r>
        <w:rPr>
          <w:rFonts w:hint="eastAsia" w:ascii="等线" w:hAnsi="等线" w:eastAsia="等线" w:cs="等线"/>
          <w:color w:val="auto"/>
          <w:sz w:val="18"/>
        </w:rPr>
        <w:t># 辅助功能：日志与统计</w:t>
      </w:r>
    </w:p>
    <w:p w14:paraId="14007273">
      <w:pPr>
        <w:spacing w:before="0" w:after="0"/>
        <w:ind w:left="432"/>
        <w:rPr>
          <w:rFonts w:hint="eastAsia" w:ascii="等线" w:hAnsi="等线" w:eastAsia="等线" w:cs="等线"/>
          <w:color w:val="auto"/>
        </w:rPr>
      </w:pPr>
    </w:p>
    <w:p w14:paraId="55AAFFA9">
      <w:pPr>
        <w:spacing w:before="0" w:after="0"/>
        <w:ind w:left="432"/>
        <w:rPr>
          <w:rFonts w:hint="eastAsia" w:ascii="等线" w:hAnsi="等线" w:eastAsia="等线" w:cs="等线"/>
          <w:color w:val="auto"/>
        </w:rPr>
      </w:pPr>
      <w:r>
        <w:rPr>
          <w:rFonts w:hint="eastAsia" w:ascii="等线" w:hAnsi="等线" w:eastAsia="等线" w:cs="等线"/>
          <w:color w:val="auto"/>
          <w:sz w:val="18"/>
        </w:rPr>
        <w:t>def register_auxiliary_routes(app: Flask):</w:t>
      </w:r>
    </w:p>
    <w:p w14:paraId="65E82F4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@app.route("/logs")</w:t>
      </w:r>
    </w:p>
    <w:p w14:paraId="3258E0A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3D3A96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@permission_required("log_view")</w:t>
      </w:r>
    </w:p>
    <w:p w14:paraId="139CBF5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log_list():</w:t>
      </w:r>
    </w:p>
    <w:p w14:paraId="1E5E771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keyword = request.args.get("keyword", "").strip()</w:t>
      </w:r>
    </w:p>
    <w:p w14:paraId="1BF7C11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module = request.args.get("module", "")</w:t>
      </w:r>
    </w:p>
    <w:p w14:paraId="4BE5313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page = request.args.get("page", 1, type=int)</w:t>
      </w:r>
    </w:p>
    <w:p w14:paraId="1FF50BFB">
      <w:pPr>
        <w:spacing w:before="0" w:after="0"/>
        <w:ind w:left="432"/>
        <w:rPr>
          <w:rFonts w:hint="eastAsia" w:ascii="等线" w:hAnsi="等线" w:eastAsia="等线" w:cs="等线"/>
          <w:color w:val="auto"/>
        </w:rPr>
      </w:pPr>
    </w:p>
    <w:p w14:paraId="4DD0704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AccessLog.query</w:t>
      </w:r>
    </w:p>
    <w:p w14:paraId="78FE9CF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keyword:</w:t>
      </w:r>
    </w:p>
    <w:p w14:paraId="1D86C9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query.filter(</w:t>
      </w:r>
    </w:p>
    <w:p w14:paraId="7B4E863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db.or_(AccessLog.username.contains(keyword), AccessLog.target.contains(keyword))</w:t>
      </w:r>
    </w:p>
    <w:p w14:paraId="0FEFDFD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130D76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module:</w:t>
      </w:r>
    </w:p>
    <w:p w14:paraId="3822981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query = query.filter_by(module=module)</w:t>
      </w:r>
    </w:p>
    <w:p w14:paraId="3966963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pagination = query.order_by(AccessLog.id.desc()).paginate(</w:t>
      </w:r>
    </w:p>
    <w:p w14:paraId="41D0098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page=page, per_page=app.config["PER_PAGE"], error_out=False</w:t>
      </w:r>
    </w:p>
    <w:p w14:paraId="65BCDA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167CB22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modules = db.session.query(AccessLog.module).distinct().all()</w:t>
      </w:r>
    </w:p>
    <w:p w14:paraId="742496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w:t>
      </w:r>
    </w:p>
    <w:p w14:paraId="5C48D0B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"auxiliary/logs.html",</w:t>
      </w:r>
    </w:p>
    <w:p w14:paraId="4380C3C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logs=pagination.items, pagination=pagination,</w:t>
      </w:r>
    </w:p>
    <w:p w14:paraId="242A332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keyword=keyword, module=module,</w:t>
      </w:r>
    </w:p>
    <w:p w14:paraId="15CC251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modules=[m[0] for m in modules if m[0]],</w:t>
      </w:r>
    </w:p>
    <w:p w14:paraId="41C621A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113F70C2">
      <w:pPr>
        <w:spacing w:before="0" w:after="0"/>
        <w:ind w:left="432"/>
        <w:rPr>
          <w:rFonts w:hint="eastAsia" w:ascii="等线" w:hAnsi="等线" w:eastAsia="等线" w:cs="等线"/>
          <w:color w:val="auto"/>
        </w:rPr>
      </w:pPr>
    </w:p>
    <w:p w14:paraId="5C77E55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@app.route("/statistics")</w:t>
      </w:r>
    </w:p>
    <w:p w14:paraId="1FE5BEA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@login_required</w:t>
      </w:r>
    </w:p>
    <w:p w14:paraId="317C0EF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@permission_required("stat_view")</w:t>
      </w:r>
    </w:p>
    <w:p w14:paraId="4490E8C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statistics():</w:t>
      </w:r>
    </w:p>
    <w:p w14:paraId="215B8D0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分类统计</w:t>
      </w:r>
    </w:p>
    <w:p w14:paraId="4895ED1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cat_stats = db.session.query(</w:t>
      </w:r>
    </w:p>
    <w:p w14:paraId="6DF8DAC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Category.name, db.func.count(KnowledgeEntry.id)</w:t>
      </w:r>
    </w:p>
    <w:p w14:paraId="713B0F0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).outerjoin(KnowledgeEntry).group_by(Category.id).all()</w:t>
      </w:r>
    </w:p>
    <w:p w14:paraId="4127E94A">
      <w:pPr>
        <w:spacing w:before="0" w:after="0"/>
        <w:ind w:left="432"/>
        <w:rPr>
          <w:rFonts w:hint="eastAsia" w:ascii="等线" w:hAnsi="等线" w:eastAsia="等线" w:cs="等线"/>
          <w:color w:val="auto"/>
        </w:rPr>
      </w:pPr>
    </w:p>
    <w:p w14:paraId="2619607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状态统计</w:t>
      </w:r>
    </w:p>
    <w:p w14:paraId="3614C6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status_stats = db.session.query(</w:t>
      </w:r>
    </w:p>
    <w:p w14:paraId="66E62F8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KnowledgeEntry.status, db.func.count(KnowledgeEntry.id)</w:t>
      </w:r>
    </w:p>
    <w:p w14:paraId="371B757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).group_by(KnowledgeEntry.status).all()</w:t>
      </w:r>
    </w:p>
    <w:p w14:paraId="640682F3">
      <w:pPr>
        <w:spacing w:before="0" w:after="0"/>
        <w:ind w:left="432"/>
        <w:rPr>
          <w:rFonts w:hint="eastAsia" w:ascii="等线" w:hAnsi="等线" w:eastAsia="等线" w:cs="等线"/>
          <w:color w:val="auto"/>
        </w:rPr>
      </w:pPr>
    </w:p>
    <w:p w14:paraId="01C0E24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近7日访问趋势</w:t>
      </w:r>
    </w:p>
    <w:p w14:paraId="5306D1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trend = []</w:t>
      </w:r>
    </w:p>
    <w:p w14:paraId="4E916D7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i in range(6, -1, -1):</w:t>
      </w:r>
    </w:p>
    <w:p w14:paraId="073D952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day = datetime.now().date() - timedelta(days=i)</w:t>
      </w:r>
    </w:p>
    <w:p w14:paraId="106272B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count = AccessLog.query.filter(</w:t>
      </w:r>
    </w:p>
    <w:p w14:paraId="3A6E1E6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db.func.date(AccessLog.created_at) == day</w:t>
      </w:r>
    </w:p>
    <w:p w14:paraId="2354900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).count()</w:t>
      </w:r>
    </w:p>
    <w:p w14:paraId="190209B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trend.append({"date": day.strftime("%m-%d"), "count": count})</w:t>
      </w:r>
    </w:p>
    <w:p w14:paraId="7B9780BB">
      <w:pPr>
        <w:spacing w:before="0" w:after="0"/>
        <w:ind w:left="432"/>
        <w:rPr>
          <w:rFonts w:hint="eastAsia" w:ascii="等线" w:hAnsi="等线" w:eastAsia="等线" w:cs="等线"/>
          <w:color w:val="auto"/>
        </w:rPr>
      </w:pPr>
    </w:p>
    <w:p w14:paraId="730F91A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活跃用户 TOP5</w:t>
      </w:r>
    </w:p>
    <w:p w14:paraId="028561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top_users = db.session.query(</w:t>
      </w:r>
    </w:p>
    <w:p w14:paraId="55AE4F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User.real_name, db.func.count(AccessLog.id)</w:t>
      </w:r>
    </w:p>
    <w:p w14:paraId="4B95BEE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).join(AccessLog, AccessLog.user_id == User.id).group_by(User.id).order_by(</w:t>
      </w:r>
    </w:p>
    <w:p w14:paraId="268CBC2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db.func.count(AccessLog.id).desc()</w:t>
      </w:r>
    </w:p>
    <w:p w14:paraId="26CEE51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).limit(5).all()</w:t>
      </w:r>
    </w:p>
    <w:p w14:paraId="50DBDCF6">
      <w:pPr>
        <w:spacing w:before="0" w:after="0"/>
        <w:ind w:left="432"/>
        <w:rPr>
          <w:rFonts w:hint="eastAsia" w:ascii="等线" w:hAnsi="等线" w:eastAsia="等线" w:cs="等线"/>
          <w:color w:val="auto"/>
        </w:rPr>
      </w:pPr>
    </w:p>
    <w:p w14:paraId="1A7CD16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知识检索排名统计（按分类统计搜索次数，按知识条目统计查看次数）</w:t>
      </w:r>
    </w:p>
    <w:p w14:paraId="1839B7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search_stats = db.session.query(</w:t>
      </w:r>
    </w:p>
    <w:p w14:paraId="024D93D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AccessLog.detail, db.func.count(AccessLog.id)</w:t>
      </w:r>
    </w:p>
    <w:p w14:paraId="458E5EB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).filter(</w:t>
      </w:r>
    </w:p>
    <w:p w14:paraId="725A388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AccessLog.module == "知识检索",</w:t>
      </w:r>
    </w:p>
    <w:p w14:paraId="7F5CAFE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AccessLog.action == "search"</w:t>
      </w:r>
    </w:p>
    <w:p w14:paraId="11ADD8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).group_by(AccessLog.detail).order_by(</w:t>
      </w:r>
    </w:p>
    <w:p w14:paraId="2C03257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db.func.count(AccessLog.id).desc()</w:t>
      </w:r>
    </w:p>
    <w:p w14:paraId="590F9F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).limit(20).all()</w:t>
      </w:r>
    </w:p>
    <w:p w14:paraId="03E6185A">
      <w:pPr>
        <w:spacing w:before="0" w:after="0"/>
        <w:ind w:left="432"/>
        <w:rPr>
          <w:rFonts w:hint="eastAsia" w:ascii="等线" w:hAnsi="等线" w:eastAsia="等线" w:cs="等线"/>
          <w:color w:val="auto"/>
        </w:rPr>
      </w:pPr>
    </w:p>
    <w:p w14:paraId="7FA8E36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view_stats = db.session.query(</w:t>
      </w:r>
    </w:p>
    <w:p w14:paraId="1675089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AccessLog.target, db.func.count(AccessLog.id)</w:t>
      </w:r>
    </w:p>
    <w:p w14:paraId="475DF65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).filter(</w:t>
      </w:r>
    </w:p>
    <w:p w14:paraId="4250A0C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AccessLog.module == "知识查阅",</w:t>
      </w:r>
    </w:p>
    <w:p w14:paraId="3636F00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AccessLog.action == "view"</w:t>
      </w:r>
    </w:p>
    <w:p w14:paraId="7506C4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).group_by(AccessLog.target).order_by(</w:t>
      </w:r>
    </w:p>
    <w:p w14:paraId="33F7E22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db.func.count(AccessLog.id).desc()</w:t>
      </w:r>
    </w:p>
    <w:p w14:paraId="6FD6036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).limit(20).all()</w:t>
      </w:r>
    </w:p>
    <w:p w14:paraId="0CD4C01B">
      <w:pPr>
        <w:spacing w:before="0" w:after="0"/>
        <w:ind w:left="432"/>
        <w:rPr>
          <w:rFonts w:hint="eastAsia" w:ascii="等线" w:hAnsi="等线" w:eastAsia="等线" w:cs="等线"/>
          <w:color w:val="auto"/>
        </w:rPr>
      </w:pPr>
    </w:p>
    <w:p w14:paraId="0CF773A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category_search_stats = []</w:t>
      </w:r>
    </w:p>
    <w:p w14:paraId="3C09CF2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categories = Category.query.order_by(Category.level, Category.sort_order).all()</w:t>
      </w:r>
    </w:p>
    <w:p w14:paraId="69E34BD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cat in categories:</w:t>
      </w:r>
    </w:p>
    <w:p w14:paraId="1EB838C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cat.level == 1:</w:t>
      </w:r>
    </w:p>
    <w:p w14:paraId="52B6AF6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children = [c for c in categories if c.parent_id == cat.id]</w:t>
      </w:r>
    </w:p>
    <w:p w14:paraId="0E20427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cat_search_count = AccessLog.query.filter(</w:t>
      </w:r>
    </w:p>
    <w:p w14:paraId="379CF8C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AccessLog.module == "知识检索",</w:t>
      </w:r>
    </w:p>
    <w:p w14:paraId="16B27D3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AccessLog.action == "search",</w:t>
      </w:r>
    </w:p>
    <w:p w14:paraId="3011C45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AccessLog.detail.contains(cat.name)</w:t>
      </w:r>
    </w:p>
    <w:p w14:paraId="0F702C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).count()</w:t>
      </w:r>
    </w:p>
    <w:p w14:paraId="10438C4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child_stats = []</w:t>
      </w:r>
    </w:p>
    <w:p w14:paraId="2A8D1CC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child in children:</w:t>
      </w:r>
    </w:p>
    <w:p w14:paraId="58A8CE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child_count = AccessLog.query.filter(</w:t>
      </w:r>
    </w:p>
    <w:p w14:paraId="3A4AD11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AccessLog.module == "知识检索",</w:t>
      </w:r>
    </w:p>
    <w:p w14:paraId="00E00B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AccessLog.action == "search",</w:t>
      </w:r>
    </w:p>
    <w:p w14:paraId="06618F3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AccessLog.detail.contains(child.name)</w:t>
      </w:r>
    </w:p>
    <w:p w14:paraId="6D14FC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).count()</w:t>
      </w:r>
    </w:p>
    <w:p w14:paraId="113EEC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child_stats.append({</w:t>
      </w:r>
    </w:p>
    <w:p w14:paraId="6F711F3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child.id,</w:t>
      </w:r>
    </w:p>
    <w:p w14:paraId="55A1550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child.name,</w:t>
      </w:r>
    </w:p>
    <w:p w14:paraId="2693FA8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"count": child_count,</w:t>
      </w:r>
    </w:p>
    <w:p w14:paraId="2CC460D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1CF128F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category_search_stats.append({</w:t>
      </w:r>
    </w:p>
    <w:p w14:paraId="552308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cat.id,</w:t>
      </w:r>
    </w:p>
    <w:p w14:paraId="1EEAF7C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cat.name,</w:t>
      </w:r>
    </w:p>
    <w:p w14:paraId="49B302D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"count": cat_search_count,</w:t>
      </w:r>
    </w:p>
    <w:p w14:paraId="566582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"children": child_stats,</w:t>
      </w:r>
    </w:p>
    <w:p w14:paraId="177E06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235CD0F3">
      <w:pPr>
        <w:spacing w:before="0" w:after="0"/>
        <w:ind w:left="432"/>
        <w:rPr>
          <w:rFonts w:hint="eastAsia" w:ascii="等线" w:hAnsi="等线" w:eastAsia="等线" w:cs="等线"/>
          <w:color w:val="auto"/>
        </w:rPr>
      </w:pPr>
    </w:p>
    <w:p w14:paraId="6EB3D5C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render_template(</w:t>
      </w:r>
    </w:p>
    <w:p w14:paraId="0038A5E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"auxiliary/statistics.html",</w:t>
      </w:r>
    </w:p>
    <w:p w14:paraId="609433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cat_stats=cat_stats, status_stats=status_stats,</w:t>
      </w:r>
    </w:p>
    <w:p w14:paraId="41EE09E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trend=trend, top_users=top_users,</w:t>
      </w:r>
    </w:p>
    <w:p w14:paraId="0766F50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search_stats=search_stats,</w:t>
      </w:r>
    </w:p>
    <w:p w14:paraId="49AE04B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view_stats=view_stats,</w:t>
      </w:r>
    </w:p>
    <w:p w14:paraId="736A40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category_search_stats=category_search_stats,</w:t>
      </w:r>
    </w:p>
    <w:p w14:paraId="71A05E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1E619880">
      <w:pPr>
        <w:spacing w:before="0" w:after="0"/>
        <w:ind w:left="432"/>
        <w:rPr>
          <w:rFonts w:hint="eastAsia" w:ascii="等线" w:hAnsi="等线" w:eastAsia="等线" w:cs="等线"/>
          <w:color w:val="auto"/>
        </w:rPr>
      </w:pPr>
    </w:p>
    <w:p w14:paraId="097E3EAF">
      <w:pPr>
        <w:spacing w:before="0" w:after="0"/>
        <w:ind w:left="432"/>
        <w:rPr>
          <w:rFonts w:hint="eastAsia" w:ascii="等线" w:hAnsi="等线" w:eastAsia="等线" w:cs="等线"/>
          <w:color w:val="auto"/>
        </w:rPr>
      </w:pPr>
    </w:p>
    <w:p w14:paraId="06210979">
      <w:pPr>
        <w:spacing w:before="0" w:after="0"/>
        <w:ind w:left="432"/>
        <w:rPr>
          <w:rFonts w:hint="eastAsia" w:ascii="等线" w:hAnsi="等线" w:eastAsia="等线" w:cs="等线"/>
          <w:color w:val="auto"/>
        </w:rPr>
      </w:pPr>
      <w:r>
        <w:rPr>
          <w:rFonts w:hint="eastAsia" w:ascii="等线" w:hAnsi="等线" w:eastAsia="等线" w:cs="等线"/>
          <w:color w:val="auto"/>
          <w:sz w:val="18"/>
        </w:rPr>
        <w:t># 模板辅助函数</w:t>
      </w:r>
    </w:p>
    <w:p w14:paraId="1726C7AA">
      <w:pPr>
        <w:spacing w:before="0" w:after="0"/>
        <w:ind w:left="432"/>
        <w:rPr>
          <w:rFonts w:hint="eastAsia" w:ascii="等线" w:hAnsi="等线" w:eastAsia="等线" w:cs="等线"/>
          <w:color w:val="auto"/>
        </w:rPr>
      </w:pPr>
    </w:p>
    <w:p w14:paraId="303A666D">
      <w:pPr>
        <w:spacing w:before="0" w:after="0"/>
        <w:ind w:left="432"/>
        <w:rPr>
          <w:rFonts w:hint="eastAsia" w:ascii="等线" w:hAnsi="等线" w:eastAsia="等线" w:cs="等线"/>
          <w:color w:val="auto"/>
        </w:rPr>
      </w:pPr>
      <w:r>
        <w:rPr>
          <w:rFonts w:hint="eastAsia" w:ascii="等线" w:hAnsi="等线" w:eastAsia="等线" w:cs="等线"/>
          <w:color w:val="auto"/>
          <w:sz w:val="18"/>
        </w:rPr>
        <w:t>def register_template_helpers(app: Flask):</w:t>
      </w:r>
    </w:p>
    <w:p w14:paraId="71B7906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@app.template_filter("fmt_date")</w:t>
      </w:r>
    </w:p>
    <w:p w14:paraId="782F08E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fmt_date(value):</w:t>
      </w:r>
    </w:p>
    <w:p w14:paraId="4FEEFB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value:</w:t>
      </w:r>
    </w:p>
    <w:p w14:paraId="1659FAD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w:t>
      </w:r>
    </w:p>
    <w:p w14:paraId="70731FD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isinstance(value, str):</w:t>
      </w:r>
    </w:p>
    <w:p w14:paraId="2E0EE9D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value</w:t>
      </w:r>
    </w:p>
    <w:p w14:paraId="2EDD39A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value.strftime("%Y-%m-%d %H:%M")</w:t>
      </w:r>
    </w:p>
    <w:p w14:paraId="4D352BD4">
      <w:pPr>
        <w:spacing w:before="0" w:after="0"/>
        <w:ind w:left="432"/>
        <w:rPr>
          <w:rFonts w:hint="eastAsia" w:ascii="等线" w:hAnsi="等线" w:eastAsia="等线" w:cs="等线"/>
          <w:color w:val="auto"/>
        </w:rPr>
      </w:pPr>
    </w:p>
    <w:p w14:paraId="1F58DC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@app.template_filter("status_label")</w:t>
      </w:r>
    </w:p>
    <w:p w14:paraId="56F79E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 status_label(value):</w:t>
      </w:r>
    </w:p>
    <w:p w14:paraId="49C7A91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mapping = {</w:t>
      </w:r>
    </w:p>
    <w:p w14:paraId="69EF812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"draft": "草稿",</w:t>
      </w:r>
    </w:p>
    <w:p w14:paraId="500204D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"pending": "待审核",</w:t>
      </w:r>
    </w:p>
    <w:p w14:paraId="24B44C9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"published": "已发布",</w:t>
      </w:r>
    </w:p>
    <w:p w14:paraId="45BE4FC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"rejected": "已驳回",</w:t>
      </w:r>
    </w:p>
    <w:p w14:paraId="5BB1101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2A98D4C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mapping.get(value, value)</w:t>
      </w:r>
    </w:p>
    <w:p w14:paraId="57137FE0">
      <w:pPr>
        <w:spacing w:before="0" w:after="0"/>
        <w:ind w:left="432"/>
        <w:rPr>
          <w:rFonts w:hint="eastAsia" w:ascii="等线" w:hAnsi="等线" w:eastAsia="等线" w:cs="等线"/>
          <w:color w:val="auto"/>
        </w:rPr>
      </w:pPr>
    </w:p>
    <w:p w14:paraId="700A4DBF">
      <w:pPr>
        <w:spacing w:before="0" w:after="0"/>
        <w:ind w:left="432"/>
        <w:rPr>
          <w:rFonts w:hint="eastAsia" w:ascii="等线" w:hAnsi="等线" w:eastAsia="等线" w:cs="等线"/>
          <w:color w:val="auto"/>
        </w:rPr>
      </w:pPr>
    </w:p>
    <w:p w14:paraId="084650D7">
      <w:pPr>
        <w:spacing w:before="0" w:after="0"/>
        <w:ind w:left="432"/>
        <w:rPr>
          <w:rFonts w:hint="eastAsia" w:ascii="等线" w:hAnsi="等线" w:eastAsia="等线" w:cs="等线"/>
          <w:color w:val="auto"/>
        </w:rPr>
      </w:pPr>
      <w:r>
        <w:rPr>
          <w:rFonts w:hint="eastAsia" w:ascii="等线" w:hAnsi="等线" w:eastAsia="等线" w:cs="等线"/>
          <w:color w:val="auto"/>
          <w:sz w:val="18"/>
        </w:rPr>
        <w:t># 初始化默认数据</w:t>
      </w:r>
    </w:p>
    <w:p w14:paraId="37CF65E5">
      <w:pPr>
        <w:spacing w:before="0" w:after="0"/>
        <w:ind w:left="432"/>
        <w:rPr>
          <w:rFonts w:hint="eastAsia" w:ascii="等线" w:hAnsi="等线" w:eastAsia="等线" w:cs="等线"/>
          <w:color w:val="auto"/>
        </w:rPr>
      </w:pPr>
    </w:p>
    <w:p w14:paraId="16BD0F5D">
      <w:pPr>
        <w:spacing w:before="0" w:after="0"/>
        <w:ind w:left="432"/>
        <w:rPr>
          <w:rFonts w:hint="eastAsia" w:ascii="等线" w:hAnsi="等线" w:eastAsia="等线" w:cs="等线"/>
          <w:color w:val="auto"/>
        </w:rPr>
      </w:pPr>
      <w:r>
        <w:rPr>
          <w:rFonts w:hint="eastAsia" w:ascii="等线" w:hAnsi="等线" w:eastAsia="等线" w:cs="等线"/>
          <w:color w:val="auto"/>
          <w:sz w:val="18"/>
        </w:rPr>
        <w:t>def seed_default_data(app: Flask):</w:t>
      </w:r>
    </w:p>
    <w:p w14:paraId="03240DA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"""首次启动时写入默认管理员、角色、科室与分类"""</w:t>
      </w:r>
    </w:p>
    <w:p w14:paraId="0F23D7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Role.query.count() == 0:</w:t>
      </w:r>
    </w:p>
    <w:p w14:paraId="35B6677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admin_role = Role(</w:t>
      </w:r>
    </w:p>
    <w:p w14:paraId="6269B6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name="系统管理员", code="admin",</w:t>
      </w:r>
    </w:p>
    <w:p w14:paraId="706D53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permissions=",".join([</w:t>
      </w:r>
    </w:p>
    <w:p w14:paraId="2A3C0FE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"user_manage", "dept_manage", "role_manage",</w:t>
      </w:r>
    </w:p>
    <w:p w14:paraId="6F37FB5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"knowledge_create", "knowledge_edit", "knowledge_review",</w:t>
      </w:r>
    </w:p>
    <w:p w14:paraId="5B27742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"knowledge_generate", "category_manage", "log_view", "stat_view", "model_config",</w:t>
      </w:r>
    </w:p>
    <w:p w14:paraId="3226AE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EF1571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remark="拥有全部权限",</w:t>
      </w:r>
    </w:p>
    <w:p w14:paraId="1FC716E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A0FBA3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editor_role = Role(</w:t>
      </w:r>
    </w:p>
    <w:p w14:paraId="193E88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name="知识编辑", code="editor",</w:t>
      </w:r>
    </w:p>
    <w:p w14:paraId="1C6CF85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permissions="knowledge_create,knowledge_edit,knowledge_generate,category_manage",</w:t>
      </w:r>
    </w:p>
    <w:p w14:paraId="570590A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remark="知识录入与编辑",</w:t>
      </w:r>
    </w:p>
    <w:p w14:paraId="3E28B2A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D1284A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reviewer_role = Role(</w:t>
      </w:r>
    </w:p>
    <w:p w14:paraId="1AA76A6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name="审核员", code="reviewer",</w:t>
      </w:r>
    </w:p>
    <w:p w14:paraId="12E94F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permissions="knowledge_review,stat_view,log_view",</w:t>
      </w:r>
    </w:p>
    <w:p w14:paraId="0DF1D23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remark="知识审核",</w:t>
      </w:r>
    </w:p>
    <w:p w14:paraId="486C0A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D2DA8D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db.session.add_all([admin_role, editor_role, reviewer_role])</w:t>
      </w:r>
    </w:p>
    <w:p w14:paraId="528F402A">
      <w:pPr>
        <w:spacing w:before="0" w:after="0"/>
        <w:ind w:left="432"/>
        <w:rPr>
          <w:rFonts w:hint="eastAsia" w:ascii="等线" w:hAnsi="等线" w:eastAsia="等线" w:cs="等线"/>
          <w:color w:val="auto"/>
        </w:rPr>
      </w:pPr>
    </w:p>
    <w:p w14:paraId="65E8542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Department.query.count() == 0:</w:t>
      </w:r>
    </w:p>
    <w:p w14:paraId="354A68D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depts = [</w:t>
      </w:r>
    </w:p>
    <w:p w14:paraId="44DA580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Department(name="医务部", code="MED", sort_order=1),</w:t>
      </w:r>
    </w:p>
    <w:p w14:paraId="4BFD011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Department(name="内科", code="INT", sort_order=2),</w:t>
      </w:r>
    </w:p>
    <w:p w14:paraId="383271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Department(name="外科", code="SUR", sort_order=3),</w:t>
      </w:r>
    </w:p>
    <w:p w14:paraId="0574C63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Department(name="急诊科", code="EMG", sort_order=4),</w:t>
      </w:r>
    </w:p>
    <w:p w14:paraId="5305D48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Department(name="药剂科", code="PHA", sort_order=5),</w:t>
      </w:r>
    </w:p>
    <w:p w14:paraId="0A27BBF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14743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db.session.add_all(depts)</w:t>
      </w:r>
    </w:p>
    <w:p w14:paraId="1230634C">
      <w:pPr>
        <w:spacing w:before="0" w:after="0"/>
        <w:ind w:left="432"/>
        <w:rPr>
          <w:rFonts w:hint="eastAsia" w:ascii="等线" w:hAnsi="等线" w:eastAsia="等线" w:cs="等线"/>
          <w:color w:val="auto"/>
        </w:rPr>
      </w:pPr>
    </w:p>
    <w:p w14:paraId="7867CD6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User.query.count() == 0:</w:t>
      </w:r>
    </w:p>
    <w:p w14:paraId="2809AD8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admin = User(</w:t>
      </w:r>
    </w:p>
    <w:p w14:paraId="4309A60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username="admin", real_name="系统管理员",</w:t>
      </w:r>
    </w:p>
    <w:p w14:paraId="58CEB95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email="admin@mks.local", phone="13800000000",</w:t>
      </w:r>
    </w:p>
    <w:p w14:paraId="6E1A755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department_id=1, role_id=1, status="active",</w:t>
      </w:r>
    </w:p>
    <w:p w14:paraId="6309AEA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DB383B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admin.set_password("admin123")</w:t>
      </w:r>
    </w:p>
    <w:p w14:paraId="71C987C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db.session.add(admin)</w:t>
      </w:r>
    </w:p>
    <w:p w14:paraId="26C45876">
      <w:pPr>
        <w:spacing w:before="0" w:after="0"/>
        <w:ind w:left="432"/>
        <w:rPr>
          <w:rFonts w:hint="eastAsia" w:ascii="等线" w:hAnsi="等线" w:eastAsia="等线" w:cs="等线"/>
          <w:color w:val="auto"/>
        </w:rPr>
      </w:pPr>
    </w:p>
    <w:p w14:paraId="27AAE0D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Category.query.count() == 0:</w:t>
      </w:r>
    </w:p>
    <w:p w14:paraId="658C03B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cats = [</w:t>
      </w:r>
    </w:p>
    <w:p w14:paraId="4D48A32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Category(name="疾病", code="DISEASE", level=1, sort_order=1, description="疾病相关知识"),</w:t>
      </w:r>
    </w:p>
    <w:p w14:paraId="02ECCAC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Category(name="药品", code="MEDICINE", level=1, sort_order=2, description="药品相关知识"),</w:t>
      </w:r>
    </w:p>
    <w:p w14:paraId="314A79A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Category(name="检查", code="EXAM", level=1, sort_order=3, description="检查相关知识"),</w:t>
      </w:r>
    </w:p>
    <w:p w14:paraId="1509A52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Category(name="检验", code="LAB", level=1, sort_order=4, description="检验相关知识"),</w:t>
      </w:r>
    </w:p>
    <w:p w14:paraId="04B3822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Category(name="手术", code="SURGERY", level=1, sort_order=5, description="手术相关知识"),</w:t>
      </w:r>
    </w:p>
    <w:p w14:paraId="77A7744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Category(name="麻醉", code="ANESTHESIA", level=1, sort_order=6, description="麻醉相关知识"),</w:t>
      </w:r>
    </w:p>
    <w:p w14:paraId="0405A58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Category(name="健康宣教", code="HEALTH_EDU", level=1, sort_order=7, description="健康宣教知识"),</w:t>
      </w:r>
    </w:p>
    <w:p w14:paraId="1DE917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454D46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db.session.add_all(cats)</w:t>
      </w:r>
    </w:p>
    <w:p w14:paraId="1840B599">
      <w:pPr>
        <w:spacing w:before="0" w:after="0"/>
        <w:ind w:left="432"/>
        <w:rPr>
          <w:rFonts w:hint="eastAsia" w:ascii="等线" w:hAnsi="等线" w:eastAsia="等线" w:cs="等线"/>
          <w:color w:val="auto"/>
        </w:rPr>
      </w:pPr>
    </w:p>
    <w:p w14:paraId="5DD746A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47D0C859">
      <w:pPr>
        <w:spacing w:before="0" w:after="0"/>
        <w:ind w:left="432"/>
        <w:rPr>
          <w:rFonts w:hint="eastAsia" w:ascii="等线" w:hAnsi="等线" w:eastAsia="等线" w:cs="等线"/>
          <w:color w:val="auto"/>
        </w:rPr>
      </w:pPr>
    </w:p>
    <w:p w14:paraId="29290B6A">
      <w:pPr>
        <w:spacing w:before="0" w:after="0"/>
        <w:ind w:left="432"/>
        <w:rPr>
          <w:rFonts w:hint="eastAsia" w:ascii="等线" w:hAnsi="等线" w:eastAsia="等线" w:cs="等线"/>
          <w:color w:val="auto"/>
        </w:rPr>
      </w:pPr>
    </w:p>
    <w:p w14:paraId="1609EA0B">
      <w:pPr>
        <w:spacing w:before="0" w:after="0"/>
        <w:ind w:left="432"/>
        <w:rPr>
          <w:rFonts w:hint="eastAsia" w:ascii="等线" w:hAnsi="等线" w:eastAsia="等线" w:cs="等线"/>
          <w:color w:val="auto"/>
        </w:rPr>
      </w:pPr>
      <w:r>
        <w:rPr>
          <w:rFonts w:hint="eastAsia" w:ascii="等线" w:hAnsi="等线" w:eastAsia="等线" w:cs="等线"/>
          <w:color w:val="auto"/>
          <w:sz w:val="18"/>
        </w:rPr>
        <w:t># 启动入口</w:t>
      </w:r>
    </w:p>
    <w:p w14:paraId="3880705E">
      <w:pPr>
        <w:spacing w:before="0" w:after="0"/>
        <w:ind w:left="432"/>
        <w:rPr>
          <w:rFonts w:hint="eastAsia" w:ascii="等线" w:hAnsi="等线" w:eastAsia="等线" w:cs="等线"/>
          <w:color w:val="auto"/>
        </w:rPr>
      </w:pPr>
    </w:p>
    <w:p w14:paraId="2B8E2D0E">
      <w:pPr>
        <w:spacing w:before="0" w:after="0"/>
        <w:ind w:left="432"/>
        <w:rPr>
          <w:rFonts w:hint="eastAsia" w:ascii="等线" w:hAnsi="等线" w:eastAsia="等线" w:cs="等线"/>
          <w:color w:val="auto"/>
        </w:rPr>
      </w:pPr>
      <w:r>
        <w:rPr>
          <w:rFonts w:hint="eastAsia" w:ascii="等线" w:hAnsi="等线" w:eastAsia="等线" w:cs="等线"/>
          <w:color w:val="auto"/>
          <w:sz w:val="18"/>
        </w:rPr>
        <w:t>app = create_app(os.environ.get("MKS_ENV", "development"))</w:t>
      </w:r>
    </w:p>
    <w:p w14:paraId="1A29F138">
      <w:pPr>
        <w:spacing w:before="0" w:after="0"/>
        <w:ind w:left="432"/>
        <w:rPr>
          <w:rFonts w:hint="eastAsia" w:ascii="等线" w:hAnsi="等线" w:eastAsia="等线" w:cs="等线"/>
          <w:color w:val="auto"/>
        </w:rPr>
      </w:pPr>
    </w:p>
    <w:p w14:paraId="0A113D9F">
      <w:pPr>
        <w:spacing w:before="0" w:after="0"/>
        <w:ind w:left="432"/>
        <w:rPr>
          <w:rFonts w:hint="eastAsia" w:ascii="等线" w:hAnsi="等线" w:eastAsia="等线" w:cs="等线"/>
          <w:color w:val="auto"/>
        </w:rPr>
      </w:pPr>
      <w:r>
        <w:rPr>
          <w:rFonts w:hint="eastAsia" w:ascii="等线" w:hAnsi="等线" w:eastAsia="等线" w:cs="等线"/>
          <w:color w:val="auto"/>
          <w:sz w:val="18"/>
        </w:rPr>
        <w:t>if __name__ == "__main__":</w:t>
      </w:r>
    </w:p>
    <w:p w14:paraId="7A69578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app.run(host="0.0.0.0", port=5001)</w:t>
      </w:r>
    </w:p>
    <w:p w14:paraId="23408CE1">
      <w:pPr>
        <w:spacing w:before="0" w:after="0"/>
        <w:ind w:left="432"/>
        <w:rPr>
          <w:rFonts w:hint="eastAsia" w:ascii="等线" w:hAnsi="等线" w:eastAsia="等线" w:cs="等线"/>
          <w:color w:val="auto"/>
        </w:rPr>
      </w:pPr>
    </w:p>
    <w:p w14:paraId="3AC1AF96">
      <w:pPr>
        <w:pStyle w:val="4"/>
        <w:rPr>
          <w:rFonts w:hint="eastAsia" w:ascii="等线" w:hAnsi="等线" w:eastAsia="等线" w:cs="等线"/>
          <w:color w:val="auto"/>
        </w:rPr>
      </w:pPr>
      <w:r>
        <w:rPr>
          <w:rFonts w:hint="eastAsia" w:ascii="等线" w:hAnsi="等线" w:eastAsia="等线" w:cs="等线"/>
          <w:color w:val="auto"/>
        </w:rPr>
        <w:t>2.6 utils/__init__.py</w:t>
      </w:r>
    </w:p>
    <w:p w14:paraId="385BD0C0">
      <w:pPr>
        <w:rPr>
          <w:rFonts w:hint="eastAsia" w:ascii="等线" w:hAnsi="等线" w:eastAsia="等线" w:cs="等线"/>
          <w:color w:val="auto"/>
        </w:rPr>
      </w:pPr>
      <w:r>
        <w:rPr>
          <w:rFonts w:hint="eastAsia" w:ascii="等线" w:hAnsi="等线" w:eastAsia="等线" w:cs="等线"/>
          <w:color w:val="auto"/>
        </w:rPr>
        <w:t>[Python]</w:t>
      </w:r>
    </w:p>
    <w:p w14:paraId="5C852633">
      <w:pPr>
        <w:spacing w:before="0" w:after="0"/>
        <w:ind w:left="432"/>
        <w:rPr>
          <w:rFonts w:hint="eastAsia" w:ascii="等线" w:hAnsi="等线" w:eastAsia="等线" w:cs="等线"/>
          <w:color w:val="auto"/>
        </w:rPr>
      </w:pPr>
      <w:r>
        <w:rPr>
          <w:rFonts w:hint="eastAsia" w:ascii="等线" w:hAnsi="等线" w:eastAsia="等线" w:cs="等线"/>
          <w:color w:val="auto"/>
          <w:sz w:val="18"/>
        </w:rPr>
        <w:t># -*- coding: utf-8 -*-</w:t>
      </w:r>
    </w:p>
    <w:p w14:paraId="534DCD66">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6C6E2E1B">
      <w:pPr>
        <w:spacing w:before="0" w:after="0"/>
        <w:ind w:left="432"/>
        <w:rPr>
          <w:rFonts w:hint="eastAsia" w:ascii="等线" w:hAnsi="等线" w:eastAsia="等线" w:cs="等线"/>
          <w:color w:val="auto"/>
        </w:rPr>
      </w:pPr>
      <w:r>
        <w:rPr>
          <w:rFonts w:hint="eastAsia" w:ascii="等线" w:hAnsi="等线" w:eastAsia="等线" w:cs="等线"/>
          <w:color w:val="auto"/>
          <w:sz w:val="18"/>
        </w:rPr>
        <w:t>医学知识库系统 - 操作日志工具</w:t>
      </w:r>
    </w:p>
    <w:p w14:paraId="034AD1DD">
      <w:pPr>
        <w:spacing w:before="0" w:after="0"/>
        <w:ind w:left="432"/>
        <w:rPr>
          <w:rFonts w:hint="eastAsia" w:ascii="等线" w:hAnsi="等线" w:eastAsia="等线" w:cs="等线"/>
          <w:color w:val="auto"/>
        </w:rPr>
      </w:pPr>
      <w:r>
        <w:rPr>
          <w:rFonts w:hint="eastAsia" w:ascii="等线" w:hAnsi="等线" w:eastAsia="等线" w:cs="等线"/>
          <w:color w:val="auto"/>
          <w:sz w:val="18"/>
        </w:rPr>
        <w:t>统一封装访问日志写入逻辑</w:t>
      </w:r>
    </w:p>
    <w:p w14:paraId="49AE5A1E">
      <w:pPr>
        <w:spacing w:before="0" w:after="0"/>
        <w:ind w:left="432"/>
        <w:rPr>
          <w:rFonts w:hint="eastAsia" w:ascii="等线" w:hAnsi="等线" w:eastAsia="等线" w:cs="等线"/>
          <w:color w:val="auto"/>
        </w:rPr>
      </w:pPr>
      <w:r>
        <w:rPr>
          <w:rFonts w:hint="eastAsia" w:ascii="等线" w:hAnsi="等线" w:eastAsia="等线" w:cs="等线"/>
          <w:color w:val="auto"/>
          <w:sz w:val="18"/>
        </w:rPr>
        <w:t>作者：陈的斌</w:t>
      </w:r>
    </w:p>
    <w:p w14:paraId="1F9F8E09">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7E23EA96">
      <w:pPr>
        <w:spacing w:before="0" w:after="0"/>
        <w:ind w:left="432"/>
        <w:rPr>
          <w:rFonts w:hint="eastAsia" w:ascii="等线" w:hAnsi="等线" w:eastAsia="等线" w:cs="等线"/>
          <w:color w:val="auto"/>
        </w:rPr>
      </w:pPr>
    </w:p>
    <w:p w14:paraId="26AB64CA">
      <w:pPr>
        <w:spacing w:before="0" w:after="0"/>
        <w:ind w:left="432"/>
        <w:rPr>
          <w:rFonts w:hint="eastAsia" w:ascii="等线" w:hAnsi="等线" w:eastAsia="等线" w:cs="等线"/>
          <w:color w:val="auto"/>
        </w:rPr>
      </w:pPr>
      <w:r>
        <w:rPr>
          <w:rFonts w:hint="eastAsia" w:ascii="等线" w:hAnsi="等线" w:eastAsia="等线" w:cs="等线"/>
          <w:color w:val="auto"/>
          <w:sz w:val="18"/>
        </w:rPr>
        <w:t>from flask import request, has_request_context</w:t>
      </w:r>
    </w:p>
    <w:p w14:paraId="0CBED51F">
      <w:pPr>
        <w:spacing w:before="0" w:after="0"/>
        <w:ind w:left="432"/>
        <w:rPr>
          <w:rFonts w:hint="eastAsia" w:ascii="等线" w:hAnsi="等线" w:eastAsia="等线" w:cs="等线"/>
          <w:color w:val="auto"/>
        </w:rPr>
      </w:pPr>
      <w:r>
        <w:rPr>
          <w:rFonts w:hint="eastAsia" w:ascii="等线" w:hAnsi="等线" w:eastAsia="等线" w:cs="等线"/>
          <w:color w:val="auto"/>
          <w:sz w:val="18"/>
        </w:rPr>
        <w:t>from models import AccessLog, db</w:t>
      </w:r>
    </w:p>
    <w:p w14:paraId="4893D885">
      <w:pPr>
        <w:spacing w:before="0" w:after="0"/>
        <w:ind w:left="432"/>
        <w:rPr>
          <w:rFonts w:hint="eastAsia" w:ascii="等线" w:hAnsi="等线" w:eastAsia="等线" w:cs="等线"/>
          <w:color w:val="auto"/>
        </w:rPr>
      </w:pPr>
    </w:p>
    <w:p w14:paraId="4EF1F7C0">
      <w:pPr>
        <w:spacing w:before="0" w:after="0"/>
        <w:ind w:left="432"/>
        <w:rPr>
          <w:rFonts w:hint="eastAsia" w:ascii="等线" w:hAnsi="等线" w:eastAsia="等线" w:cs="等线"/>
          <w:color w:val="auto"/>
        </w:rPr>
      </w:pPr>
    </w:p>
    <w:p w14:paraId="5CF7433E">
      <w:pPr>
        <w:spacing w:before="0" w:after="0"/>
        <w:ind w:left="432"/>
        <w:rPr>
          <w:rFonts w:hint="eastAsia" w:ascii="等线" w:hAnsi="等线" w:eastAsia="等线" w:cs="等线"/>
          <w:color w:val="auto"/>
        </w:rPr>
      </w:pPr>
      <w:r>
        <w:rPr>
          <w:rFonts w:hint="eastAsia" w:ascii="等线" w:hAnsi="等线" w:eastAsia="等线" w:cs="等线"/>
          <w:color w:val="auto"/>
          <w:sz w:val="18"/>
        </w:rPr>
        <w:t>def log_access(user, action: str, module: str, target: str = "", detail: str = ""):</w:t>
      </w:r>
    </w:p>
    <w:p w14:paraId="4B35C9A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"""记录一条用户操作日志</w:t>
      </w:r>
    </w:p>
    <w:p w14:paraId="38599922">
      <w:pPr>
        <w:spacing w:before="0" w:after="0"/>
        <w:ind w:left="432"/>
        <w:rPr>
          <w:rFonts w:hint="eastAsia" w:ascii="等线" w:hAnsi="等线" w:eastAsia="等线" w:cs="等线"/>
          <w:color w:val="auto"/>
        </w:rPr>
      </w:pPr>
    </w:p>
    <w:p w14:paraId="6F9871B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Args:</w:t>
      </w:r>
    </w:p>
    <w:p w14:paraId="7A27A50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 当前用户对象（可能为 None）</w:t>
      </w:r>
    </w:p>
    <w:p w14:paraId="20B5B20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action: 操作类型，如 login / create / update / delete / approve</w:t>
      </w:r>
    </w:p>
    <w:p w14:paraId="3E3476C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module: 功能模块名称</w:t>
      </w:r>
    </w:p>
    <w:p w14:paraId="61F75EC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target: 操作对象描述</w:t>
      </w:r>
    </w:p>
    <w:p w14:paraId="4892C4C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detail: 附加详情</w:t>
      </w:r>
    </w:p>
    <w:p w14:paraId="6784900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6737894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ip_addr = ""</w:t>
      </w:r>
    </w:p>
    <w:p w14:paraId="5918C2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has_request_context():</w:t>
      </w:r>
    </w:p>
    <w:p w14:paraId="71606C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ip_addr = request.environ.get("HTTP_X_FORWARDED_FOR", "") or request.remote_addr or ""</w:t>
      </w:r>
    </w:p>
    <w:p w14:paraId="73EA00FC">
      <w:pPr>
        <w:spacing w:before="0" w:after="0"/>
        <w:ind w:left="432"/>
        <w:rPr>
          <w:rFonts w:hint="eastAsia" w:ascii="等线" w:hAnsi="等线" w:eastAsia="等线" w:cs="等线"/>
          <w:color w:val="auto"/>
        </w:rPr>
      </w:pPr>
    </w:p>
    <w:p w14:paraId="200B386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entry = AccessLog(</w:t>
      </w:r>
    </w:p>
    <w:p w14:paraId="0438CC0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user_id=user.id if user else None,</w:t>
      </w:r>
    </w:p>
    <w:p w14:paraId="0F64E8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username=user.username if user else "system",</w:t>
      </w:r>
    </w:p>
    <w:p w14:paraId="1E3D067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action=action,</w:t>
      </w:r>
    </w:p>
    <w:p w14:paraId="71C8A7E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module=module,</w:t>
      </w:r>
    </w:p>
    <w:p w14:paraId="22F61F9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target=target,</w:t>
      </w:r>
    </w:p>
    <w:p w14:paraId="548804C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ip_address=ip_addr,</w:t>
      </w:r>
    </w:p>
    <w:p w14:paraId="339105F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detail=detail,</w:t>
      </w:r>
    </w:p>
    <w:p w14:paraId="73359BB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2EC1CF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db.session.add(entry)</w:t>
      </w:r>
    </w:p>
    <w:p w14:paraId="5DC2AAF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try:</w:t>
      </w:r>
    </w:p>
    <w:p w14:paraId="287761C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db.session.commit()</w:t>
      </w:r>
    </w:p>
    <w:p w14:paraId="1387E3F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except Exception:</w:t>
      </w:r>
    </w:p>
    <w:p w14:paraId="21AD14D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db.session.rollback()</w:t>
      </w:r>
    </w:p>
    <w:p w14:paraId="601D2809">
      <w:pPr>
        <w:spacing w:before="0" w:after="0"/>
        <w:ind w:left="432"/>
        <w:rPr>
          <w:rFonts w:hint="eastAsia" w:ascii="等线" w:hAnsi="等线" w:eastAsia="等线" w:cs="等线"/>
          <w:color w:val="auto"/>
        </w:rPr>
      </w:pPr>
    </w:p>
    <w:p w14:paraId="3CEF3D15">
      <w:pPr>
        <w:pStyle w:val="4"/>
        <w:rPr>
          <w:rFonts w:hint="eastAsia" w:ascii="等线" w:hAnsi="等线" w:eastAsia="等线" w:cs="等线"/>
          <w:color w:val="auto"/>
        </w:rPr>
      </w:pPr>
      <w:r>
        <w:rPr>
          <w:rFonts w:hint="eastAsia" w:ascii="等线" w:hAnsi="等线" w:eastAsia="等线" w:cs="等线"/>
          <w:color w:val="auto"/>
        </w:rPr>
        <w:t>2.7 utils/model_client.py</w:t>
      </w:r>
    </w:p>
    <w:p w14:paraId="60599474">
      <w:pPr>
        <w:rPr>
          <w:rFonts w:hint="eastAsia" w:ascii="等线" w:hAnsi="等线" w:eastAsia="等线" w:cs="等线"/>
          <w:color w:val="auto"/>
        </w:rPr>
      </w:pPr>
      <w:r>
        <w:rPr>
          <w:rFonts w:hint="eastAsia" w:ascii="等线" w:hAnsi="等线" w:eastAsia="等线" w:cs="等线"/>
          <w:color w:val="auto"/>
        </w:rPr>
        <w:t>[Python]</w:t>
      </w:r>
    </w:p>
    <w:p w14:paraId="5EE59467">
      <w:pPr>
        <w:spacing w:before="0" w:after="0"/>
        <w:ind w:left="432"/>
        <w:rPr>
          <w:rFonts w:hint="eastAsia" w:ascii="等线" w:hAnsi="等线" w:eastAsia="等线" w:cs="等线"/>
          <w:color w:val="auto"/>
        </w:rPr>
      </w:pPr>
      <w:r>
        <w:rPr>
          <w:rFonts w:hint="eastAsia" w:ascii="等线" w:hAnsi="等线" w:eastAsia="等线" w:cs="等线"/>
          <w:color w:val="auto"/>
          <w:sz w:val="18"/>
        </w:rPr>
        <w:t># -*- coding: utf-8 -*-</w:t>
      </w:r>
    </w:p>
    <w:p w14:paraId="38DA3DBD">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73C770A0">
      <w:pPr>
        <w:spacing w:before="0" w:after="0"/>
        <w:ind w:left="432"/>
        <w:rPr>
          <w:rFonts w:hint="eastAsia" w:ascii="等线" w:hAnsi="等线" w:eastAsia="等线" w:cs="等线"/>
          <w:color w:val="auto"/>
        </w:rPr>
      </w:pPr>
      <w:r>
        <w:rPr>
          <w:rFonts w:hint="eastAsia" w:ascii="等线" w:hAnsi="等线" w:eastAsia="等线" w:cs="等线"/>
          <w:color w:val="auto"/>
          <w:sz w:val="18"/>
        </w:rPr>
        <w:t>医学知识库系统 - 模型接口客户端</w:t>
      </w:r>
    </w:p>
    <w:p w14:paraId="6D6FD90F">
      <w:pPr>
        <w:spacing w:before="0" w:after="0"/>
        <w:ind w:left="432"/>
        <w:rPr>
          <w:rFonts w:hint="eastAsia" w:ascii="等线" w:hAnsi="等线" w:eastAsia="等线" w:cs="等线"/>
          <w:color w:val="auto"/>
        </w:rPr>
      </w:pPr>
      <w:r>
        <w:rPr>
          <w:rFonts w:hint="eastAsia" w:ascii="等线" w:hAnsi="等线" w:eastAsia="等线" w:cs="等线"/>
          <w:color w:val="auto"/>
          <w:sz w:val="18"/>
        </w:rPr>
        <w:t>封装对模型 API 的调用逻辑，根据知识模板构造提示词并解析返回结果</w:t>
      </w:r>
    </w:p>
    <w:p w14:paraId="746781CD">
      <w:pPr>
        <w:spacing w:before="0" w:after="0"/>
        <w:ind w:left="432"/>
        <w:rPr>
          <w:rFonts w:hint="eastAsia" w:ascii="等线" w:hAnsi="等线" w:eastAsia="等线" w:cs="等线"/>
          <w:color w:val="auto"/>
        </w:rPr>
      </w:pPr>
      <w:r>
        <w:rPr>
          <w:rFonts w:hint="eastAsia" w:ascii="等线" w:hAnsi="等线" w:eastAsia="等线" w:cs="等线"/>
          <w:color w:val="auto"/>
          <w:sz w:val="18"/>
        </w:rPr>
        <w:t>作者：陈的斌</w:t>
      </w:r>
    </w:p>
    <w:p w14:paraId="424A7B7F">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F8AEE7A">
      <w:pPr>
        <w:spacing w:before="0" w:after="0"/>
        <w:ind w:left="432"/>
        <w:rPr>
          <w:rFonts w:hint="eastAsia" w:ascii="等线" w:hAnsi="等线" w:eastAsia="等线" w:cs="等线"/>
          <w:color w:val="auto"/>
        </w:rPr>
      </w:pPr>
    </w:p>
    <w:p w14:paraId="795D74DA">
      <w:pPr>
        <w:spacing w:before="0" w:after="0"/>
        <w:ind w:left="432"/>
        <w:rPr>
          <w:rFonts w:hint="eastAsia" w:ascii="等线" w:hAnsi="等线" w:eastAsia="等线" w:cs="等线"/>
          <w:color w:val="auto"/>
        </w:rPr>
      </w:pPr>
      <w:r>
        <w:rPr>
          <w:rFonts w:hint="eastAsia" w:ascii="等线" w:hAnsi="等线" w:eastAsia="等线" w:cs="等线"/>
          <w:color w:val="auto"/>
          <w:sz w:val="18"/>
        </w:rPr>
        <w:t>import json</w:t>
      </w:r>
    </w:p>
    <w:p w14:paraId="5E2418B7">
      <w:pPr>
        <w:spacing w:before="0" w:after="0"/>
        <w:ind w:left="432"/>
        <w:rPr>
          <w:rFonts w:hint="eastAsia" w:ascii="等线" w:hAnsi="等线" w:eastAsia="等线" w:cs="等线"/>
          <w:color w:val="auto"/>
        </w:rPr>
      </w:pPr>
      <w:r>
        <w:rPr>
          <w:rFonts w:hint="eastAsia" w:ascii="等线" w:hAnsi="等线" w:eastAsia="等线" w:cs="等线"/>
          <w:color w:val="auto"/>
          <w:sz w:val="18"/>
        </w:rPr>
        <w:t>import logging</w:t>
      </w:r>
    </w:p>
    <w:p w14:paraId="4470AB69">
      <w:pPr>
        <w:spacing w:before="0" w:after="0"/>
        <w:ind w:left="432"/>
        <w:rPr>
          <w:rFonts w:hint="eastAsia" w:ascii="等线" w:hAnsi="等线" w:eastAsia="等线" w:cs="等线"/>
          <w:color w:val="auto"/>
        </w:rPr>
      </w:pPr>
    </w:p>
    <w:p w14:paraId="7BB49352">
      <w:pPr>
        <w:spacing w:before="0" w:after="0"/>
        <w:ind w:left="432"/>
        <w:rPr>
          <w:rFonts w:hint="eastAsia" w:ascii="等线" w:hAnsi="等线" w:eastAsia="等线" w:cs="等线"/>
          <w:color w:val="auto"/>
        </w:rPr>
      </w:pPr>
      <w:r>
        <w:rPr>
          <w:rFonts w:hint="eastAsia" w:ascii="等线" w:hAnsi="等线" w:eastAsia="等线" w:cs="等线"/>
          <w:color w:val="auto"/>
          <w:sz w:val="18"/>
        </w:rPr>
        <w:t>import requests</w:t>
      </w:r>
    </w:p>
    <w:p w14:paraId="3082AE2A">
      <w:pPr>
        <w:spacing w:before="0" w:after="0"/>
        <w:ind w:left="432"/>
        <w:rPr>
          <w:rFonts w:hint="eastAsia" w:ascii="等线" w:hAnsi="等线" w:eastAsia="等线" w:cs="等线"/>
          <w:color w:val="auto"/>
        </w:rPr>
      </w:pPr>
    </w:p>
    <w:p w14:paraId="69E1A6FB">
      <w:pPr>
        <w:spacing w:before="0" w:after="0"/>
        <w:ind w:left="432"/>
        <w:rPr>
          <w:rFonts w:hint="eastAsia" w:ascii="等线" w:hAnsi="等线" w:eastAsia="等线" w:cs="等线"/>
          <w:color w:val="auto"/>
        </w:rPr>
      </w:pPr>
      <w:r>
        <w:rPr>
          <w:rFonts w:hint="eastAsia" w:ascii="等线" w:hAnsi="等线" w:eastAsia="等线" w:cs="等线"/>
          <w:color w:val="auto"/>
          <w:sz w:val="18"/>
        </w:rPr>
        <w:t>logger = logging.getLogger(__name__)</w:t>
      </w:r>
    </w:p>
    <w:p w14:paraId="2F470118">
      <w:pPr>
        <w:spacing w:before="0" w:after="0"/>
        <w:ind w:left="432"/>
        <w:rPr>
          <w:rFonts w:hint="eastAsia" w:ascii="等线" w:hAnsi="等线" w:eastAsia="等线" w:cs="等线"/>
          <w:color w:val="auto"/>
        </w:rPr>
      </w:pPr>
    </w:p>
    <w:p w14:paraId="14467F02">
      <w:pPr>
        <w:spacing w:before="0" w:after="0"/>
        <w:ind w:left="432"/>
        <w:rPr>
          <w:rFonts w:hint="eastAsia" w:ascii="等线" w:hAnsi="等线" w:eastAsia="等线" w:cs="等线"/>
          <w:color w:val="auto"/>
        </w:rPr>
      </w:pPr>
      <w:r>
        <w:rPr>
          <w:rFonts w:hint="eastAsia" w:ascii="等线" w:hAnsi="等线" w:eastAsia="等线" w:cs="等线"/>
          <w:color w:val="auto"/>
          <w:sz w:val="18"/>
        </w:rPr>
        <w:t>FIELD_LABELS = {</w:t>
      </w:r>
    </w:p>
    <w:p w14:paraId="789D379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"definition": "定义",</w:t>
      </w:r>
    </w:p>
    <w:p w14:paraId="65DA41F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"etiology": "病因",</w:t>
      </w:r>
    </w:p>
    <w:p w14:paraId="495681A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"clinical_manifestation": "临床表现",</w:t>
      </w:r>
    </w:p>
    <w:p w14:paraId="1A63D5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"diagnosis": "诊断标准",</w:t>
      </w:r>
    </w:p>
    <w:p w14:paraId="4C31FE0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"treatment": "治疗方案",</w:t>
      </w:r>
    </w:p>
    <w:p w14:paraId="2DCF38E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"prevention": "预防措施",</w:t>
      </w:r>
    </w:p>
    <w:p w14:paraId="58C2AC5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"references": "参考文献",</w:t>
      </w:r>
    </w:p>
    <w:p w14:paraId="613038AF">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A5BC1BF">
      <w:pPr>
        <w:spacing w:before="0" w:after="0"/>
        <w:ind w:left="432"/>
        <w:rPr>
          <w:rFonts w:hint="eastAsia" w:ascii="等线" w:hAnsi="等线" w:eastAsia="等线" w:cs="等线"/>
          <w:color w:val="auto"/>
        </w:rPr>
      </w:pPr>
    </w:p>
    <w:p w14:paraId="036FCD0E">
      <w:pPr>
        <w:spacing w:before="0" w:after="0"/>
        <w:ind w:left="432"/>
        <w:rPr>
          <w:rFonts w:hint="eastAsia" w:ascii="等线" w:hAnsi="等线" w:eastAsia="等线" w:cs="等线"/>
          <w:color w:val="auto"/>
        </w:rPr>
      </w:pPr>
      <w:r>
        <w:rPr>
          <w:rFonts w:hint="eastAsia" w:ascii="等线" w:hAnsi="等线" w:eastAsia="等线" w:cs="等线"/>
          <w:color w:val="auto"/>
          <w:sz w:val="18"/>
        </w:rPr>
        <w:t>PROMPT_TEMPLATE = (</w:t>
      </w:r>
    </w:p>
    <w:p w14:paraId="32CB6D0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"你是一位资深的医学专家，请根据以下知识名称，生成一份结构化的医学知识条目。\n"</w:t>
      </w:r>
    </w:p>
    <w:p w14:paraId="4E49955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"知识名称：{title}\n\n"</w:t>
      </w:r>
    </w:p>
    <w:p w14:paraId="2761949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"请严格按照以下 JSON 格式输出，每个字段都需填写专业、准确的内容，"</w:t>
      </w:r>
    </w:p>
    <w:p w14:paraId="028AAAF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"不要输出 JSON 以外的任何文字：\n"</w:t>
      </w:r>
    </w:p>
    <w:p w14:paraId="0D8B1DF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w:t>
      </w:r>
    </w:p>
    <w:p w14:paraId="3613FE5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"summary": "该疾病的简要概述（100-200字）",\n'</w:t>
      </w:r>
    </w:p>
    <w:p w14:paraId="0BD9642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"definition": "疾病的医学定义",\n'</w:t>
      </w:r>
    </w:p>
    <w:p w14:paraId="3A32CC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"etiology": "病因与发病机制",\n'</w:t>
      </w:r>
    </w:p>
    <w:p w14:paraId="3350C0F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"clinical_manifestation": "主要临床症状与体征",\n'</w:t>
      </w:r>
    </w:p>
    <w:p w14:paraId="62F7455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"diagnosis": "诊断标准与辅助检查方法",\n'</w:t>
      </w:r>
    </w:p>
    <w:p w14:paraId="50CF104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"treatment": "治疗原则与具体方案",\n'</w:t>
      </w:r>
    </w:p>
    <w:p w14:paraId="252D3B3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"prevention": "预防措施与健康指导",\n'</w:t>
      </w:r>
    </w:p>
    <w:p w14:paraId="5A5793F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"references": "主要参考文献来源"\n'</w:t>
      </w:r>
    </w:p>
    <w:p w14:paraId="1A76896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259F9EAE">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13B475F">
      <w:pPr>
        <w:spacing w:before="0" w:after="0"/>
        <w:ind w:left="432"/>
        <w:rPr>
          <w:rFonts w:hint="eastAsia" w:ascii="等线" w:hAnsi="等线" w:eastAsia="等线" w:cs="等线"/>
          <w:color w:val="auto"/>
        </w:rPr>
      </w:pPr>
    </w:p>
    <w:p w14:paraId="6ED72899">
      <w:pPr>
        <w:spacing w:before="0" w:after="0"/>
        <w:ind w:left="432"/>
        <w:rPr>
          <w:rFonts w:hint="eastAsia" w:ascii="等线" w:hAnsi="等线" w:eastAsia="等线" w:cs="等线"/>
          <w:color w:val="auto"/>
        </w:rPr>
      </w:pPr>
    </w:p>
    <w:p w14:paraId="684D7F8D">
      <w:pPr>
        <w:spacing w:before="0" w:after="0"/>
        <w:ind w:left="432"/>
        <w:rPr>
          <w:rFonts w:hint="eastAsia" w:ascii="等线" w:hAnsi="等线" w:eastAsia="等线" w:cs="等线"/>
          <w:color w:val="auto"/>
        </w:rPr>
      </w:pPr>
      <w:r>
        <w:rPr>
          <w:rFonts w:hint="eastAsia" w:ascii="等线" w:hAnsi="等线" w:eastAsia="等线" w:cs="等线"/>
          <w:color w:val="auto"/>
          <w:sz w:val="18"/>
        </w:rPr>
        <w:t>def call_model(config, title: str):</w:t>
      </w:r>
    </w:p>
    <w:p w14:paraId="581447F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"""调用模型接口生成医学知识内容</w:t>
      </w:r>
    </w:p>
    <w:p w14:paraId="1B7EC02C">
      <w:pPr>
        <w:spacing w:before="0" w:after="0"/>
        <w:ind w:left="432"/>
        <w:rPr>
          <w:rFonts w:hint="eastAsia" w:ascii="等线" w:hAnsi="等线" w:eastAsia="等线" w:cs="等线"/>
          <w:color w:val="auto"/>
        </w:rPr>
      </w:pPr>
    </w:p>
    <w:p w14:paraId="1EB38A4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Args:</w:t>
      </w:r>
    </w:p>
    <w:p w14:paraId="68CE9A8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config: ModelConfig 实例，包含接口地址、密钥等信息</w:t>
      </w:r>
    </w:p>
    <w:p w14:paraId="5EEEFF6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title: 知识名称（如疾病名）</w:t>
      </w:r>
    </w:p>
    <w:p w14:paraId="2EABFC39">
      <w:pPr>
        <w:spacing w:before="0" w:after="0"/>
        <w:ind w:left="432"/>
        <w:rPr>
          <w:rFonts w:hint="eastAsia" w:ascii="等线" w:hAnsi="等线" w:eastAsia="等线" w:cs="等线"/>
          <w:color w:val="auto"/>
        </w:rPr>
      </w:pPr>
    </w:p>
    <w:p w14:paraId="68C4253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Returns:</w:t>
      </w:r>
    </w:p>
    <w:p w14:paraId="66407C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tuple: (success: bool, result: dict|str)</w:t>
      </w:r>
    </w:p>
    <w:p w14:paraId="1C6D246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成功时 result 为解析后的字段字典，失败时为错误信息</w:t>
      </w:r>
    </w:p>
    <w:p w14:paraId="2B2FD6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1AA9197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prompt = PROMPT_TEMPLATE.format(title=title)</w:t>
      </w:r>
    </w:p>
    <w:p w14:paraId="2940CF5B">
      <w:pPr>
        <w:spacing w:before="0" w:after="0"/>
        <w:ind w:left="432"/>
        <w:rPr>
          <w:rFonts w:hint="eastAsia" w:ascii="等线" w:hAnsi="等线" w:eastAsia="等线" w:cs="等线"/>
          <w:color w:val="auto"/>
        </w:rPr>
      </w:pPr>
    </w:p>
    <w:p w14:paraId="45F05AA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headers = {</w:t>
      </w:r>
    </w:p>
    <w:p w14:paraId="41D2A1A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"Content-Type": "application/json",</w:t>
      </w:r>
    </w:p>
    <w:p w14:paraId="1A21040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"Authorization": "Bearer " + config.api_key,</w:t>
      </w:r>
    </w:p>
    <w:p w14:paraId="06DB1AB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A5FF9FE">
      <w:pPr>
        <w:spacing w:before="0" w:after="0"/>
        <w:ind w:left="432"/>
        <w:rPr>
          <w:rFonts w:hint="eastAsia" w:ascii="等线" w:hAnsi="等线" w:eastAsia="等线" w:cs="等线"/>
          <w:color w:val="auto"/>
        </w:rPr>
      </w:pPr>
    </w:p>
    <w:p w14:paraId="1BC1B46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payload = {</w:t>
      </w:r>
    </w:p>
    <w:p w14:paraId="130DA35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"model": config.model_name,</w:t>
      </w:r>
    </w:p>
    <w:p w14:paraId="08F3394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"messages": [</w:t>
      </w:r>
    </w:p>
    <w:p w14:paraId="6940D0F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 "system", "content": "你是专业的医学知识助手，擅长生成结构化的医学知识条目。"},</w:t>
      </w:r>
    </w:p>
    <w:p w14:paraId="2AE859B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 "user", "content": prompt},</w:t>
      </w:r>
    </w:p>
    <w:p w14:paraId="6797DC7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57F56BD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"temperature": config.temperature,</w:t>
      </w:r>
    </w:p>
    <w:p w14:paraId="23506AD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"max_tokens": config.max_tokens,</w:t>
      </w:r>
    </w:p>
    <w:p w14:paraId="5D801FE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13B5FDD3">
      <w:pPr>
        <w:spacing w:before="0" w:after="0"/>
        <w:ind w:left="432"/>
        <w:rPr>
          <w:rFonts w:hint="eastAsia" w:ascii="等线" w:hAnsi="等线" w:eastAsia="等线" w:cs="等线"/>
          <w:color w:val="auto"/>
        </w:rPr>
      </w:pPr>
    </w:p>
    <w:p w14:paraId="56BC51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try:</w:t>
      </w:r>
    </w:p>
    <w:p w14:paraId="7DE76F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resp = requests.post(</w:t>
      </w:r>
    </w:p>
    <w:p w14:paraId="183ACF2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config.api_url,</w:t>
      </w:r>
    </w:p>
    <w:p w14:paraId="7264176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headers=headers,</w:t>
      </w:r>
    </w:p>
    <w:p w14:paraId="58F637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json=payload,</w:t>
      </w:r>
    </w:p>
    <w:p w14:paraId="4F81764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timeout=config.max_tokens if config.max_tokens else 60,</w:t>
      </w:r>
    </w:p>
    <w:p w14:paraId="0D1962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325752A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resp.raise_for_status()</w:t>
      </w:r>
    </w:p>
    <w:p w14:paraId="3B1C485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data = resp.json()</w:t>
      </w:r>
    </w:p>
    <w:p w14:paraId="383989A9">
      <w:pPr>
        <w:spacing w:before="0" w:after="0"/>
        <w:ind w:left="432"/>
        <w:rPr>
          <w:rFonts w:hint="eastAsia" w:ascii="等线" w:hAnsi="等线" w:eastAsia="等线" w:cs="等线"/>
          <w:color w:val="auto"/>
        </w:rPr>
      </w:pPr>
    </w:p>
    <w:p w14:paraId="7F45F28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content = ""</w:t>
      </w:r>
    </w:p>
    <w:p w14:paraId="1A1DD00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"choices" in data and len(data["choices"]) &gt; 0:</w:t>
      </w:r>
    </w:p>
    <w:p w14:paraId="293D314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msg = data["choices"][0].get("message", {})</w:t>
      </w:r>
    </w:p>
    <w:p w14:paraId="619AB03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content = msg.get("content", "")</w:t>
      </w:r>
    </w:p>
    <w:p w14:paraId="77640C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elif "output" in data:</w:t>
      </w:r>
    </w:p>
    <w:p w14:paraId="1E1E71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content = data["output"].get("text", "")</w:t>
      </w:r>
    </w:p>
    <w:p w14:paraId="2E98391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elif "data" in data:</w:t>
      </w:r>
    </w:p>
    <w:p w14:paraId="29E07DB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content = data["data"].get("content", "")</w:t>
      </w:r>
    </w:p>
    <w:p w14:paraId="7A4A5909">
      <w:pPr>
        <w:spacing w:before="0" w:after="0"/>
        <w:ind w:left="432"/>
        <w:rPr>
          <w:rFonts w:hint="eastAsia" w:ascii="等线" w:hAnsi="等线" w:eastAsia="等线" w:cs="等线"/>
          <w:color w:val="auto"/>
        </w:rPr>
      </w:pPr>
    </w:p>
    <w:p w14:paraId="7467EFA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content:</w:t>
      </w:r>
    </w:p>
    <w:p w14:paraId="138798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False, "模型返回内容为空"</w:t>
      </w:r>
    </w:p>
    <w:p w14:paraId="07E81FF1">
      <w:pPr>
        <w:spacing w:before="0" w:after="0"/>
        <w:ind w:left="432"/>
        <w:rPr>
          <w:rFonts w:hint="eastAsia" w:ascii="等线" w:hAnsi="等线" w:eastAsia="等线" w:cs="等线"/>
          <w:color w:val="auto"/>
        </w:rPr>
      </w:pPr>
    </w:p>
    <w:p w14:paraId="1EA821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parsed = _extract_json(content)</w:t>
      </w:r>
    </w:p>
    <w:p w14:paraId="04D96BC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parsed is None:</w:t>
      </w:r>
    </w:p>
    <w:p w14:paraId="3619D69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False, "无法解析模型返回的结构化内容"</w:t>
      </w:r>
    </w:p>
    <w:p w14:paraId="7E705F67">
      <w:pPr>
        <w:spacing w:before="0" w:after="0"/>
        <w:ind w:left="432"/>
        <w:rPr>
          <w:rFonts w:hint="eastAsia" w:ascii="等线" w:hAnsi="等线" w:eastAsia="等线" w:cs="等线"/>
          <w:color w:val="auto"/>
        </w:rPr>
      </w:pPr>
    </w:p>
    <w:p w14:paraId="752DE09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result = {}</w:t>
      </w:r>
    </w:p>
    <w:p w14:paraId="0D44A2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field in FIELD_LABELS:</w:t>
      </w:r>
    </w:p>
    <w:p w14:paraId="1ECD28C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result[field] = parsed.get(field, "")</w:t>
      </w:r>
    </w:p>
    <w:p w14:paraId="713F9A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result["summary"] = parsed.get("summary", "")</w:t>
      </w:r>
    </w:p>
    <w:p w14:paraId="5C4F4082">
      <w:pPr>
        <w:spacing w:before="0" w:after="0"/>
        <w:ind w:left="432"/>
        <w:rPr>
          <w:rFonts w:hint="eastAsia" w:ascii="等线" w:hAnsi="等线" w:eastAsia="等线" w:cs="等线"/>
          <w:color w:val="auto"/>
        </w:rPr>
      </w:pPr>
    </w:p>
    <w:p w14:paraId="71D10D4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True, result</w:t>
      </w:r>
    </w:p>
    <w:p w14:paraId="08D655C4">
      <w:pPr>
        <w:spacing w:before="0" w:after="0"/>
        <w:ind w:left="432"/>
        <w:rPr>
          <w:rFonts w:hint="eastAsia" w:ascii="等线" w:hAnsi="等线" w:eastAsia="等线" w:cs="等线"/>
          <w:color w:val="auto"/>
        </w:rPr>
      </w:pPr>
    </w:p>
    <w:p w14:paraId="71668CE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except requests.exceptions.Timeout:</w:t>
      </w:r>
    </w:p>
    <w:p w14:paraId="5ED7E9F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logger.error("模型接口调用超时")</w:t>
      </w:r>
    </w:p>
    <w:p w14:paraId="1ACB638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False, "模型接口调用超时，请稍后重试"</w:t>
      </w:r>
    </w:p>
    <w:p w14:paraId="614969A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except requests.exceptions.ConnectionError:</w:t>
      </w:r>
    </w:p>
    <w:p w14:paraId="2A39877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logger.error("无法连接到模型接口")</w:t>
      </w:r>
    </w:p>
    <w:p w14:paraId="4D3336C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False, "无法连接到模型接口，请检查网络或接口地址配置"</w:t>
      </w:r>
    </w:p>
    <w:p w14:paraId="4CFF3E5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except requests.exceptions.HTTPError as e:</w:t>
      </w:r>
    </w:p>
    <w:p w14:paraId="0D8C4E7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logger.error("模型接口返回错误: %s", e)</w:t>
      </w:r>
    </w:p>
    <w:p w14:paraId="0CBB152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False, "模型接口返回错误: " + str(e)</w:t>
      </w:r>
    </w:p>
    <w:p w14:paraId="5B4924B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except Exception as e:</w:t>
      </w:r>
    </w:p>
    <w:p w14:paraId="5909523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logger.error("模型调用异常: %s", e)</w:t>
      </w:r>
    </w:p>
    <w:p w14:paraId="3726AF0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False, "调用异常: " + str(e)</w:t>
      </w:r>
    </w:p>
    <w:p w14:paraId="3D7F7054">
      <w:pPr>
        <w:spacing w:before="0" w:after="0"/>
        <w:ind w:left="432"/>
        <w:rPr>
          <w:rFonts w:hint="eastAsia" w:ascii="等线" w:hAnsi="等线" w:eastAsia="等线" w:cs="等线"/>
          <w:color w:val="auto"/>
        </w:rPr>
      </w:pPr>
    </w:p>
    <w:p w14:paraId="1275C68E">
      <w:pPr>
        <w:spacing w:before="0" w:after="0"/>
        <w:ind w:left="432"/>
        <w:rPr>
          <w:rFonts w:hint="eastAsia" w:ascii="等线" w:hAnsi="等线" w:eastAsia="等线" w:cs="等线"/>
          <w:color w:val="auto"/>
        </w:rPr>
      </w:pPr>
    </w:p>
    <w:p w14:paraId="1EAFD401">
      <w:pPr>
        <w:spacing w:before="0" w:after="0"/>
        <w:ind w:left="432"/>
        <w:rPr>
          <w:rFonts w:hint="eastAsia" w:ascii="等线" w:hAnsi="等线" w:eastAsia="等线" w:cs="等线"/>
          <w:color w:val="auto"/>
        </w:rPr>
      </w:pPr>
      <w:r>
        <w:rPr>
          <w:rFonts w:hint="eastAsia" w:ascii="等线" w:hAnsi="等线" w:eastAsia="等线" w:cs="等线"/>
          <w:color w:val="auto"/>
          <w:sz w:val="18"/>
        </w:rPr>
        <w:t>def _extract_json(text: str):</w:t>
      </w:r>
    </w:p>
    <w:p w14:paraId="7410868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"""从文本中提取 JSON 对象</w:t>
      </w:r>
    </w:p>
    <w:p w14:paraId="0F28EA59">
      <w:pPr>
        <w:spacing w:before="0" w:after="0"/>
        <w:ind w:left="432"/>
        <w:rPr>
          <w:rFonts w:hint="eastAsia" w:ascii="等线" w:hAnsi="等线" w:eastAsia="等线" w:cs="等线"/>
          <w:color w:val="auto"/>
        </w:rPr>
      </w:pPr>
    </w:p>
    <w:p w14:paraId="1AA4A57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模型可能在 JSON 前后附加额外文字，此方法尝试提取首个合法 JSON 块</w:t>
      </w:r>
    </w:p>
    <w:p w14:paraId="02F75B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6B2B7F6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try:</w:t>
      </w:r>
    </w:p>
    <w:p w14:paraId="566640A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json.loads(text)</w:t>
      </w:r>
    </w:p>
    <w:p w14:paraId="5AD8254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except json.JSONDecodeError:</w:t>
      </w:r>
    </w:p>
    <w:p w14:paraId="16CB23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pass</w:t>
      </w:r>
    </w:p>
    <w:p w14:paraId="15CAFBEC">
      <w:pPr>
        <w:spacing w:before="0" w:after="0"/>
        <w:ind w:left="432"/>
        <w:rPr>
          <w:rFonts w:hint="eastAsia" w:ascii="等线" w:hAnsi="等线" w:eastAsia="等线" w:cs="等线"/>
          <w:color w:val="auto"/>
        </w:rPr>
      </w:pPr>
    </w:p>
    <w:p w14:paraId="2AD8F68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start = text.find("{")</w:t>
      </w:r>
    </w:p>
    <w:p w14:paraId="1E4170B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end = text.rfind("}")</w:t>
      </w:r>
    </w:p>
    <w:p w14:paraId="345B63D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start != -1 and end != -1 and end &gt; start:</w:t>
      </w:r>
    </w:p>
    <w:p w14:paraId="43D39DE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fragment = text[start:end + 1]</w:t>
      </w:r>
    </w:p>
    <w:p w14:paraId="730419B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try:</w:t>
      </w:r>
    </w:p>
    <w:p w14:paraId="1B8BE02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json.loads(fragment)</w:t>
      </w:r>
    </w:p>
    <w:p w14:paraId="72B948A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except json.JSONDecodeError:</w:t>
      </w:r>
    </w:p>
    <w:p w14:paraId="354C9A8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pass</w:t>
      </w:r>
    </w:p>
    <w:p w14:paraId="607336FE">
      <w:pPr>
        <w:spacing w:before="0" w:after="0"/>
        <w:ind w:left="432"/>
        <w:rPr>
          <w:rFonts w:hint="eastAsia" w:ascii="等线" w:hAnsi="等线" w:eastAsia="等线" w:cs="等线"/>
          <w:color w:val="auto"/>
        </w:rPr>
      </w:pPr>
    </w:p>
    <w:p w14:paraId="34D60D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None</w:t>
      </w:r>
    </w:p>
    <w:p w14:paraId="03015191">
      <w:pPr>
        <w:pStyle w:val="4"/>
        <w:rPr>
          <w:rFonts w:hint="eastAsia" w:ascii="等线" w:hAnsi="等线" w:eastAsia="等线" w:cs="等线"/>
          <w:color w:val="auto"/>
        </w:rPr>
      </w:pPr>
      <w:r>
        <w:rPr>
          <w:rFonts w:hint="eastAsia" w:ascii="等线" w:hAnsi="等线" w:eastAsia="等线" w:cs="等线"/>
          <w:color w:val="auto"/>
        </w:rPr>
        <w:t>2.8 scripts/init_db.py</w:t>
      </w:r>
    </w:p>
    <w:p w14:paraId="2B2ED05F">
      <w:pPr>
        <w:rPr>
          <w:rFonts w:hint="eastAsia" w:ascii="等线" w:hAnsi="等线" w:eastAsia="等线" w:cs="等线"/>
          <w:color w:val="auto"/>
        </w:rPr>
      </w:pPr>
      <w:r>
        <w:rPr>
          <w:rFonts w:hint="eastAsia" w:ascii="等线" w:hAnsi="等线" w:eastAsia="等线" w:cs="等线"/>
          <w:color w:val="auto"/>
        </w:rPr>
        <w:t>[Python]</w:t>
      </w:r>
    </w:p>
    <w:p w14:paraId="49644FA7">
      <w:pPr>
        <w:spacing w:before="0" w:after="0"/>
        <w:ind w:left="432"/>
        <w:rPr>
          <w:rFonts w:hint="eastAsia" w:ascii="等线" w:hAnsi="等线" w:eastAsia="等线" w:cs="等线"/>
          <w:color w:val="auto"/>
        </w:rPr>
      </w:pPr>
      <w:r>
        <w:rPr>
          <w:rFonts w:hint="eastAsia" w:ascii="等线" w:hAnsi="等线" w:eastAsia="等线" w:cs="等线"/>
          <w:color w:val="auto"/>
          <w:sz w:val="18"/>
        </w:rPr>
        <w:t># -*- coding: utf-8 -*-</w:t>
      </w:r>
    </w:p>
    <w:p w14:paraId="06A96EB0">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3940861">
      <w:pPr>
        <w:spacing w:before="0" w:after="0"/>
        <w:ind w:left="432"/>
        <w:rPr>
          <w:rFonts w:hint="eastAsia" w:ascii="等线" w:hAnsi="等线" w:eastAsia="等线" w:cs="等线"/>
          <w:color w:val="auto"/>
        </w:rPr>
      </w:pPr>
      <w:r>
        <w:rPr>
          <w:rFonts w:hint="eastAsia" w:ascii="等线" w:hAnsi="等线" w:eastAsia="等线" w:cs="等线"/>
          <w:color w:val="auto"/>
          <w:sz w:val="18"/>
        </w:rPr>
        <w:t>医学知识库系统 - 数据库初始化脚本</w:t>
      </w:r>
    </w:p>
    <w:p w14:paraId="296AFE18">
      <w:pPr>
        <w:spacing w:before="0" w:after="0"/>
        <w:ind w:left="432"/>
        <w:rPr>
          <w:rFonts w:hint="eastAsia" w:ascii="等线" w:hAnsi="等线" w:eastAsia="等线" w:cs="等线"/>
          <w:color w:val="auto"/>
        </w:rPr>
      </w:pPr>
      <w:r>
        <w:rPr>
          <w:rFonts w:hint="eastAsia" w:ascii="等线" w:hAnsi="等线" w:eastAsia="等线" w:cs="等线"/>
          <w:color w:val="auto"/>
          <w:sz w:val="18"/>
        </w:rPr>
        <w:t>作者：陈的斌</w:t>
      </w:r>
    </w:p>
    <w:p w14:paraId="3EBF9D6B">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70E4834">
      <w:pPr>
        <w:spacing w:before="0" w:after="0"/>
        <w:ind w:left="432"/>
        <w:rPr>
          <w:rFonts w:hint="eastAsia" w:ascii="等线" w:hAnsi="等线" w:eastAsia="等线" w:cs="等线"/>
          <w:color w:val="auto"/>
        </w:rPr>
      </w:pPr>
    </w:p>
    <w:p w14:paraId="1E17FF46">
      <w:pPr>
        <w:spacing w:before="0" w:after="0"/>
        <w:ind w:left="432"/>
        <w:rPr>
          <w:rFonts w:hint="eastAsia" w:ascii="等线" w:hAnsi="等线" w:eastAsia="等线" w:cs="等线"/>
          <w:color w:val="auto"/>
        </w:rPr>
      </w:pPr>
      <w:r>
        <w:rPr>
          <w:rFonts w:hint="eastAsia" w:ascii="等线" w:hAnsi="等线" w:eastAsia="等线" w:cs="等线"/>
          <w:color w:val="auto"/>
          <w:sz w:val="18"/>
        </w:rPr>
        <w:t>import os</w:t>
      </w:r>
    </w:p>
    <w:p w14:paraId="02C75503">
      <w:pPr>
        <w:spacing w:before="0" w:after="0"/>
        <w:ind w:left="432"/>
        <w:rPr>
          <w:rFonts w:hint="eastAsia" w:ascii="等线" w:hAnsi="等线" w:eastAsia="等线" w:cs="等线"/>
          <w:color w:val="auto"/>
        </w:rPr>
      </w:pPr>
      <w:r>
        <w:rPr>
          <w:rFonts w:hint="eastAsia" w:ascii="等线" w:hAnsi="等线" w:eastAsia="等线" w:cs="等线"/>
          <w:color w:val="auto"/>
          <w:sz w:val="18"/>
        </w:rPr>
        <w:t>import sys</w:t>
      </w:r>
    </w:p>
    <w:p w14:paraId="04662AE9">
      <w:pPr>
        <w:spacing w:before="0" w:after="0"/>
        <w:ind w:left="432"/>
        <w:rPr>
          <w:rFonts w:hint="eastAsia" w:ascii="等线" w:hAnsi="等线" w:eastAsia="等线" w:cs="等线"/>
          <w:color w:val="auto"/>
        </w:rPr>
      </w:pPr>
    </w:p>
    <w:p w14:paraId="6BB92B23">
      <w:pPr>
        <w:spacing w:before="0" w:after="0"/>
        <w:ind w:left="432"/>
        <w:rPr>
          <w:rFonts w:hint="eastAsia" w:ascii="等线" w:hAnsi="等线" w:eastAsia="等线" w:cs="等线"/>
          <w:color w:val="auto"/>
        </w:rPr>
      </w:pPr>
      <w:r>
        <w:rPr>
          <w:rFonts w:hint="eastAsia" w:ascii="等线" w:hAnsi="等线" w:eastAsia="等线" w:cs="等线"/>
          <w:color w:val="auto"/>
          <w:sz w:val="18"/>
        </w:rPr>
        <w:t>sys.path.insert(0, os.path.dirname(os.path.dirname(os.path.abspath(__file__))))</w:t>
      </w:r>
    </w:p>
    <w:p w14:paraId="15CDADA1">
      <w:pPr>
        <w:spacing w:before="0" w:after="0"/>
        <w:ind w:left="432"/>
        <w:rPr>
          <w:rFonts w:hint="eastAsia" w:ascii="等线" w:hAnsi="等线" w:eastAsia="等线" w:cs="等线"/>
          <w:color w:val="auto"/>
        </w:rPr>
      </w:pPr>
    </w:p>
    <w:p w14:paraId="68C8C8C8">
      <w:pPr>
        <w:spacing w:before="0" w:after="0"/>
        <w:ind w:left="432"/>
        <w:rPr>
          <w:rFonts w:hint="eastAsia" w:ascii="等线" w:hAnsi="等线" w:eastAsia="等线" w:cs="等线"/>
          <w:color w:val="auto"/>
        </w:rPr>
      </w:pPr>
      <w:r>
        <w:rPr>
          <w:rFonts w:hint="eastAsia" w:ascii="等线" w:hAnsi="等线" w:eastAsia="等线" w:cs="等线"/>
          <w:color w:val="auto"/>
          <w:sz w:val="18"/>
        </w:rPr>
        <w:t>import pymysql</w:t>
      </w:r>
    </w:p>
    <w:p w14:paraId="02AAAD8E">
      <w:pPr>
        <w:spacing w:before="0" w:after="0"/>
        <w:ind w:left="432"/>
        <w:rPr>
          <w:rFonts w:hint="eastAsia" w:ascii="等线" w:hAnsi="等线" w:eastAsia="等线" w:cs="等线"/>
          <w:color w:val="auto"/>
        </w:rPr>
      </w:pPr>
    </w:p>
    <w:p w14:paraId="4B1D0AC9">
      <w:pPr>
        <w:spacing w:before="0" w:after="0"/>
        <w:ind w:left="432"/>
        <w:rPr>
          <w:rFonts w:hint="eastAsia" w:ascii="等线" w:hAnsi="等线" w:eastAsia="等线" w:cs="等线"/>
          <w:color w:val="auto"/>
        </w:rPr>
      </w:pPr>
      <w:r>
        <w:rPr>
          <w:rFonts w:hint="eastAsia" w:ascii="等线" w:hAnsi="等线" w:eastAsia="等线" w:cs="等线"/>
          <w:color w:val="auto"/>
          <w:sz w:val="18"/>
        </w:rPr>
        <w:t>MYSQL_CONFIG = {</w:t>
      </w:r>
    </w:p>
    <w:p w14:paraId="0A40839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'host': os.environ.get('MKS_DB_HOST', '10.211.55.4'),</w:t>
      </w:r>
    </w:p>
    <w:p w14:paraId="729DB3C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'port': int(os.environ.get('MKS_DB_PORT', 3306)),</w:t>
      </w:r>
    </w:p>
    <w:p w14:paraId="1F2283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 os.environ.get('MKS_DB_USER', 'root'),</w:t>
      </w:r>
    </w:p>
    <w:p w14:paraId="743128A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'password': os.environ.get('MKS_DB_PASSWORD', ''),</w:t>
      </w:r>
    </w:p>
    <w:p w14:paraId="7857FCC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'database': os.environ.get('MKS_DB_NAME', 'mks'),</w:t>
      </w:r>
    </w:p>
    <w:p w14:paraId="6FDBCD3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'charset': 'utf8mb4'</w:t>
      </w:r>
    </w:p>
    <w:p w14:paraId="17C5E8F2">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15926EB">
      <w:pPr>
        <w:spacing w:before="0" w:after="0"/>
        <w:ind w:left="432"/>
        <w:rPr>
          <w:rFonts w:hint="eastAsia" w:ascii="等线" w:hAnsi="等线" w:eastAsia="等线" w:cs="等线"/>
          <w:color w:val="auto"/>
        </w:rPr>
      </w:pPr>
    </w:p>
    <w:p w14:paraId="13FE258F">
      <w:pPr>
        <w:spacing w:before="0" w:after="0"/>
        <w:ind w:left="432"/>
        <w:rPr>
          <w:rFonts w:hint="eastAsia" w:ascii="等线" w:hAnsi="等线" w:eastAsia="等线" w:cs="等线"/>
          <w:color w:val="auto"/>
        </w:rPr>
      </w:pPr>
      <w:r>
        <w:rPr>
          <w:rFonts w:hint="eastAsia" w:ascii="等线" w:hAnsi="等线" w:eastAsia="等线" w:cs="等线"/>
          <w:color w:val="auto"/>
          <w:sz w:val="18"/>
        </w:rPr>
        <w:t>def execute_sql_file(conn, file_path):</w:t>
      </w:r>
    </w:p>
    <w:p w14:paraId="1F4BC2E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 = conn.cursor()</w:t>
      </w:r>
    </w:p>
    <w:p w14:paraId="1CE1101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23A9E3C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with open(file_path, 'r', encoding='utf-8') as f:</w:t>
      </w:r>
    </w:p>
    <w:p w14:paraId="2B01517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sql_content = f.read()</w:t>
      </w:r>
    </w:p>
    <w:p w14:paraId="1BF860D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246DB4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sql_statements = sql_content.split(';')</w:t>
      </w:r>
    </w:p>
    <w:p w14:paraId="0AABCBD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1B8BF86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sql in sql_statements:</w:t>
      </w:r>
    </w:p>
    <w:p w14:paraId="16F437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sql = sql.strip()</w:t>
      </w:r>
    </w:p>
    <w:p w14:paraId="5045C0C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sql and not sql.startswith('--'):</w:t>
      </w:r>
    </w:p>
    <w:p w14:paraId="6B99501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try:</w:t>
      </w:r>
    </w:p>
    <w:p w14:paraId="132610D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cursor.execute(sql)</w:t>
      </w:r>
    </w:p>
    <w:p w14:paraId="47549AD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except Exception as e:</w:t>
      </w:r>
    </w:p>
    <w:p w14:paraId="0EEDC7E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print(f"  SQL执行失败: {sql[:50]}... - {e}")</w:t>
      </w:r>
    </w:p>
    <w:p w14:paraId="340CA93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0BF93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conn.commit()</w:t>
      </w:r>
    </w:p>
    <w:p w14:paraId="04AEC3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cursor.close()</w:t>
      </w:r>
    </w:p>
    <w:p w14:paraId="4FD5F86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  SQL脚本执行完成")</w:t>
      </w:r>
    </w:p>
    <w:p w14:paraId="1D3F0152">
      <w:pPr>
        <w:spacing w:before="0" w:after="0"/>
        <w:ind w:left="432"/>
        <w:rPr>
          <w:rFonts w:hint="eastAsia" w:ascii="等线" w:hAnsi="等线" w:eastAsia="等线" w:cs="等线"/>
          <w:color w:val="auto"/>
        </w:rPr>
      </w:pPr>
    </w:p>
    <w:p w14:paraId="468BCA26">
      <w:pPr>
        <w:spacing w:before="0" w:after="0"/>
        <w:ind w:left="432"/>
        <w:rPr>
          <w:rFonts w:hint="eastAsia" w:ascii="等线" w:hAnsi="等线" w:eastAsia="等线" w:cs="等线"/>
          <w:color w:val="auto"/>
        </w:rPr>
      </w:pPr>
      <w:r>
        <w:rPr>
          <w:rFonts w:hint="eastAsia" w:ascii="等线" w:hAnsi="等线" w:eastAsia="等线" w:cs="等线"/>
          <w:color w:val="auto"/>
          <w:sz w:val="18"/>
        </w:rPr>
        <w:t>def main():</w:t>
      </w:r>
    </w:p>
    <w:p w14:paraId="7AA25FF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 医学知识库系统数据库初始化 ===")</w:t>
      </w:r>
    </w:p>
    <w:p w14:paraId="132B0EA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print(f"目标数据库: MySQL ({MYSQL_CONFIG['host']}:{MYSQL_CONFIG['port']}/{MYSQL_CONFIG['database']})")</w:t>
      </w:r>
    </w:p>
    <w:p w14:paraId="15AF77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w:t>
      </w:r>
    </w:p>
    <w:p w14:paraId="4E494AA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340AC51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MYSQL_CONFIG['password']:</w:t>
      </w:r>
    </w:p>
    <w:p w14:paraId="1008560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print("警告: 未设置MKS_DB_PASSWORD环境变量")</w:t>
      </w:r>
    </w:p>
    <w:p w14:paraId="2A24850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w:t>
      </w:r>
    </w:p>
    <w:p w14:paraId="72E150A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8B74D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try:</w:t>
      </w:r>
    </w:p>
    <w:p w14:paraId="20C7C28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conn = pymysql.connect(</w:t>
      </w:r>
    </w:p>
    <w:p w14:paraId="4EE4E6C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host=MYSQL_CONFIG['host'],</w:t>
      </w:r>
    </w:p>
    <w:p w14:paraId="0831D9E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port=MYSQL_CONFIG['port'],</w:t>
      </w:r>
    </w:p>
    <w:p w14:paraId="31E43C6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user=MYSQL_CONFIG['user'],</w:t>
      </w:r>
    </w:p>
    <w:p w14:paraId="646C952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password=MYSQL_CONFIG['password'],</w:t>
      </w:r>
    </w:p>
    <w:p w14:paraId="7E48443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charset=MYSQL_CONFIG['charset']</w:t>
      </w:r>
    </w:p>
    <w:p w14:paraId="326A34A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5693468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 = conn.cursor()</w:t>
      </w:r>
    </w:p>
    <w:p w14:paraId="45B410F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298F286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cursor.execute(f"CREATE DATABASE IF NOT EXISTS `{MYSQL_CONFIG['database']}` DEFAULT CHARACTER SET utf8mb4 COLLATE utf8mb4_unicode_ci")</w:t>
      </w:r>
    </w:p>
    <w:p w14:paraId="70452EF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conn.commit()</w:t>
      </w:r>
    </w:p>
    <w:p w14:paraId="5F15BE8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 数据库创建成功")</w:t>
      </w:r>
    </w:p>
    <w:p w14:paraId="096DE28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574F2C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cursor.close()</w:t>
      </w:r>
    </w:p>
    <w:p w14:paraId="6A1AA3A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conn.close()</w:t>
      </w:r>
    </w:p>
    <w:p w14:paraId="2A7A98B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except Exception as e:</w:t>
      </w:r>
    </w:p>
    <w:p w14:paraId="4EDEBA3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print(f"✗ 数据库连接失败: {e}")</w:t>
      </w:r>
    </w:p>
    <w:p w14:paraId="7E2061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w:t>
      </w:r>
    </w:p>
    <w:p w14:paraId="3B31598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29EC46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try:</w:t>
      </w:r>
    </w:p>
    <w:p w14:paraId="01E4FB1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conn = pymysql.connect(**MYSQL_CONFIG)</w:t>
      </w:r>
    </w:p>
    <w:p w14:paraId="5DDD324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6F03102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sql_file = os.path.join(os.path.dirname(os.path.abspath(__file__)), 'init_mysql.sql')</w:t>
      </w:r>
    </w:p>
    <w:p w14:paraId="18EEC03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execute_sql_file(conn, sql_file)</w:t>
      </w:r>
    </w:p>
    <w:p w14:paraId="6873AB0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5201B1A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conn.close()</w:t>
      </w:r>
    </w:p>
    <w:p w14:paraId="13E0473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 表结构和初始数据创建成功")</w:t>
      </w:r>
    </w:p>
    <w:p w14:paraId="0BD9050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except Exception as e:</w:t>
      </w:r>
    </w:p>
    <w:p w14:paraId="53949E7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print(f"✗ 表结构创建失败: {e}")</w:t>
      </w:r>
    </w:p>
    <w:p w14:paraId="079DDCF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w:t>
      </w:r>
    </w:p>
    <w:p w14:paraId="6646AF5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290ACC7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w:t>
      </w:r>
    </w:p>
    <w:p w14:paraId="3164F10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 数据库初始化完成！===")</w:t>
      </w:r>
    </w:p>
    <w:p w14:paraId="2C059C33">
      <w:pPr>
        <w:spacing w:before="0" w:after="0"/>
        <w:ind w:left="432"/>
        <w:rPr>
          <w:rFonts w:hint="eastAsia" w:ascii="等线" w:hAnsi="等线" w:eastAsia="等线" w:cs="等线"/>
          <w:color w:val="auto"/>
        </w:rPr>
      </w:pPr>
    </w:p>
    <w:p w14:paraId="2405C4D0">
      <w:pPr>
        <w:spacing w:before="0" w:after="0"/>
        <w:ind w:left="432"/>
        <w:rPr>
          <w:rFonts w:hint="eastAsia" w:ascii="等线" w:hAnsi="等线" w:eastAsia="等线" w:cs="等线"/>
          <w:color w:val="auto"/>
        </w:rPr>
      </w:pPr>
      <w:r>
        <w:rPr>
          <w:rFonts w:hint="eastAsia" w:ascii="等线" w:hAnsi="等线" w:eastAsia="等线" w:cs="等线"/>
          <w:color w:val="auto"/>
          <w:sz w:val="18"/>
        </w:rPr>
        <w:t>if __name__ == '__main__':</w:t>
      </w:r>
    </w:p>
    <w:p w14:paraId="69DB98A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main()</w:t>
      </w:r>
    </w:p>
    <w:p w14:paraId="551503D5">
      <w:pPr>
        <w:spacing w:before="0" w:after="0"/>
        <w:ind w:left="432"/>
        <w:rPr>
          <w:rFonts w:hint="eastAsia" w:ascii="等线" w:hAnsi="等线" w:eastAsia="等线" w:cs="等线"/>
          <w:color w:val="auto"/>
        </w:rPr>
      </w:pPr>
    </w:p>
    <w:p w14:paraId="5B23F098">
      <w:pPr>
        <w:pStyle w:val="4"/>
        <w:rPr>
          <w:rFonts w:hint="eastAsia" w:ascii="等线" w:hAnsi="等线" w:eastAsia="等线" w:cs="等线"/>
          <w:color w:val="auto"/>
        </w:rPr>
      </w:pPr>
      <w:r>
        <w:rPr>
          <w:rFonts w:hint="eastAsia" w:ascii="等线" w:hAnsi="等线" w:eastAsia="等线" w:cs="等线"/>
          <w:color w:val="auto"/>
        </w:rPr>
        <w:t>2.9 scripts/init_mysql.sql</w:t>
      </w:r>
    </w:p>
    <w:p w14:paraId="608E742D">
      <w:pPr>
        <w:rPr>
          <w:rFonts w:hint="eastAsia" w:ascii="等线" w:hAnsi="等线" w:eastAsia="等线" w:cs="等线"/>
          <w:color w:val="auto"/>
        </w:rPr>
      </w:pPr>
      <w:r>
        <w:rPr>
          <w:rFonts w:hint="eastAsia" w:ascii="等线" w:hAnsi="等线" w:eastAsia="等线" w:cs="等线"/>
          <w:color w:val="auto"/>
        </w:rPr>
        <w:t>[SQL]</w:t>
      </w:r>
    </w:p>
    <w:p w14:paraId="25EA259D">
      <w:pPr>
        <w:spacing w:before="0" w:after="0"/>
        <w:ind w:left="432"/>
        <w:rPr>
          <w:rFonts w:hint="eastAsia" w:ascii="等线" w:hAnsi="等线" w:eastAsia="等线" w:cs="等线"/>
          <w:color w:val="auto"/>
        </w:rPr>
      </w:pPr>
      <w:r>
        <w:rPr>
          <w:rFonts w:hint="eastAsia" w:ascii="等线" w:hAnsi="等线" w:eastAsia="等线" w:cs="等线"/>
          <w:color w:val="auto"/>
          <w:sz w:val="18"/>
        </w:rPr>
        <w:t>CREATE DATABASE IF NOT EXISTS `mks` DEFAULT CHARACTER SET utf8mb4 COLLATE utf8mb4_unicode_ci;</w:t>
      </w:r>
    </w:p>
    <w:p w14:paraId="477C4877">
      <w:pPr>
        <w:spacing w:before="0" w:after="0"/>
        <w:ind w:left="432"/>
        <w:rPr>
          <w:rFonts w:hint="eastAsia" w:ascii="等线" w:hAnsi="等线" w:eastAsia="等线" w:cs="等线"/>
          <w:color w:val="auto"/>
        </w:rPr>
      </w:pPr>
    </w:p>
    <w:p w14:paraId="454AB3DA">
      <w:pPr>
        <w:spacing w:before="0" w:after="0"/>
        <w:ind w:left="432"/>
        <w:rPr>
          <w:rFonts w:hint="eastAsia" w:ascii="等线" w:hAnsi="等线" w:eastAsia="等线" w:cs="等线"/>
          <w:color w:val="auto"/>
        </w:rPr>
      </w:pPr>
      <w:r>
        <w:rPr>
          <w:rFonts w:hint="eastAsia" w:ascii="等线" w:hAnsi="等线" w:eastAsia="等线" w:cs="等线"/>
          <w:color w:val="auto"/>
          <w:sz w:val="18"/>
        </w:rPr>
        <w:t>USE `mks`;</w:t>
      </w:r>
    </w:p>
    <w:p w14:paraId="21808717">
      <w:pPr>
        <w:spacing w:before="0" w:after="0"/>
        <w:ind w:left="432"/>
        <w:rPr>
          <w:rFonts w:hint="eastAsia" w:ascii="等线" w:hAnsi="等线" w:eastAsia="等线" w:cs="等线"/>
          <w:color w:val="auto"/>
        </w:rPr>
      </w:pPr>
    </w:p>
    <w:p w14:paraId="7DC3170B">
      <w:pPr>
        <w:spacing w:before="0" w:after="0"/>
        <w:ind w:left="432"/>
        <w:rPr>
          <w:rFonts w:hint="eastAsia" w:ascii="等线" w:hAnsi="等线" w:eastAsia="等线" w:cs="等线"/>
          <w:color w:val="auto"/>
        </w:rPr>
      </w:pPr>
      <w:r>
        <w:rPr>
          <w:rFonts w:hint="eastAsia" w:ascii="等线" w:hAnsi="等线" w:eastAsia="等线" w:cs="等线"/>
          <w:color w:val="auto"/>
          <w:sz w:val="18"/>
        </w:rPr>
        <w:t>DROP TABLE IF EXISTS `knowledge_entry`;</w:t>
      </w:r>
    </w:p>
    <w:p w14:paraId="1AC8A338">
      <w:pPr>
        <w:spacing w:before="0" w:after="0"/>
        <w:ind w:left="432"/>
        <w:rPr>
          <w:rFonts w:hint="eastAsia" w:ascii="等线" w:hAnsi="等线" w:eastAsia="等线" w:cs="等线"/>
          <w:color w:val="auto"/>
        </w:rPr>
      </w:pPr>
      <w:r>
        <w:rPr>
          <w:rFonts w:hint="eastAsia" w:ascii="等线" w:hAnsi="等线" w:eastAsia="等线" w:cs="等线"/>
          <w:color w:val="auto"/>
          <w:sz w:val="18"/>
        </w:rPr>
        <w:t>DROP TABLE IF EXISTS `knowledge_template`;</w:t>
      </w:r>
    </w:p>
    <w:p w14:paraId="2C58B284">
      <w:pPr>
        <w:spacing w:before="0" w:after="0"/>
        <w:ind w:left="432"/>
        <w:rPr>
          <w:rFonts w:hint="eastAsia" w:ascii="等线" w:hAnsi="等线" w:eastAsia="等线" w:cs="等线"/>
          <w:color w:val="auto"/>
        </w:rPr>
      </w:pPr>
      <w:r>
        <w:rPr>
          <w:rFonts w:hint="eastAsia" w:ascii="等线" w:hAnsi="等线" w:eastAsia="等线" w:cs="等线"/>
          <w:color w:val="auto"/>
          <w:sz w:val="18"/>
        </w:rPr>
        <w:t>DROP TABLE IF EXISTS `model_config`;</w:t>
      </w:r>
    </w:p>
    <w:p w14:paraId="0721950F">
      <w:pPr>
        <w:spacing w:before="0" w:after="0"/>
        <w:ind w:left="432"/>
        <w:rPr>
          <w:rFonts w:hint="eastAsia" w:ascii="等线" w:hAnsi="等线" w:eastAsia="等线" w:cs="等线"/>
          <w:color w:val="auto"/>
        </w:rPr>
      </w:pPr>
      <w:r>
        <w:rPr>
          <w:rFonts w:hint="eastAsia" w:ascii="等线" w:hAnsi="等线" w:eastAsia="等线" w:cs="等线"/>
          <w:color w:val="auto"/>
          <w:sz w:val="18"/>
        </w:rPr>
        <w:t>DROP TABLE IF EXISTS `access_log`;</w:t>
      </w:r>
    </w:p>
    <w:p w14:paraId="68DF896A">
      <w:pPr>
        <w:spacing w:before="0" w:after="0"/>
        <w:ind w:left="432"/>
        <w:rPr>
          <w:rFonts w:hint="eastAsia" w:ascii="等线" w:hAnsi="等线" w:eastAsia="等线" w:cs="等线"/>
          <w:color w:val="auto"/>
        </w:rPr>
      </w:pPr>
      <w:r>
        <w:rPr>
          <w:rFonts w:hint="eastAsia" w:ascii="等线" w:hAnsi="等线" w:eastAsia="等线" w:cs="等线"/>
          <w:color w:val="auto"/>
          <w:sz w:val="18"/>
        </w:rPr>
        <w:t>DROP TABLE IF EXISTS `system_setting`;</w:t>
      </w:r>
    </w:p>
    <w:p w14:paraId="05638B15">
      <w:pPr>
        <w:spacing w:before="0" w:after="0"/>
        <w:ind w:left="432"/>
        <w:rPr>
          <w:rFonts w:hint="eastAsia" w:ascii="等线" w:hAnsi="等线" w:eastAsia="等线" w:cs="等线"/>
          <w:color w:val="auto"/>
        </w:rPr>
      </w:pPr>
      <w:r>
        <w:rPr>
          <w:rFonts w:hint="eastAsia" w:ascii="等线" w:hAnsi="等线" w:eastAsia="等线" w:cs="等线"/>
          <w:color w:val="auto"/>
          <w:sz w:val="18"/>
        </w:rPr>
        <w:t>DROP TABLE IF EXISTS `category`;</w:t>
      </w:r>
    </w:p>
    <w:p w14:paraId="7999104B">
      <w:pPr>
        <w:spacing w:before="0" w:after="0"/>
        <w:ind w:left="432"/>
        <w:rPr>
          <w:rFonts w:hint="eastAsia" w:ascii="等线" w:hAnsi="等线" w:eastAsia="等线" w:cs="等线"/>
          <w:color w:val="auto"/>
        </w:rPr>
      </w:pPr>
      <w:r>
        <w:rPr>
          <w:rFonts w:hint="eastAsia" w:ascii="等线" w:hAnsi="等线" w:eastAsia="等线" w:cs="等线"/>
          <w:color w:val="auto"/>
          <w:sz w:val="18"/>
        </w:rPr>
        <w:t>DROP TABLE IF EXISTS `user`;</w:t>
      </w:r>
    </w:p>
    <w:p w14:paraId="3F6D9256">
      <w:pPr>
        <w:spacing w:before="0" w:after="0"/>
        <w:ind w:left="432"/>
        <w:rPr>
          <w:rFonts w:hint="eastAsia" w:ascii="等线" w:hAnsi="等线" w:eastAsia="等线" w:cs="等线"/>
          <w:color w:val="auto"/>
        </w:rPr>
      </w:pPr>
      <w:r>
        <w:rPr>
          <w:rFonts w:hint="eastAsia" w:ascii="等线" w:hAnsi="等线" w:eastAsia="等线" w:cs="等线"/>
          <w:color w:val="auto"/>
          <w:sz w:val="18"/>
        </w:rPr>
        <w:t>DROP TABLE IF EXISTS `role`;</w:t>
      </w:r>
    </w:p>
    <w:p w14:paraId="2339CCCF">
      <w:pPr>
        <w:spacing w:before="0" w:after="0"/>
        <w:ind w:left="432"/>
        <w:rPr>
          <w:rFonts w:hint="eastAsia" w:ascii="等线" w:hAnsi="等线" w:eastAsia="等线" w:cs="等线"/>
          <w:color w:val="auto"/>
        </w:rPr>
      </w:pPr>
      <w:r>
        <w:rPr>
          <w:rFonts w:hint="eastAsia" w:ascii="等线" w:hAnsi="等线" w:eastAsia="等线" w:cs="等线"/>
          <w:color w:val="auto"/>
          <w:sz w:val="18"/>
        </w:rPr>
        <w:t>DROP TABLE IF EXISTS `department`;</w:t>
      </w:r>
    </w:p>
    <w:p w14:paraId="123F6AB2">
      <w:pPr>
        <w:spacing w:before="0" w:after="0"/>
        <w:ind w:left="432"/>
        <w:rPr>
          <w:rFonts w:hint="eastAsia" w:ascii="等线" w:hAnsi="等线" w:eastAsia="等线" w:cs="等线"/>
          <w:color w:val="auto"/>
        </w:rPr>
      </w:pPr>
    </w:p>
    <w:p w14:paraId="1C2023A8">
      <w:pPr>
        <w:spacing w:before="0" w:after="0"/>
        <w:ind w:left="432"/>
        <w:rPr>
          <w:rFonts w:hint="eastAsia" w:ascii="等线" w:hAnsi="等线" w:eastAsia="等线" w:cs="等线"/>
          <w:color w:val="auto"/>
        </w:rPr>
      </w:pPr>
      <w:r>
        <w:rPr>
          <w:rFonts w:hint="eastAsia" w:ascii="等线" w:hAnsi="等线" w:eastAsia="等线" w:cs="等线"/>
          <w:color w:val="auto"/>
          <w:sz w:val="18"/>
        </w:rPr>
        <w:t>CREATE TABLE `department` (</w:t>
      </w:r>
    </w:p>
    <w:p w14:paraId="1068A3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INT AUTO_INCREMENT PRIMARY KEY COMMENT '科室ID',</w:t>
      </w:r>
    </w:p>
    <w:p w14:paraId="525EFA1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VARCHAR(80) NOT NULL COMMENT '科室名称',</w:t>
      </w:r>
    </w:p>
    <w:p w14:paraId="2862A7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 VARCHAR(30) UNIQUE NOT NULL COMMENT '科室编码',</w:t>
      </w:r>
    </w:p>
    <w:p w14:paraId="296AE64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`parent_id` INT NULL COMMENT '上级科室',</w:t>
      </w:r>
    </w:p>
    <w:p w14:paraId="52F7160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`sort_order` INT DEFAULT 0 COMMENT '排列序号',</w:t>
      </w:r>
    </w:p>
    <w:p w14:paraId="392F6D8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`remark` VARCHAR(200) DEFAULT '' COMMENT '备注',</w:t>
      </w:r>
    </w:p>
    <w:p w14:paraId="772F0F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DATETIME DEFAULT CURRENT_TIMESTAMP COMMENT '创建时间',</w:t>
      </w:r>
    </w:p>
    <w:p w14:paraId="175653D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INDEX `idx_parent_id` (`parent_id`)</w:t>
      </w:r>
    </w:p>
    <w:p w14:paraId="0BBAF257">
      <w:pPr>
        <w:spacing w:before="0" w:after="0"/>
        <w:ind w:left="432"/>
        <w:rPr>
          <w:rFonts w:hint="eastAsia" w:ascii="等线" w:hAnsi="等线" w:eastAsia="等线" w:cs="等线"/>
          <w:color w:val="auto"/>
        </w:rPr>
      </w:pPr>
      <w:r>
        <w:rPr>
          <w:rFonts w:hint="eastAsia" w:ascii="等线" w:hAnsi="等线" w:eastAsia="等线" w:cs="等线"/>
          <w:color w:val="auto"/>
          <w:sz w:val="18"/>
        </w:rPr>
        <w:t>) ENGINE=InnoDB DEFAULT CHARSET=utf8mb4 COLLATE=utf8mb4_unicode_ci COMMENT='科室信息表';</w:t>
      </w:r>
    </w:p>
    <w:p w14:paraId="6C8F39CC">
      <w:pPr>
        <w:spacing w:before="0" w:after="0"/>
        <w:ind w:left="432"/>
        <w:rPr>
          <w:rFonts w:hint="eastAsia" w:ascii="等线" w:hAnsi="等线" w:eastAsia="等线" w:cs="等线"/>
          <w:color w:val="auto"/>
        </w:rPr>
      </w:pPr>
    </w:p>
    <w:p w14:paraId="2A5EC865">
      <w:pPr>
        <w:spacing w:before="0" w:after="0"/>
        <w:ind w:left="432"/>
        <w:rPr>
          <w:rFonts w:hint="eastAsia" w:ascii="等线" w:hAnsi="等线" w:eastAsia="等线" w:cs="等线"/>
          <w:color w:val="auto"/>
        </w:rPr>
      </w:pPr>
      <w:r>
        <w:rPr>
          <w:rFonts w:hint="eastAsia" w:ascii="等线" w:hAnsi="等线" w:eastAsia="等线" w:cs="等线"/>
          <w:color w:val="auto"/>
          <w:sz w:val="18"/>
        </w:rPr>
        <w:t>CREATE TABLE `role` (</w:t>
      </w:r>
    </w:p>
    <w:p w14:paraId="44C49F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INT AUTO_INCREMENT PRIMARY KEY COMMENT '角色ID',</w:t>
      </w:r>
    </w:p>
    <w:p w14:paraId="0A89C47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VARCHAR(50) UNIQUE NOT NULL COMMENT '角色名称',</w:t>
      </w:r>
    </w:p>
    <w:p w14:paraId="3A336EC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 VARCHAR(30) UNIQUE NOT NULL COMMENT '角色编码',</w:t>
      </w:r>
    </w:p>
    <w:p w14:paraId="1C2901B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`permissions` TEXT COMMENT '权限列表，逗号分隔',</w:t>
      </w:r>
    </w:p>
    <w:p w14:paraId="4D844E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`remark` VARCHAR(200) DEFAULT '' COMMENT '备注',</w:t>
      </w:r>
    </w:p>
    <w:p w14:paraId="72EB16E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DATETIME DEFAULT CURRENT_TIMESTAMP COMMENT '创建时间'</w:t>
      </w:r>
    </w:p>
    <w:p w14:paraId="55A1FADD">
      <w:pPr>
        <w:spacing w:before="0" w:after="0"/>
        <w:ind w:left="432"/>
        <w:rPr>
          <w:rFonts w:hint="eastAsia" w:ascii="等线" w:hAnsi="等线" w:eastAsia="等线" w:cs="等线"/>
          <w:color w:val="auto"/>
        </w:rPr>
      </w:pPr>
      <w:r>
        <w:rPr>
          <w:rFonts w:hint="eastAsia" w:ascii="等线" w:hAnsi="等线" w:eastAsia="等线" w:cs="等线"/>
          <w:color w:val="auto"/>
          <w:sz w:val="18"/>
        </w:rPr>
        <w:t>) ENGINE=InnoDB DEFAULT CHARSET=utf8mb4 COLLATE=utf8mb4_unicode_ci COMMENT='角色与权限定义表';</w:t>
      </w:r>
    </w:p>
    <w:p w14:paraId="47806E0E">
      <w:pPr>
        <w:spacing w:before="0" w:after="0"/>
        <w:ind w:left="432"/>
        <w:rPr>
          <w:rFonts w:hint="eastAsia" w:ascii="等线" w:hAnsi="等线" w:eastAsia="等线" w:cs="等线"/>
          <w:color w:val="auto"/>
        </w:rPr>
      </w:pPr>
    </w:p>
    <w:p w14:paraId="2CB498D2">
      <w:pPr>
        <w:spacing w:before="0" w:after="0"/>
        <w:ind w:left="432"/>
        <w:rPr>
          <w:rFonts w:hint="eastAsia" w:ascii="等线" w:hAnsi="等线" w:eastAsia="等线" w:cs="等线"/>
          <w:color w:val="auto"/>
        </w:rPr>
      </w:pPr>
      <w:r>
        <w:rPr>
          <w:rFonts w:hint="eastAsia" w:ascii="等线" w:hAnsi="等线" w:eastAsia="等线" w:cs="等线"/>
          <w:color w:val="auto"/>
          <w:sz w:val="18"/>
        </w:rPr>
        <w:t>CREATE TABLE `user` (</w:t>
      </w:r>
    </w:p>
    <w:p w14:paraId="1C769A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INT AUTO_INCREMENT PRIMARY KEY COMMENT '用户ID',</w:t>
      </w:r>
    </w:p>
    <w:p w14:paraId="666A802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`username` VARCHAR(50) UNIQUE NOT NULL COMMENT '登录账号',</w:t>
      </w:r>
    </w:p>
    <w:p w14:paraId="53ADC10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`real_name` VARCHAR(50) NOT NULL COMMENT '真实姓名',</w:t>
      </w:r>
    </w:p>
    <w:p w14:paraId="5D3C217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`password_hash` VARCHAR(128) NOT NULL COMMENT '口令哈希',</w:t>
      </w:r>
    </w:p>
    <w:p w14:paraId="63FDAD8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`email` VARCHAR(120) DEFAULT '' COMMENT '电子邮箱',</w:t>
      </w:r>
    </w:p>
    <w:p w14:paraId="102B0E3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`phone` VARCHAR(20) DEFAULT '' COMMENT '联系电话',</w:t>
      </w:r>
    </w:p>
    <w:p w14:paraId="04A38F7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`department_id` INT NULL COMMENT '所属科室',</w:t>
      </w:r>
    </w:p>
    <w:p w14:paraId="70ABCAA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`role_id` INT NULL COMMENT '所属角色',</w:t>
      </w:r>
    </w:p>
    <w:p w14:paraId="2791972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`status` VARCHAR(10) DEFAULT 'active' COMMENT '账号状态 active/disabled',</w:t>
      </w:r>
    </w:p>
    <w:p w14:paraId="71B7CE8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`failed_attempts` INT DEFAULT 0 COMMENT '密码错误次数',</w:t>
      </w:r>
    </w:p>
    <w:p w14:paraId="3FD7DCA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`lock_time` DATETIME NULL COMMENT '账号锁定时间',</w:t>
      </w:r>
    </w:p>
    <w:p w14:paraId="1C78DD3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`last_login` DATETIME NULL COMMENT '最后登录时间',</w:t>
      </w:r>
    </w:p>
    <w:p w14:paraId="060A67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DATETIME DEFAULT CURRENT_TIMESTAMP COMMENT '创建时间',</w:t>
      </w:r>
    </w:p>
    <w:p w14:paraId="1C1C5B9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INDEX `idx_department_id` (`department_id`),</w:t>
      </w:r>
    </w:p>
    <w:p w14:paraId="6576D5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INDEX `idx_role_id` (`role_id`),</w:t>
      </w:r>
    </w:p>
    <w:p w14:paraId="7AEA69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INDEX `idx_username` (`username`)</w:t>
      </w:r>
    </w:p>
    <w:p w14:paraId="7DD5916B">
      <w:pPr>
        <w:spacing w:before="0" w:after="0"/>
        <w:ind w:left="432"/>
        <w:rPr>
          <w:rFonts w:hint="eastAsia" w:ascii="等线" w:hAnsi="等线" w:eastAsia="等线" w:cs="等线"/>
          <w:color w:val="auto"/>
        </w:rPr>
      </w:pPr>
      <w:r>
        <w:rPr>
          <w:rFonts w:hint="eastAsia" w:ascii="等线" w:hAnsi="等线" w:eastAsia="等线" w:cs="等线"/>
          <w:color w:val="auto"/>
          <w:sz w:val="18"/>
        </w:rPr>
        <w:t>) ENGINE=InnoDB DEFAULT CHARSET=utf8mb4 COLLATE=utf8mb4_unicode_ci COMMENT='系统用户表';</w:t>
      </w:r>
    </w:p>
    <w:p w14:paraId="7A874D23">
      <w:pPr>
        <w:spacing w:before="0" w:after="0"/>
        <w:ind w:left="432"/>
        <w:rPr>
          <w:rFonts w:hint="eastAsia" w:ascii="等线" w:hAnsi="等线" w:eastAsia="等线" w:cs="等线"/>
          <w:color w:val="auto"/>
        </w:rPr>
      </w:pPr>
    </w:p>
    <w:p w14:paraId="4802AC3D">
      <w:pPr>
        <w:spacing w:before="0" w:after="0"/>
        <w:ind w:left="432"/>
        <w:rPr>
          <w:rFonts w:hint="eastAsia" w:ascii="等线" w:hAnsi="等线" w:eastAsia="等线" w:cs="等线"/>
          <w:color w:val="auto"/>
        </w:rPr>
      </w:pPr>
      <w:r>
        <w:rPr>
          <w:rFonts w:hint="eastAsia" w:ascii="等线" w:hAnsi="等线" w:eastAsia="等线" w:cs="等线"/>
          <w:color w:val="auto"/>
          <w:sz w:val="18"/>
        </w:rPr>
        <w:t>CREATE TABLE `category` (</w:t>
      </w:r>
    </w:p>
    <w:p w14:paraId="75B495D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INT AUTO_INCREMENT PRIMARY KEY COMMENT '分类ID',</w:t>
      </w:r>
    </w:p>
    <w:p w14:paraId="1B61F61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VARCHAR(80) NOT NULL COMMENT '分类名称',</w:t>
      </w:r>
    </w:p>
    <w:p w14:paraId="01D5C43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`code` VARCHAR(30) UNIQUE NOT NULL COMMENT '分类编码',</w:t>
      </w:r>
    </w:p>
    <w:p w14:paraId="37A129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`parent_id` INT NULL COMMENT '上级分类',</w:t>
      </w:r>
    </w:p>
    <w:p w14:paraId="40B4A6B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`level` INT DEFAULT 1 COMMENT '层级',</w:t>
      </w:r>
    </w:p>
    <w:p w14:paraId="70FD312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`sort_order` INT DEFAULT 0 COMMENT '排列序号',</w:t>
      </w:r>
    </w:p>
    <w:p w14:paraId="7DF542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`description` VARCHAR(300) DEFAULT '' COMMENT '分类描述',</w:t>
      </w:r>
    </w:p>
    <w:p w14:paraId="7A66C0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DATETIME DEFAULT CURRENT_TIMESTAMP COMMENT '创建时间',</w:t>
      </w:r>
    </w:p>
    <w:p w14:paraId="34F8050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INDEX `idx_parent_id` (`parent_id`),</w:t>
      </w:r>
    </w:p>
    <w:p w14:paraId="726473C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INDEX `idx_sort_order` (`sort_order`)</w:t>
      </w:r>
    </w:p>
    <w:p w14:paraId="511FF04F">
      <w:pPr>
        <w:spacing w:before="0" w:after="0"/>
        <w:ind w:left="432"/>
        <w:rPr>
          <w:rFonts w:hint="eastAsia" w:ascii="等线" w:hAnsi="等线" w:eastAsia="等线" w:cs="等线"/>
          <w:color w:val="auto"/>
        </w:rPr>
      </w:pPr>
      <w:r>
        <w:rPr>
          <w:rFonts w:hint="eastAsia" w:ascii="等线" w:hAnsi="等线" w:eastAsia="等线" w:cs="等线"/>
          <w:color w:val="auto"/>
          <w:sz w:val="18"/>
        </w:rPr>
        <w:t>) ENGINE=InnoDB DEFAULT CHARSET=utf8mb4 COLLATE=utf8mb4_unicode_ci COMMENT='知识分类体系表';</w:t>
      </w:r>
    </w:p>
    <w:p w14:paraId="727BD7CD">
      <w:pPr>
        <w:spacing w:before="0" w:after="0"/>
        <w:ind w:left="432"/>
        <w:rPr>
          <w:rFonts w:hint="eastAsia" w:ascii="等线" w:hAnsi="等线" w:eastAsia="等线" w:cs="等线"/>
          <w:color w:val="auto"/>
        </w:rPr>
      </w:pPr>
    </w:p>
    <w:p w14:paraId="3FC79661">
      <w:pPr>
        <w:spacing w:before="0" w:after="0"/>
        <w:ind w:left="432"/>
        <w:rPr>
          <w:rFonts w:hint="eastAsia" w:ascii="等线" w:hAnsi="等线" w:eastAsia="等线" w:cs="等线"/>
          <w:color w:val="auto"/>
        </w:rPr>
      </w:pPr>
      <w:r>
        <w:rPr>
          <w:rFonts w:hint="eastAsia" w:ascii="等线" w:hAnsi="等线" w:eastAsia="等线" w:cs="等线"/>
          <w:color w:val="auto"/>
          <w:sz w:val="18"/>
        </w:rPr>
        <w:t>CREATE TABLE `knowledge_entry` (</w:t>
      </w:r>
    </w:p>
    <w:p w14:paraId="2BE16B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INT AUTO_INCREMENT PRIMARY KEY COMMENT '知识条目ID',</w:t>
      </w:r>
    </w:p>
    <w:p w14:paraId="606D7A4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`title` VARCHAR(200) NOT NULL COMMENT '知识标题',</w:t>
      </w:r>
    </w:p>
    <w:p w14:paraId="323942F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`category_id` INT NULL COMMENT '所属分类',</w:t>
      </w:r>
    </w:p>
    <w:p w14:paraId="5601E55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`summary` TEXT COMMENT '摘要',</w:t>
      </w:r>
    </w:p>
    <w:p w14:paraId="3B9C3C1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`definition` TEXT COMMENT '定义',</w:t>
      </w:r>
    </w:p>
    <w:p w14:paraId="69BD390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`etiology` TEXT COMMENT '病因',</w:t>
      </w:r>
    </w:p>
    <w:p w14:paraId="0C374E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`clinical_manifestation` TEXT COMMENT '临床表现',</w:t>
      </w:r>
    </w:p>
    <w:p w14:paraId="34F349B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`diagnosis` TEXT COMMENT '诊断标准',</w:t>
      </w:r>
    </w:p>
    <w:p w14:paraId="431320B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`treatment` TEXT COMMENT '治疗方案',</w:t>
      </w:r>
    </w:p>
    <w:p w14:paraId="0F0897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`prevention` TEXT COMMENT '预防措施',</w:t>
      </w:r>
    </w:p>
    <w:p w14:paraId="28BA7D5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`references` TEXT COMMENT '参考文献',</w:t>
      </w:r>
    </w:p>
    <w:p w14:paraId="7CF38CF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`tags` VARCHAR(300) DEFAULT '' COMMENT '标签，逗号分隔',</w:t>
      </w:r>
    </w:p>
    <w:p w14:paraId="6ED3CA1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`source` VARCHAR(20) DEFAULT 'manual' COMMENT '来源 manual/generated',</w:t>
      </w:r>
    </w:p>
    <w:p w14:paraId="0288AEA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`status` VARCHAR(20) DEFAULT 'draft' COMMENT '状态 draft/pending/published/rejected',</w:t>
      </w:r>
    </w:p>
    <w:p w14:paraId="121CC00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`version` INT DEFAULT 1 COMMENT '版本号',</w:t>
      </w:r>
    </w:p>
    <w:p w14:paraId="23E82D6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`created_by` INT NULL COMMENT '创建人',</w:t>
      </w:r>
    </w:p>
    <w:p w14:paraId="0081219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`reviewed_by` INT NULL COMMENT '审核人',</w:t>
      </w:r>
    </w:p>
    <w:p w14:paraId="195757C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DATETIME DEFAULT CURRENT_TIMESTAMP COMMENT '创建时间',</w:t>
      </w:r>
    </w:p>
    <w:p w14:paraId="15EF386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`updated_at` DATETIME DEFAULT CURRENT_TIMESTAMP ON UPDATE CURRENT_TIMESTAMP COMMENT '更新时间',</w:t>
      </w:r>
    </w:p>
    <w:p w14:paraId="3E7B3D5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`reviewed_at` DATETIME NULL COMMENT '审核时间',</w:t>
      </w:r>
    </w:p>
    <w:p w14:paraId="010AF2F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INDEX `idx_category_id` (`category_id`),</w:t>
      </w:r>
    </w:p>
    <w:p w14:paraId="0430B4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INDEX `idx_created_by` (`created_by`),</w:t>
      </w:r>
    </w:p>
    <w:p w14:paraId="3C7C45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INDEX `idx_status` (`status`),</w:t>
      </w:r>
    </w:p>
    <w:p w14:paraId="4E1AB66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INDEX `idx_title` (`title`)</w:t>
      </w:r>
    </w:p>
    <w:p w14:paraId="7B500DAF">
      <w:pPr>
        <w:spacing w:before="0" w:after="0"/>
        <w:ind w:left="432"/>
        <w:rPr>
          <w:rFonts w:hint="eastAsia" w:ascii="等线" w:hAnsi="等线" w:eastAsia="等线" w:cs="等线"/>
          <w:color w:val="auto"/>
        </w:rPr>
      </w:pPr>
      <w:r>
        <w:rPr>
          <w:rFonts w:hint="eastAsia" w:ascii="等线" w:hAnsi="等线" w:eastAsia="等线" w:cs="等线"/>
          <w:color w:val="auto"/>
          <w:sz w:val="18"/>
        </w:rPr>
        <w:t>) ENGINE=InnoDB DEFAULT CHARSET=utf8mb4 COLLATE=utf8mb4_unicode_ci COMMENT='医学知识条目主表';</w:t>
      </w:r>
    </w:p>
    <w:p w14:paraId="44DFDE62">
      <w:pPr>
        <w:spacing w:before="0" w:after="0"/>
        <w:ind w:left="432"/>
        <w:rPr>
          <w:rFonts w:hint="eastAsia" w:ascii="等线" w:hAnsi="等线" w:eastAsia="等线" w:cs="等线"/>
          <w:color w:val="auto"/>
        </w:rPr>
      </w:pPr>
    </w:p>
    <w:p w14:paraId="7BAA3B77">
      <w:pPr>
        <w:spacing w:before="0" w:after="0"/>
        <w:ind w:left="432"/>
        <w:rPr>
          <w:rFonts w:hint="eastAsia" w:ascii="等线" w:hAnsi="等线" w:eastAsia="等线" w:cs="等线"/>
          <w:color w:val="auto"/>
        </w:rPr>
      </w:pPr>
      <w:r>
        <w:rPr>
          <w:rFonts w:hint="eastAsia" w:ascii="等线" w:hAnsi="等线" w:eastAsia="等线" w:cs="等线"/>
          <w:color w:val="auto"/>
          <w:sz w:val="18"/>
        </w:rPr>
        <w:t>CREATE TABLE `knowledge_template` (</w:t>
      </w:r>
    </w:p>
    <w:p w14:paraId="1B4343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INT AUTO_INCREMENT PRIMARY KEY COMMENT '模板ID',</w:t>
      </w:r>
    </w:p>
    <w:p w14:paraId="0A78DE2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VARCHAR(80) NOT NULL COMMENT '模板名称',</w:t>
      </w:r>
    </w:p>
    <w:p w14:paraId="4B72347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`field_definitions` TEXT NOT NULL COMMENT 'JSON格式字段定义',</w:t>
      </w:r>
    </w:p>
    <w:p w14:paraId="0DC521F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`is_default` TINYINT(1) DEFAULT 0 COMMENT '是否默认模板',</w:t>
      </w:r>
    </w:p>
    <w:p w14:paraId="53123D1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DATETIME DEFAULT CURRENT_TIMESTAMP COMMENT '创建时间'</w:t>
      </w:r>
    </w:p>
    <w:p w14:paraId="2396356D">
      <w:pPr>
        <w:spacing w:before="0" w:after="0"/>
        <w:ind w:left="432"/>
        <w:rPr>
          <w:rFonts w:hint="eastAsia" w:ascii="等线" w:hAnsi="等线" w:eastAsia="等线" w:cs="等线"/>
          <w:color w:val="auto"/>
        </w:rPr>
      </w:pPr>
      <w:r>
        <w:rPr>
          <w:rFonts w:hint="eastAsia" w:ascii="等线" w:hAnsi="等线" w:eastAsia="等线" w:cs="等线"/>
          <w:color w:val="auto"/>
          <w:sz w:val="18"/>
        </w:rPr>
        <w:t>) ENGINE=InnoDB DEFAULT CHARSET=utf8mb4 COLLATE=utf8mb4_unicode_ci COMMENT='知识录入模板表';</w:t>
      </w:r>
    </w:p>
    <w:p w14:paraId="3125CB24">
      <w:pPr>
        <w:spacing w:before="0" w:after="0"/>
        <w:ind w:left="432"/>
        <w:rPr>
          <w:rFonts w:hint="eastAsia" w:ascii="等线" w:hAnsi="等线" w:eastAsia="等线" w:cs="等线"/>
          <w:color w:val="auto"/>
        </w:rPr>
      </w:pPr>
    </w:p>
    <w:p w14:paraId="000E9CF6">
      <w:pPr>
        <w:spacing w:before="0" w:after="0"/>
        <w:ind w:left="432"/>
        <w:rPr>
          <w:rFonts w:hint="eastAsia" w:ascii="等线" w:hAnsi="等线" w:eastAsia="等线" w:cs="等线"/>
          <w:color w:val="auto"/>
        </w:rPr>
      </w:pPr>
      <w:r>
        <w:rPr>
          <w:rFonts w:hint="eastAsia" w:ascii="等线" w:hAnsi="等线" w:eastAsia="等线" w:cs="等线"/>
          <w:color w:val="auto"/>
          <w:sz w:val="18"/>
        </w:rPr>
        <w:t>CREATE TABLE `model_config` (</w:t>
      </w:r>
    </w:p>
    <w:p w14:paraId="665B710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INT AUTO_INCREMENT PRIMARY KEY COMMENT '配置ID',</w:t>
      </w:r>
    </w:p>
    <w:p w14:paraId="71136B3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`name` VARCHAR(80) NOT NULL COMMENT '配置名称',</w:t>
      </w:r>
    </w:p>
    <w:p w14:paraId="3702A47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`api_url` VARCHAR(500) NOT NULL COMMENT '接口地址',</w:t>
      </w:r>
    </w:p>
    <w:p w14:paraId="3E56662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`api_key` VARCHAR(300) DEFAULT '' COMMENT '密钥',</w:t>
      </w:r>
    </w:p>
    <w:p w14:paraId="64EBB98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`model_name` VARCHAR(100) NOT NULL COMMENT '模型标识',</w:t>
      </w:r>
    </w:p>
    <w:p w14:paraId="2E1C153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`temperature` FLOAT DEFAULT 0.3 COMMENT '生成温度',</w:t>
      </w:r>
    </w:p>
    <w:p w14:paraId="3A0D9E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`max_tokens` INT DEFAULT 2048 COMMENT '最大返回token',</w:t>
      </w:r>
    </w:p>
    <w:p w14:paraId="7685EFC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`is_active` TINYINT(1) DEFAULT 0 COMMENT '当前是否启用',</w:t>
      </w:r>
    </w:p>
    <w:p w14:paraId="04EF25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DATETIME DEFAULT CURRENT_TIMESTAMP COMMENT '创建时间',</w:t>
      </w:r>
    </w:p>
    <w:p w14:paraId="04FFCAF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INDEX `idx_is_active` (`is_active`)</w:t>
      </w:r>
    </w:p>
    <w:p w14:paraId="61A03477">
      <w:pPr>
        <w:spacing w:before="0" w:after="0"/>
        <w:ind w:left="432"/>
        <w:rPr>
          <w:rFonts w:hint="eastAsia" w:ascii="等线" w:hAnsi="等线" w:eastAsia="等线" w:cs="等线"/>
          <w:color w:val="auto"/>
        </w:rPr>
      </w:pPr>
      <w:r>
        <w:rPr>
          <w:rFonts w:hint="eastAsia" w:ascii="等线" w:hAnsi="等线" w:eastAsia="等线" w:cs="等线"/>
          <w:color w:val="auto"/>
          <w:sz w:val="18"/>
        </w:rPr>
        <w:t>) ENGINE=InnoDB DEFAULT CHARSET=utf8mb4 COLLATE=utf8mb4_unicode_ci COMMENT='模型接口配置表';</w:t>
      </w:r>
    </w:p>
    <w:p w14:paraId="295B29EC">
      <w:pPr>
        <w:spacing w:before="0" w:after="0"/>
        <w:ind w:left="432"/>
        <w:rPr>
          <w:rFonts w:hint="eastAsia" w:ascii="等线" w:hAnsi="等线" w:eastAsia="等线" w:cs="等线"/>
          <w:color w:val="auto"/>
        </w:rPr>
      </w:pPr>
    </w:p>
    <w:p w14:paraId="3AA90503">
      <w:pPr>
        <w:spacing w:before="0" w:after="0"/>
        <w:ind w:left="432"/>
        <w:rPr>
          <w:rFonts w:hint="eastAsia" w:ascii="等线" w:hAnsi="等线" w:eastAsia="等线" w:cs="等线"/>
          <w:color w:val="auto"/>
        </w:rPr>
      </w:pPr>
      <w:r>
        <w:rPr>
          <w:rFonts w:hint="eastAsia" w:ascii="等线" w:hAnsi="等线" w:eastAsia="等线" w:cs="等线"/>
          <w:color w:val="auto"/>
          <w:sz w:val="18"/>
        </w:rPr>
        <w:t>CREATE TABLE `access_log` (</w:t>
      </w:r>
    </w:p>
    <w:p w14:paraId="40C7B60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INT AUTO_INCREMENT PRIMARY KEY COMMENT '日志ID',</w:t>
      </w:r>
    </w:p>
    <w:p w14:paraId="2617AD7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`user_id` INT NULL COMMENT '操作人ID',</w:t>
      </w:r>
    </w:p>
    <w:p w14:paraId="7713324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`username` VARCHAR(50) DEFAULT '' COMMENT '操作人账号',</w:t>
      </w:r>
    </w:p>
    <w:p w14:paraId="0F5287F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`action` VARCHAR(50) NOT NULL COMMENT '操作类型',</w:t>
      </w:r>
    </w:p>
    <w:p w14:paraId="7A6D391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`module` VARCHAR(50) DEFAULT '' COMMENT '功能模块',</w:t>
      </w:r>
    </w:p>
    <w:p w14:paraId="77F57EB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`target` VARCHAR(200) DEFAULT '' COMMENT '操作对象',</w:t>
      </w:r>
    </w:p>
    <w:p w14:paraId="0DE3230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`ip_address` VARCHAR(50) DEFAULT '' COMMENT 'IP地址',</w:t>
      </w:r>
    </w:p>
    <w:p w14:paraId="3B8A6EC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`detail` TEXT COMMENT '详情',</w:t>
      </w:r>
    </w:p>
    <w:p w14:paraId="65619B1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`created_at` DATETIME DEFAULT CURRENT_TIMESTAMP COMMENT '操作时间',</w:t>
      </w:r>
    </w:p>
    <w:p w14:paraId="0E847CC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INDEX `idx_user_id` (`user_id`),</w:t>
      </w:r>
    </w:p>
    <w:p w14:paraId="03341D7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INDEX `idx_created_at` (`created_at`),</w:t>
      </w:r>
    </w:p>
    <w:p w14:paraId="2E7184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INDEX `idx_module` (`module`)</w:t>
      </w:r>
    </w:p>
    <w:p w14:paraId="00DC736F">
      <w:pPr>
        <w:spacing w:before="0" w:after="0"/>
        <w:ind w:left="432"/>
        <w:rPr>
          <w:rFonts w:hint="eastAsia" w:ascii="等线" w:hAnsi="等线" w:eastAsia="等线" w:cs="等线"/>
          <w:color w:val="auto"/>
        </w:rPr>
      </w:pPr>
      <w:r>
        <w:rPr>
          <w:rFonts w:hint="eastAsia" w:ascii="等线" w:hAnsi="等线" w:eastAsia="等线" w:cs="等线"/>
          <w:color w:val="auto"/>
          <w:sz w:val="18"/>
        </w:rPr>
        <w:t>) ENGINE=InnoDB DEFAULT CHARSET=utf8mb4 COLLATE=utf8mb4_unicode_ci COMMENT='用户访问操作日志表';</w:t>
      </w:r>
    </w:p>
    <w:p w14:paraId="54012B73">
      <w:pPr>
        <w:spacing w:before="0" w:after="0"/>
        <w:ind w:left="432"/>
        <w:rPr>
          <w:rFonts w:hint="eastAsia" w:ascii="等线" w:hAnsi="等线" w:eastAsia="等线" w:cs="等线"/>
          <w:color w:val="auto"/>
        </w:rPr>
      </w:pPr>
    </w:p>
    <w:p w14:paraId="29E5ADDF">
      <w:pPr>
        <w:spacing w:before="0" w:after="0"/>
        <w:ind w:left="432"/>
        <w:rPr>
          <w:rFonts w:hint="eastAsia" w:ascii="等线" w:hAnsi="等线" w:eastAsia="等线" w:cs="等线"/>
          <w:color w:val="auto"/>
        </w:rPr>
      </w:pPr>
      <w:r>
        <w:rPr>
          <w:rFonts w:hint="eastAsia" w:ascii="等线" w:hAnsi="等线" w:eastAsia="等线" w:cs="等线"/>
          <w:color w:val="auto"/>
          <w:sz w:val="18"/>
        </w:rPr>
        <w:t>CREATE TABLE `system_setting` (</w:t>
      </w:r>
    </w:p>
    <w:p w14:paraId="5E74C2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`id` INT AUTO_INCREMENT PRIMARY KEY COMMENT '设置ID',</w:t>
      </w:r>
    </w:p>
    <w:p w14:paraId="2F9C1BA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`key` VARCHAR(80) UNIQUE NOT NULL COMMENT '设置键',</w:t>
      </w:r>
    </w:p>
    <w:p w14:paraId="271DFA6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`value` TEXT COMMENT '设置值',</w:t>
      </w:r>
    </w:p>
    <w:p w14:paraId="7D1B240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`description` VARCHAR(200) DEFAULT '' COMMENT '设置描述',</w:t>
      </w:r>
    </w:p>
    <w:p w14:paraId="766D73E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`updated_at` DATETIME DEFAULT CURRENT_TIMESTAMP ON UPDATE CURRENT_TIMESTAMP COMMENT '更新时间',</w:t>
      </w:r>
    </w:p>
    <w:p w14:paraId="270BE7B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INDEX `idx_key` (`key`)</w:t>
      </w:r>
    </w:p>
    <w:p w14:paraId="56C997E6">
      <w:pPr>
        <w:spacing w:before="0" w:after="0"/>
        <w:ind w:left="432"/>
        <w:rPr>
          <w:rFonts w:hint="eastAsia" w:ascii="等线" w:hAnsi="等线" w:eastAsia="等线" w:cs="等线"/>
          <w:color w:val="auto"/>
        </w:rPr>
      </w:pPr>
      <w:r>
        <w:rPr>
          <w:rFonts w:hint="eastAsia" w:ascii="等线" w:hAnsi="等线" w:eastAsia="等线" w:cs="等线"/>
          <w:color w:val="auto"/>
          <w:sz w:val="18"/>
        </w:rPr>
        <w:t>) ENGINE=InnoDB DEFAULT CHARSET=utf8mb4 COLLATE=utf8mb4_unicode_ci COMMENT='系统参数键值对存储';</w:t>
      </w:r>
    </w:p>
    <w:p w14:paraId="443B23C8">
      <w:pPr>
        <w:spacing w:before="0" w:after="0"/>
        <w:ind w:left="432"/>
        <w:rPr>
          <w:rFonts w:hint="eastAsia" w:ascii="等线" w:hAnsi="等线" w:eastAsia="等线" w:cs="等线"/>
          <w:color w:val="auto"/>
        </w:rPr>
      </w:pPr>
    </w:p>
    <w:p w14:paraId="615E0761">
      <w:pPr>
        <w:spacing w:before="0" w:after="0"/>
        <w:ind w:left="432"/>
        <w:rPr>
          <w:rFonts w:hint="eastAsia" w:ascii="等线" w:hAnsi="等线" w:eastAsia="等线" w:cs="等线"/>
          <w:color w:val="auto"/>
        </w:rPr>
      </w:pPr>
      <w:r>
        <w:rPr>
          <w:rFonts w:hint="eastAsia" w:ascii="等线" w:hAnsi="等线" w:eastAsia="等线" w:cs="等线"/>
          <w:color w:val="auto"/>
          <w:sz w:val="18"/>
        </w:rPr>
        <w:t>INSERT INTO `role` (`name`, `code`, `permissions`, `remark`) VALUES</w:t>
      </w:r>
    </w:p>
    <w:p w14:paraId="25444CA8">
      <w:pPr>
        <w:spacing w:before="0" w:after="0"/>
        <w:ind w:left="432"/>
        <w:rPr>
          <w:rFonts w:hint="eastAsia" w:ascii="等线" w:hAnsi="等线" w:eastAsia="等线" w:cs="等线"/>
          <w:color w:val="auto"/>
        </w:rPr>
      </w:pPr>
      <w:r>
        <w:rPr>
          <w:rFonts w:hint="eastAsia" w:ascii="等线" w:hAnsi="等线" w:eastAsia="等线" w:cs="等线"/>
          <w:color w:val="auto"/>
          <w:sz w:val="18"/>
        </w:rPr>
        <w:t>('系统管理员', 'admin', 'user_manage,dept_manage,role_manage,knowledge_create,knowledge_edit,knowledge_review,knowledge_generate,category_manage,log_view,stat_view,model_config', '拥有全部权限'),</w:t>
      </w:r>
    </w:p>
    <w:p w14:paraId="7A3B8268">
      <w:pPr>
        <w:spacing w:before="0" w:after="0"/>
        <w:ind w:left="432"/>
        <w:rPr>
          <w:rFonts w:hint="eastAsia" w:ascii="等线" w:hAnsi="等线" w:eastAsia="等线" w:cs="等线"/>
          <w:color w:val="auto"/>
        </w:rPr>
      </w:pPr>
      <w:r>
        <w:rPr>
          <w:rFonts w:hint="eastAsia" w:ascii="等线" w:hAnsi="等线" w:eastAsia="等线" w:cs="等线"/>
          <w:color w:val="auto"/>
          <w:sz w:val="18"/>
        </w:rPr>
        <w:t>('知识编辑', 'editor', 'knowledge_create,knowledge_edit,knowledge_generate,category_manage', '知识录入和编辑'),</w:t>
      </w:r>
    </w:p>
    <w:p w14:paraId="3882061A">
      <w:pPr>
        <w:spacing w:before="0" w:after="0"/>
        <w:ind w:left="432"/>
        <w:rPr>
          <w:rFonts w:hint="eastAsia" w:ascii="等线" w:hAnsi="等线" w:eastAsia="等线" w:cs="等线"/>
          <w:color w:val="auto"/>
        </w:rPr>
      </w:pPr>
      <w:r>
        <w:rPr>
          <w:rFonts w:hint="eastAsia" w:ascii="等线" w:hAnsi="等线" w:eastAsia="等线" w:cs="等线"/>
          <w:color w:val="auto"/>
          <w:sz w:val="18"/>
        </w:rPr>
        <w:t>('审核员', 'reviewer', 'knowledge_review,log_view,stat_view', '知识审核和查看');</w:t>
      </w:r>
    </w:p>
    <w:p w14:paraId="4A28C3BC">
      <w:pPr>
        <w:spacing w:before="0" w:after="0"/>
        <w:ind w:left="432"/>
        <w:rPr>
          <w:rFonts w:hint="eastAsia" w:ascii="等线" w:hAnsi="等线" w:eastAsia="等线" w:cs="等线"/>
          <w:color w:val="auto"/>
        </w:rPr>
      </w:pPr>
    </w:p>
    <w:p w14:paraId="4690316E">
      <w:pPr>
        <w:spacing w:before="0" w:after="0"/>
        <w:ind w:left="432"/>
        <w:rPr>
          <w:rFonts w:hint="eastAsia" w:ascii="等线" w:hAnsi="等线" w:eastAsia="等线" w:cs="等线"/>
          <w:color w:val="auto"/>
        </w:rPr>
      </w:pPr>
      <w:r>
        <w:rPr>
          <w:rFonts w:hint="eastAsia" w:ascii="等线" w:hAnsi="等线" w:eastAsia="等线" w:cs="等线"/>
          <w:color w:val="auto"/>
          <w:sz w:val="18"/>
        </w:rPr>
        <w:t>INSERT INTO `department` (`name`, `code`, `parent_id`, `sort_order`, `remark`) VALUES</w:t>
      </w:r>
    </w:p>
    <w:p w14:paraId="12A2AC9A">
      <w:pPr>
        <w:spacing w:before="0" w:after="0"/>
        <w:ind w:left="432"/>
        <w:rPr>
          <w:rFonts w:hint="eastAsia" w:ascii="等线" w:hAnsi="等线" w:eastAsia="等线" w:cs="等线"/>
          <w:color w:val="auto"/>
        </w:rPr>
      </w:pPr>
      <w:r>
        <w:rPr>
          <w:rFonts w:hint="eastAsia" w:ascii="等线" w:hAnsi="等线" w:eastAsia="等线" w:cs="等线"/>
          <w:color w:val="auto"/>
          <w:sz w:val="18"/>
        </w:rPr>
        <w:t>('医务部', 'MED', NULL, 1, '医院行政管理部门'),</w:t>
      </w:r>
    </w:p>
    <w:p w14:paraId="518CEBF6">
      <w:pPr>
        <w:spacing w:before="0" w:after="0"/>
        <w:ind w:left="432"/>
        <w:rPr>
          <w:rFonts w:hint="eastAsia" w:ascii="等线" w:hAnsi="等线" w:eastAsia="等线" w:cs="等线"/>
          <w:color w:val="auto"/>
        </w:rPr>
      </w:pPr>
      <w:r>
        <w:rPr>
          <w:rFonts w:hint="eastAsia" w:ascii="等线" w:hAnsi="等线" w:eastAsia="等线" w:cs="等线"/>
          <w:color w:val="auto"/>
          <w:sz w:val="18"/>
        </w:rPr>
        <w:t>('内科', 'INT', NULL, 2, '内科科室'),</w:t>
      </w:r>
    </w:p>
    <w:p w14:paraId="7034F00F">
      <w:pPr>
        <w:spacing w:before="0" w:after="0"/>
        <w:ind w:left="432"/>
        <w:rPr>
          <w:rFonts w:hint="eastAsia" w:ascii="等线" w:hAnsi="等线" w:eastAsia="等线" w:cs="等线"/>
          <w:color w:val="auto"/>
        </w:rPr>
      </w:pPr>
      <w:r>
        <w:rPr>
          <w:rFonts w:hint="eastAsia" w:ascii="等线" w:hAnsi="等线" w:eastAsia="等线" w:cs="等线"/>
          <w:color w:val="auto"/>
          <w:sz w:val="18"/>
        </w:rPr>
        <w:t>('外科', 'SUR', NULL, 3, '外科科室'),</w:t>
      </w:r>
    </w:p>
    <w:p w14:paraId="0448F785">
      <w:pPr>
        <w:spacing w:before="0" w:after="0"/>
        <w:ind w:left="432"/>
        <w:rPr>
          <w:rFonts w:hint="eastAsia" w:ascii="等线" w:hAnsi="等线" w:eastAsia="等线" w:cs="等线"/>
          <w:color w:val="auto"/>
        </w:rPr>
      </w:pPr>
      <w:r>
        <w:rPr>
          <w:rFonts w:hint="eastAsia" w:ascii="等线" w:hAnsi="等线" w:eastAsia="等线" w:cs="等线"/>
          <w:color w:val="auto"/>
          <w:sz w:val="18"/>
        </w:rPr>
        <w:t>('急诊科', 'EME', NULL, 4, '急诊科室'),</w:t>
      </w:r>
    </w:p>
    <w:p w14:paraId="0CA784D7">
      <w:pPr>
        <w:spacing w:before="0" w:after="0"/>
        <w:ind w:left="432"/>
        <w:rPr>
          <w:rFonts w:hint="eastAsia" w:ascii="等线" w:hAnsi="等线" w:eastAsia="等线" w:cs="等线"/>
          <w:color w:val="auto"/>
        </w:rPr>
      </w:pPr>
      <w:r>
        <w:rPr>
          <w:rFonts w:hint="eastAsia" w:ascii="等线" w:hAnsi="等线" w:eastAsia="等线" w:cs="等线"/>
          <w:color w:val="auto"/>
          <w:sz w:val="18"/>
        </w:rPr>
        <w:t>('药剂科', 'PHAR', NULL, 5, '药房科室');</w:t>
      </w:r>
    </w:p>
    <w:p w14:paraId="09371FFA">
      <w:pPr>
        <w:spacing w:before="0" w:after="0"/>
        <w:ind w:left="432"/>
        <w:rPr>
          <w:rFonts w:hint="eastAsia" w:ascii="等线" w:hAnsi="等线" w:eastAsia="等线" w:cs="等线"/>
          <w:color w:val="auto"/>
        </w:rPr>
      </w:pPr>
    </w:p>
    <w:p w14:paraId="3E337913">
      <w:pPr>
        <w:spacing w:before="0" w:after="0"/>
        <w:ind w:left="432"/>
        <w:rPr>
          <w:rFonts w:hint="eastAsia" w:ascii="等线" w:hAnsi="等线" w:eastAsia="等线" w:cs="等线"/>
          <w:color w:val="auto"/>
        </w:rPr>
      </w:pPr>
      <w:r>
        <w:rPr>
          <w:rFonts w:hint="eastAsia" w:ascii="等线" w:hAnsi="等线" w:eastAsia="等线" w:cs="等线"/>
          <w:color w:val="auto"/>
          <w:sz w:val="18"/>
        </w:rPr>
        <w:t>INSERT INTO `user` (`username`, `real_name`, `password_hash`, `email`, `phone`, `department_id`, `role_id`, `status`) VALUES</w:t>
      </w:r>
    </w:p>
    <w:p w14:paraId="2CCE54D7">
      <w:pPr>
        <w:spacing w:before="0" w:after="0"/>
        <w:ind w:left="432"/>
        <w:rPr>
          <w:rFonts w:hint="eastAsia" w:ascii="等线" w:hAnsi="等线" w:eastAsia="等线" w:cs="等线"/>
          <w:color w:val="auto"/>
        </w:rPr>
      </w:pPr>
      <w:r>
        <w:rPr>
          <w:rFonts w:hint="eastAsia" w:ascii="等线" w:hAnsi="等线" w:eastAsia="等线" w:cs="等线"/>
          <w:color w:val="auto"/>
          <w:sz w:val="18"/>
        </w:rPr>
        <w:t>('admin', '系统管理员', '296dde362a36f219b2fea309ef0c5ab2f77335fd3d60d41ca92e5575ca396792', 'admin@example.com', '13800138000', 1, 1, 'active');</w:t>
      </w:r>
    </w:p>
    <w:p w14:paraId="00692F25">
      <w:pPr>
        <w:spacing w:before="0" w:after="0"/>
        <w:ind w:left="432"/>
        <w:rPr>
          <w:rFonts w:hint="eastAsia" w:ascii="等线" w:hAnsi="等线" w:eastAsia="等线" w:cs="等线"/>
          <w:color w:val="auto"/>
        </w:rPr>
      </w:pPr>
    </w:p>
    <w:p w14:paraId="1223B9F9">
      <w:pPr>
        <w:spacing w:before="0" w:after="0"/>
        <w:ind w:left="432"/>
        <w:rPr>
          <w:rFonts w:hint="eastAsia" w:ascii="等线" w:hAnsi="等线" w:eastAsia="等线" w:cs="等线"/>
          <w:color w:val="auto"/>
        </w:rPr>
      </w:pPr>
      <w:r>
        <w:rPr>
          <w:rFonts w:hint="eastAsia" w:ascii="等线" w:hAnsi="等线" w:eastAsia="等线" w:cs="等线"/>
          <w:color w:val="auto"/>
          <w:sz w:val="18"/>
        </w:rPr>
        <w:t>INSERT INTO `category` (`name`, `code`, `parent_id`, `level`, `sort_order`, `description`) VALUES</w:t>
      </w:r>
    </w:p>
    <w:p w14:paraId="732B3DB5">
      <w:pPr>
        <w:spacing w:before="0" w:after="0"/>
        <w:ind w:left="432"/>
        <w:rPr>
          <w:rFonts w:hint="eastAsia" w:ascii="等线" w:hAnsi="等线" w:eastAsia="等线" w:cs="等线"/>
          <w:color w:val="auto"/>
        </w:rPr>
      </w:pPr>
      <w:r>
        <w:rPr>
          <w:rFonts w:hint="eastAsia" w:ascii="等线" w:hAnsi="等线" w:eastAsia="等线" w:cs="等线"/>
          <w:color w:val="auto"/>
          <w:sz w:val="18"/>
        </w:rPr>
        <w:t>('疾病', 'DISEASE', NULL, 1, 1, '疾病相关知识'),</w:t>
      </w:r>
    </w:p>
    <w:p w14:paraId="162A5432">
      <w:pPr>
        <w:spacing w:before="0" w:after="0"/>
        <w:ind w:left="432"/>
        <w:rPr>
          <w:rFonts w:hint="eastAsia" w:ascii="等线" w:hAnsi="等线" w:eastAsia="等线" w:cs="等线"/>
          <w:color w:val="auto"/>
        </w:rPr>
      </w:pPr>
      <w:r>
        <w:rPr>
          <w:rFonts w:hint="eastAsia" w:ascii="等线" w:hAnsi="等线" w:eastAsia="等线" w:cs="等线"/>
          <w:color w:val="auto"/>
          <w:sz w:val="18"/>
        </w:rPr>
        <w:t>('药品', 'MEDICINE', NULL, 1, 2, '药品相关知识'),</w:t>
      </w:r>
    </w:p>
    <w:p w14:paraId="1DF52C12">
      <w:pPr>
        <w:spacing w:before="0" w:after="0"/>
        <w:ind w:left="432"/>
        <w:rPr>
          <w:rFonts w:hint="eastAsia" w:ascii="等线" w:hAnsi="等线" w:eastAsia="等线" w:cs="等线"/>
          <w:color w:val="auto"/>
        </w:rPr>
      </w:pPr>
      <w:r>
        <w:rPr>
          <w:rFonts w:hint="eastAsia" w:ascii="等线" w:hAnsi="等线" w:eastAsia="等线" w:cs="等线"/>
          <w:color w:val="auto"/>
          <w:sz w:val="18"/>
        </w:rPr>
        <w:t>('检查', 'EXAM', NULL, 1, 3, '检查相关知识'),</w:t>
      </w:r>
    </w:p>
    <w:p w14:paraId="5BEB997D">
      <w:pPr>
        <w:spacing w:before="0" w:after="0"/>
        <w:ind w:left="432"/>
        <w:rPr>
          <w:rFonts w:hint="eastAsia" w:ascii="等线" w:hAnsi="等线" w:eastAsia="等线" w:cs="等线"/>
          <w:color w:val="auto"/>
        </w:rPr>
      </w:pPr>
      <w:r>
        <w:rPr>
          <w:rFonts w:hint="eastAsia" w:ascii="等线" w:hAnsi="等线" w:eastAsia="等线" w:cs="等线"/>
          <w:color w:val="auto"/>
          <w:sz w:val="18"/>
        </w:rPr>
        <w:t>('检验', 'LAB', NULL, 1, 4, '检验相关知识'),</w:t>
      </w:r>
    </w:p>
    <w:p w14:paraId="4981210C">
      <w:pPr>
        <w:spacing w:before="0" w:after="0"/>
        <w:ind w:left="432"/>
        <w:rPr>
          <w:rFonts w:hint="eastAsia" w:ascii="等线" w:hAnsi="等线" w:eastAsia="等线" w:cs="等线"/>
          <w:color w:val="auto"/>
        </w:rPr>
      </w:pPr>
      <w:r>
        <w:rPr>
          <w:rFonts w:hint="eastAsia" w:ascii="等线" w:hAnsi="等线" w:eastAsia="等线" w:cs="等线"/>
          <w:color w:val="auto"/>
          <w:sz w:val="18"/>
        </w:rPr>
        <w:t>('手术', 'SURGERY', NULL, 1, 5, '手术相关知识'),</w:t>
      </w:r>
    </w:p>
    <w:p w14:paraId="41E1CBDF">
      <w:pPr>
        <w:spacing w:before="0" w:after="0"/>
        <w:ind w:left="432"/>
        <w:rPr>
          <w:rFonts w:hint="eastAsia" w:ascii="等线" w:hAnsi="等线" w:eastAsia="等线" w:cs="等线"/>
          <w:color w:val="auto"/>
        </w:rPr>
      </w:pPr>
      <w:r>
        <w:rPr>
          <w:rFonts w:hint="eastAsia" w:ascii="等线" w:hAnsi="等线" w:eastAsia="等线" w:cs="等线"/>
          <w:color w:val="auto"/>
          <w:sz w:val="18"/>
        </w:rPr>
        <w:t>('麻醉', 'ANESTHESIA', NULL, 1, 6, '麻醉相关知识'),</w:t>
      </w:r>
    </w:p>
    <w:p w14:paraId="0AF44B48">
      <w:pPr>
        <w:spacing w:before="0" w:after="0"/>
        <w:ind w:left="432"/>
        <w:rPr>
          <w:rFonts w:hint="eastAsia" w:ascii="等线" w:hAnsi="等线" w:eastAsia="等线" w:cs="等线"/>
          <w:color w:val="auto"/>
        </w:rPr>
      </w:pPr>
      <w:r>
        <w:rPr>
          <w:rFonts w:hint="eastAsia" w:ascii="等线" w:hAnsi="等线" w:eastAsia="等线" w:cs="等线"/>
          <w:color w:val="auto"/>
          <w:sz w:val="18"/>
        </w:rPr>
        <w:t>('健康宣教', 'HEALTH_EDU', NULL, 1, 7, '健康宣教知识');</w:t>
      </w:r>
    </w:p>
    <w:p w14:paraId="633CEEA7">
      <w:pPr>
        <w:spacing w:before="0" w:after="0"/>
        <w:ind w:left="432"/>
        <w:rPr>
          <w:rFonts w:hint="eastAsia" w:ascii="等线" w:hAnsi="等线" w:eastAsia="等线" w:cs="等线"/>
          <w:color w:val="auto"/>
        </w:rPr>
      </w:pPr>
    </w:p>
    <w:p w14:paraId="1D9FE2D7">
      <w:pPr>
        <w:spacing w:before="0" w:after="0"/>
        <w:ind w:left="432"/>
        <w:rPr>
          <w:rFonts w:hint="eastAsia" w:ascii="等线" w:hAnsi="等线" w:eastAsia="等线" w:cs="等线"/>
          <w:color w:val="auto"/>
        </w:rPr>
      </w:pPr>
      <w:r>
        <w:rPr>
          <w:rFonts w:hint="eastAsia" w:ascii="等线" w:hAnsi="等线" w:eastAsia="等线" w:cs="等线"/>
          <w:color w:val="auto"/>
          <w:sz w:val="18"/>
        </w:rPr>
        <w:t>INSERT INTO `knowledge_entry` (`title`, `category_id`, `summary`, `definition`, `etiology`, `clinical_manifestation`, `diagnosis`, `treatment`, `prevention`, `references`, `tags`, `source`, `status`, `version`, `created_by`) VALUES</w:t>
      </w:r>
    </w:p>
    <w:p w14:paraId="7D877CCE">
      <w:pPr>
        <w:spacing w:before="0" w:after="0"/>
        <w:ind w:left="432"/>
        <w:rPr>
          <w:rFonts w:hint="eastAsia" w:ascii="等线" w:hAnsi="等线" w:eastAsia="等线" w:cs="等线"/>
          <w:color w:val="auto"/>
        </w:rPr>
      </w:pPr>
      <w:r>
        <w:rPr>
          <w:rFonts w:hint="eastAsia" w:ascii="等线" w:hAnsi="等线" w:eastAsia="等线" w:cs="等线"/>
          <w:color w:val="auto"/>
          <w:sz w:val="18"/>
        </w:rPr>
        <w:t>('高血压', 1, '高血压是一种常见的慢性疾病，指血液在血管中流动时对血管壁造成的压力持续高于正常水平。', '高血压是指在未使用降压药物的情况下，收缩压≥140mmHg和（或）舒张压≥90mmHg。', '遗传因素、年龄增长、肥胖、缺乏运动、高盐饮食、长期精神紧张等多种因素共同作用。', '多数患者无症状，部分可出现头痛、头晕、心悸、耳鸣、视力模糊等症状。长期可导致心脑血管并发症。', '非同日三次测量血压，收缩压≥140mmHg和（或）舒张压≥90mmHg即可诊断。需排除继发性高血压。', '生活方式干预：低盐饮食、规律运动、戒烟限酒、控制体重；药物治疗：利尿剂、钙通道阻滞剂、ACEI、ARB等。', '定期体检、保持健康生活方式、控制危险因素、早期发现并治疗。', '《中国高血压防治指南2023》', '心血管,慢性病,血压', 'manual', 'published', 1, 1),</w:t>
      </w:r>
    </w:p>
    <w:p w14:paraId="04B6A7E4">
      <w:pPr>
        <w:spacing w:before="0" w:after="0"/>
        <w:ind w:left="432"/>
        <w:rPr>
          <w:rFonts w:hint="eastAsia" w:ascii="等线" w:hAnsi="等线" w:eastAsia="等线" w:cs="等线"/>
          <w:color w:val="auto"/>
        </w:rPr>
      </w:pPr>
      <w:r>
        <w:rPr>
          <w:rFonts w:hint="eastAsia" w:ascii="等线" w:hAnsi="等线" w:eastAsia="等线" w:cs="等线"/>
          <w:color w:val="auto"/>
          <w:sz w:val="18"/>
        </w:rPr>
        <w:t>('糖尿病', 1, '糖尿病是一组以高血糖为特征的代谢性疾病，由胰岛素分泌缺陷或作用障碍引起。', '糖尿病是由于胰岛素分泌不足或胰岛素抵抗导致血糖水平持续升高的慢性疾病。', '遗传因素、环境因素（肥胖、缺乏运动、不良饮食）、自身免疫等。', '典型症状为多饮、多食、多尿、体重减轻。长期可导致眼、肾、神经、心血管等并发症。', '空腹血糖≥7.0mmol/L，或餐后2小时血糖≥11.1mmol/L，或随机血糖≥11.1mmol/L伴糖尿病症状。', '饮食控制、运动疗法、血糖监测、药物治疗（口服降糖药、胰岛素）。', '控制体重、规律运动、健康饮食、定期血糖筛查。', '《中国2型糖尿病防治指南2022年版》', '内分泌,代谢病,血糖', 'manual', 'published', 1, 1),</w:t>
      </w:r>
    </w:p>
    <w:p w14:paraId="7BFB3AFE">
      <w:pPr>
        <w:spacing w:before="0" w:after="0"/>
        <w:ind w:left="432"/>
        <w:rPr>
          <w:rFonts w:hint="eastAsia" w:ascii="等线" w:hAnsi="等线" w:eastAsia="等线" w:cs="等线"/>
          <w:color w:val="auto"/>
        </w:rPr>
      </w:pPr>
      <w:r>
        <w:rPr>
          <w:rFonts w:hint="eastAsia" w:ascii="等线" w:hAnsi="等线" w:eastAsia="等线" w:cs="等线"/>
          <w:color w:val="auto"/>
          <w:sz w:val="18"/>
        </w:rPr>
        <w:t>('冠心病', 1, '冠状动脉粥样硬化性心脏病，是由于冠状动脉粥样硬化导致血管狭窄或阻塞引起的心脏病。', '冠心病是指冠状动脉粥样硬化使血管腔狭窄或阻塞，导致心肌缺血缺氧或坏死的心脏病。', '高血脂、高血压、糖尿病、吸烟、肥胖、缺乏运动、家族史等。', '心绞痛：胸骨后压榨性疼痛，可放射至左肩、手臂、颈部；心肌梗死：剧烈而持久的胸痛，伴大汗、呼吸困难。', '心电图、心脏超声、冠状动脉CTA、冠状动脉造影等检查。', '药物治疗：抗血小板、他汀类、硝酸酯类；介入治疗：支架植入；手术治疗：冠状动脉旁路移植。', '控制危险因素、健康生活方式、定期体检。', '《中国冠心病防治指南》', '心血管,心脏病,动脉粥样硬化', 'manual', 'published', 1, 1),</w:t>
      </w:r>
    </w:p>
    <w:p w14:paraId="27B055DD">
      <w:pPr>
        <w:spacing w:before="0" w:after="0"/>
        <w:ind w:left="432"/>
        <w:rPr>
          <w:rFonts w:hint="eastAsia" w:ascii="等线" w:hAnsi="等线" w:eastAsia="等线" w:cs="等线"/>
          <w:color w:val="auto"/>
        </w:rPr>
      </w:pPr>
      <w:r>
        <w:rPr>
          <w:rFonts w:hint="eastAsia" w:ascii="等线" w:hAnsi="等线" w:eastAsia="等线" w:cs="等线"/>
          <w:color w:val="auto"/>
          <w:sz w:val="18"/>
        </w:rPr>
        <w:t>('肺炎', 1, '肺炎是由细菌、病毒等病原体引起的肺部炎症，是常见的呼吸系统感染性疾病。', '肺炎是指终末气道、肺泡和肺间质的炎症，可由病原微生物、理化因素、免疫损伤等引起。', '细菌感染（肺炎链球菌、金黄色葡萄球菌）、病毒感染（流感病毒、冠状病毒）、真菌感染等。', '发热、咳嗽、咳痰、胸痛、呼吸困难等。', '临床表现结合血常规、胸片或CT、病原学检查。', '抗感染治疗（根据病原体选择抗生素或抗病毒药物）、对症支持治疗（退热、止咳、氧疗）。', '接种疫苗、保持呼吸道卫生、增强免疫力。', '《社区获得性肺炎诊断和治疗指南》', '呼吸,感染,肺部', 'manual', 'published', 1, 1),</w:t>
      </w:r>
    </w:p>
    <w:p w14:paraId="3A2113BF">
      <w:pPr>
        <w:spacing w:before="0" w:after="0"/>
        <w:ind w:left="432"/>
        <w:rPr>
          <w:rFonts w:hint="eastAsia" w:ascii="等线" w:hAnsi="等线" w:eastAsia="等线" w:cs="等线"/>
          <w:color w:val="auto"/>
        </w:rPr>
      </w:pPr>
      <w:r>
        <w:rPr>
          <w:rFonts w:hint="eastAsia" w:ascii="等线" w:hAnsi="等线" w:eastAsia="等线" w:cs="等线"/>
          <w:color w:val="auto"/>
          <w:sz w:val="18"/>
        </w:rPr>
        <w:t>('脑卒中', 1, '脑卒中又称中风，是急性脑血管疾病，包括缺血性脑卒中和出血性脑卒中。', '脑卒中是指因脑血管阻塞或破裂导致脑组织损伤的一组疾病。', '缺血性：动脉粥样硬化、血栓形成、栓塞；出血性：高血压、动脉瘤、血管畸形。', '突发肢体无力、言语不清、视物模糊、头晕、剧烈头痛等。', 'CT或MRI检查明确病变类型和部位。', '缺血性：溶栓治疗、抗血小板、改善脑循环；出血性：控制血压、降低颅内压、必要时手术。', '控制高血压、糖尿病、高血脂，戒烟限酒，定期体检。', '《中国急性缺血性脑卒中诊治指南2023》', '神经,脑血管,中风', 'manual', 'published', 1, 1),</w:t>
      </w:r>
    </w:p>
    <w:p w14:paraId="2DC58B00">
      <w:pPr>
        <w:spacing w:before="0" w:after="0"/>
        <w:ind w:left="432"/>
        <w:rPr>
          <w:rFonts w:hint="eastAsia" w:ascii="等线" w:hAnsi="等线" w:eastAsia="等线" w:cs="等线"/>
          <w:color w:val="auto"/>
        </w:rPr>
      </w:pPr>
      <w:r>
        <w:rPr>
          <w:rFonts w:hint="eastAsia" w:ascii="等线" w:hAnsi="等线" w:eastAsia="等线" w:cs="等线"/>
          <w:color w:val="auto"/>
          <w:sz w:val="18"/>
        </w:rPr>
        <w:t>('阿司匹林', 2, '阿司匹林是一种非甾体抗炎药，具有解热、镇痛、抗炎和抗血小板作用。', '阿司匹林是水杨酸类药物，通过抑制前列腺素合成发挥药理作用。', '', '', '', '解热镇痛：用于发热、头痛、关节痛等；抗血小板：用于预防心脑血管疾病。', '小剂量阿司匹林可用于预防心肌梗死、脑梗死等血栓性疾病。', '《中华人民共和国药典》', '解热镇痛,抗血小板,NSAIDs', 'manual', 'published', 1, 1),</w:t>
      </w:r>
    </w:p>
    <w:p w14:paraId="71E130E7">
      <w:pPr>
        <w:spacing w:before="0" w:after="0"/>
        <w:ind w:left="432"/>
        <w:rPr>
          <w:rFonts w:hint="eastAsia" w:ascii="等线" w:hAnsi="等线" w:eastAsia="等线" w:cs="等线"/>
          <w:color w:val="auto"/>
        </w:rPr>
      </w:pPr>
      <w:r>
        <w:rPr>
          <w:rFonts w:hint="eastAsia" w:ascii="等线" w:hAnsi="等线" w:eastAsia="等线" w:cs="等线"/>
          <w:color w:val="auto"/>
          <w:sz w:val="18"/>
        </w:rPr>
        <w:t>('阿莫西林', 2, '阿莫西林是一种广谱半合成青霉素类抗生素，对多种细菌有杀菌作用。', '阿莫西林是口服青霉素类抗生素，通过抑制细菌细胞壁合成发挥杀菌作用。', '', '', '', '用于治疗敏感细菌引起的感染，如呼吸道感染、泌尿系统感染、皮肤软组织感染等。', '', '《抗菌药物临床应用指导原则》', '抗生素,青霉素,抗感染', 'manual', 'published', 1, 1),</w:t>
      </w:r>
    </w:p>
    <w:p w14:paraId="7CE9BF6E">
      <w:pPr>
        <w:spacing w:before="0" w:after="0"/>
        <w:ind w:left="432"/>
        <w:rPr>
          <w:rFonts w:hint="eastAsia" w:ascii="等线" w:hAnsi="等线" w:eastAsia="等线" w:cs="等线"/>
          <w:color w:val="auto"/>
        </w:rPr>
      </w:pPr>
      <w:r>
        <w:rPr>
          <w:rFonts w:hint="eastAsia" w:ascii="等线" w:hAnsi="等线" w:eastAsia="等线" w:cs="等线"/>
          <w:color w:val="auto"/>
          <w:sz w:val="18"/>
        </w:rPr>
        <w:t>('胰岛素', 2, '胰岛素是调节血糖的关键激素，用于治疗糖尿病。', '胰岛素是胰腺分泌的激素，促进葡萄糖摄取和利用，降低血糖水平。', '', '', '', '用于1型糖尿病和部分2型糖尿病的治疗，控制血糖水平。', '', '《中国2型糖尿病防治指南》', '激素,降糖药,糖尿病', 'manual', 'published', 1, 1),</w:t>
      </w:r>
    </w:p>
    <w:p w14:paraId="2B448D01">
      <w:pPr>
        <w:spacing w:before="0" w:after="0"/>
        <w:ind w:left="432"/>
        <w:rPr>
          <w:rFonts w:hint="eastAsia" w:ascii="等线" w:hAnsi="等线" w:eastAsia="等线" w:cs="等线"/>
          <w:color w:val="auto"/>
        </w:rPr>
      </w:pPr>
      <w:r>
        <w:rPr>
          <w:rFonts w:hint="eastAsia" w:ascii="等线" w:hAnsi="等线" w:eastAsia="等线" w:cs="等线"/>
          <w:color w:val="auto"/>
          <w:sz w:val="18"/>
        </w:rPr>
        <w:t>('硝苯地平', 2, '硝苯地平是一种钙通道阻滞剂，用于治疗高血压和心绞痛。', '硝苯地平通过阻止钙离子进入血管平滑肌细胞，扩张血管降低血压。', '', '', '', '用于治疗高血压、心绞痛、冠心病等。', '', '《中国高血压防治指南》', '降压药,钙通道阻滞剂,心血管', 'manual', 'published', 1, 1),</w:t>
      </w:r>
    </w:p>
    <w:p w14:paraId="12713980">
      <w:pPr>
        <w:spacing w:before="0" w:after="0"/>
        <w:ind w:left="432"/>
        <w:rPr>
          <w:rFonts w:hint="eastAsia" w:ascii="等线" w:hAnsi="等线" w:eastAsia="等线" w:cs="等线"/>
          <w:color w:val="auto"/>
        </w:rPr>
      </w:pPr>
      <w:r>
        <w:rPr>
          <w:rFonts w:hint="eastAsia" w:ascii="等线" w:hAnsi="等线" w:eastAsia="等线" w:cs="等线"/>
          <w:color w:val="auto"/>
          <w:sz w:val="18"/>
        </w:rPr>
        <w:t>('布洛芬', 2, '布洛芬是一种非甾体抗炎药，具有解热、镇痛和抗炎作用。', '布洛芬通过抑制前列腺素合成，发挥解热镇痛抗炎作用。', '', '', '', '用于缓解轻至中度疼痛，如头痛、关节痛、牙痛等；用于发热的退热治疗。', '', '《中华人民共和国药典》', '解热镇痛,NSAIDs,抗炎', 'manual', 'published', 1, 1),</w:t>
      </w:r>
    </w:p>
    <w:p w14:paraId="7E0047E4">
      <w:pPr>
        <w:spacing w:before="0" w:after="0"/>
        <w:ind w:left="432"/>
        <w:rPr>
          <w:rFonts w:hint="eastAsia" w:ascii="等线" w:hAnsi="等线" w:eastAsia="等线" w:cs="等线"/>
          <w:color w:val="auto"/>
        </w:rPr>
      </w:pPr>
      <w:r>
        <w:rPr>
          <w:rFonts w:hint="eastAsia" w:ascii="等线" w:hAnsi="等线" w:eastAsia="等线" w:cs="等线"/>
          <w:color w:val="auto"/>
          <w:sz w:val="18"/>
        </w:rPr>
        <w:t>('心电图', 3, '心电图是记录心脏电活动的检查方法，用于诊断心律失常、心肌缺血等心脏疾病。', '心电图是通过体表电极记录心脏在每个心动周期产生的电活动变化的图形。', '', '', '用于诊断心律失常、心肌缺血、心肌梗死、心脏扩大等。', '', '', '《临床心电图学》', '心脏检查,电生理,无创', 'manual', 'published', 1, 1),</w:t>
      </w:r>
    </w:p>
    <w:p w14:paraId="47A31D50">
      <w:pPr>
        <w:spacing w:before="0" w:after="0"/>
        <w:ind w:left="432"/>
        <w:rPr>
          <w:rFonts w:hint="eastAsia" w:ascii="等线" w:hAnsi="等线" w:eastAsia="等线" w:cs="等线"/>
          <w:color w:val="auto"/>
        </w:rPr>
      </w:pPr>
      <w:r>
        <w:rPr>
          <w:rFonts w:hint="eastAsia" w:ascii="等线" w:hAnsi="等线" w:eastAsia="等线" w:cs="等线"/>
          <w:color w:val="auto"/>
          <w:sz w:val="18"/>
        </w:rPr>
        <w:t>('胸部CT', 3, '胸部CT是利用X射线对胸部进行断层扫描的检查方法，用于诊断肺部疾病。', '胸部CT是通过计算机断层扫描技术，对胸部进行多层、多角度成像的检查方法。', '', '', '用于诊断肺炎、肺结核、肺癌、胸腔积液、纵隔病变等。', '', '', '《医学影像学》', '影像学,肺部检查,CT', 'manual', 'published', 1, 1),</w:t>
      </w:r>
    </w:p>
    <w:p w14:paraId="6EEAEC68">
      <w:pPr>
        <w:spacing w:before="0" w:after="0"/>
        <w:ind w:left="432"/>
        <w:rPr>
          <w:rFonts w:hint="eastAsia" w:ascii="等线" w:hAnsi="等线" w:eastAsia="等线" w:cs="等线"/>
          <w:color w:val="auto"/>
        </w:rPr>
      </w:pPr>
      <w:r>
        <w:rPr>
          <w:rFonts w:hint="eastAsia" w:ascii="等线" w:hAnsi="等线" w:eastAsia="等线" w:cs="等线"/>
          <w:color w:val="auto"/>
          <w:sz w:val="18"/>
        </w:rPr>
        <w:t>('超声心动图', 3, '超声心动图是利用超声波检查心脏结构和功能的无创检查方法。', '超声心动图是通过超声波反射成像，显示心脏各腔室、瓣膜、血管的结构和功能。', '', '', '用于评估心脏大小、室壁厚度、瓣膜功能、心脏收缩和舒张功能等。', '', '', '《超声心动图学》', '心脏检查,超声,无创', 'manual', 'published', 1, 1),</w:t>
      </w:r>
    </w:p>
    <w:p w14:paraId="147B6F72">
      <w:pPr>
        <w:spacing w:before="0" w:after="0"/>
        <w:ind w:left="432"/>
        <w:rPr>
          <w:rFonts w:hint="eastAsia" w:ascii="等线" w:hAnsi="等线" w:eastAsia="等线" w:cs="等线"/>
          <w:color w:val="auto"/>
        </w:rPr>
      </w:pPr>
      <w:r>
        <w:rPr>
          <w:rFonts w:hint="eastAsia" w:ascii="等线" w:hAnsi="等线" w:eastAsia="等线" w:cs="等线"/>
          <w:color w:val="auto"/>
          <w:sz w:val="18"/>
        </w:rPr>
        <w:t>('胃镜', 3, '胃镜是通过口腔或鼻腔插入内镜观察食管、胃和十二指肠的检查方法。', '胃镜是一种带有微型摄像头的柔性内镜，可直接观察上消化道黏膜病变。', '', '', '用于诊断胃炎、胃溃疡、十二指肠溃疡、食管癌、胃癌等。', '', '', '《消化内镜学》', '消化检查,内镜,微创', 'manual', 'published', 1, 1),</w:t>
      </w:r>
    </w:p>
    <w:p w14:paraId="6F4CEB1A">
      <w:pPr>
        <w:spacing w:before="0" w:after="0"/>
        <w:ind w:left="432"/>
        <w:rPr>
          <w:rFonts w:hint="eastAsia" w:ascii="等线" w:hAnsi="等线" w:eastAsia="等线" w:cs="等线"/>
          <w:color w:val="auto"/>
        </w:rPr>
      </w:pPr>
      <w:r>
        <w:rPr>
          <w:rFonts w:hint="eastAsia" w:ascii="等线" w:hAnsi="等线" w:eastAsia="等线" w:cs="等线"/>
          <w:color w:val="auto"/>
          <w:sz w:val="18"/>
        </w:rPr>
        <w:t>('MRI', 3, '磁共振成像是利用磁场和无线电波对人体进行断层成像的检查方法。', 'MRI是通过磁场和射频脉冲使人体组织中的氢原子核共振，产生信号并重建图像。', '', '', '用于诊断中枢神经系统疾病、骨关节疾病、腹部脏器疾病等。', '', '', '《医学影像学》', '影像学,磁共振,无创', 'manual', 'published', 1, 1),</w:t>
      </w:r>
    </w:p>
    <w:p w14:paraId="44DA7EC3">
      <w:pPr>
        <w:spacing w:before="0" w:after="0"/>
        <w:ind w:left="432"/>
        <w:rPr>
          <w:rFonts w:hint="eastAsia" w:ascii="等线" w:hAnsi="等线" w:eastAsia="等线" w:cs="等线"/>
          <w:color w:val="auto"/>
        </w:rPr>
      </w:pPr>
      <w:r>
        <w:rPr>
          <w:rFonts w:hint="eastAsia" w:ascii="等线" w:hAnsi="等线" w:eastAsia="等线" w:cs="等线"/>
          <w:color w:val="auto"/>
          <w:sz w:val="18"/>
        </w:rPr>
        <w:t>('血常规', 4, '血常规是通过检测血液中红细胞、白细胞、血小板等指标评估全身健康状况的基础检查。', '血常规是对血液中各种血细胞数量和形态的检测。', '', '', '用于判断贫血、感染、出血倾向等。', '', '', '《临床检验基础》', '血液检查,基础检验,常规', 'manual', 'published', 1, 1),</w:t>
      </w:r>
    </w:p>
    <w:p w14:paraId="122D78FA">
      <w:pPr>
        <w:spacing w:before="0" w:after="0"/>
        <w:ind w:left="432"/>
        <w:rPr>
          <w:rFonts w:hint="eastAsia" w:ascii="等线" w:hAnsi="等线" w:eastAsia="等线" w:cs="等线"/>
          <w:color w:val="auto"/>
        </w:rPr>
      </w:pPr>
      <w:r>
        <w:rPr>
          <w:rFonts w:hint="eastAsia" w:ascii="等线" w:hAnsi="等线" w:eastAsia="等线" w:cs="等线"/>
          <w:color w:val="auto"/>
          <w:sz w:val="18"/>
        </w:rPr>
        <w:t>('血糖检测', 4, '血糖检测是测量血液中葡萄糖浓度的检查，用于诊断和监测糖尿病。', '血糖检测是通过化学或酶学方法测定血液中葡萄糖的含量。', '', '', '用于诊断糖尿病、评估血糖控制情况。', '', '', '《临床生物化学检验》', '生化检查,糖尿病,血糖', 'manual', 'published', 1, 1),</w:t>
      </w:r>
    </w:p>
    <w:p w14:paraId="1C0D0ACF">
      <w:pPr>
        <w:spacing w:before="0" w:after="0"/>
        <w:ind w:left="432"/>
        <w:rPr>
          <w:rFonts w:hint="eastAsia" w:ascii="等线" w:hAnsi="等线" w:eastAsia="等线" w:cs="等线"/>
          <w:color w:val="auto"/>
        </w:rPr>
      </w:pPr>
      <w:r>
        <w:rPr>
          <w:rFonts w:hint="eastAsia" w:ascii="等线" w:hAnsi="等线" w:eastAsia="等线" w:cs="等线"/>
          <w:color w:val="auto"/>
          <w:sz w:val="18"/>
        </w:rPr>
        <w:t>('肝功能检查', 4, '肝功能检查是通过检测血清中转氨酶、胆红素、白蛋白等指标评估肝脏功能的检查。', '肝功能检查是对肝脏代谢、合成、解毒等功能的综合评估。', '', '', '用于诊断肝炎、肝硬化、肝功能损伤等。', '', '', '《临床生物化学检验》', '生化检查,肝脏,酶学', 'manual', 'published', 1, 1),</w:t>
      </w:r>
    </w:p>
    <w:p w14:paraId="28FA40C9">
      <w:pPr>
        <w:spacing w:before="0" w:after="0"/>
        <w:ind w:left="432"/>
        <w:rPr>
          <w:rFonts w:hint="eastAsia" w:ascii="等线" w:hAnsi="等线" w:eastAsia="等线" w:cs="等线"/>
          <w:color w:val="auto"/>
        </w:rPr>
      </w:pPr>
      <w:r>
        <w:rPr>
          <w:rFonts w:hint="eastAsia" w:ascii="等线" w:hAnsi="等线" w:eastAsia="等线" w:cs="等线"/>
          <w:color w:val="auto"/>
          <w:sz w:val="18"/>
        </w:rPr>
        <w:t>('肾功能检查', 4, '肾功能检查是通过检测血清肌酐、尿素氮、尿酸等指标评估肾脏功能的检查。', '肾功能检查是对肾脏滤过、排泄等功能的评估。', '', '', '用于诊断肾功能不全、肾炎、肾结石等。', '', '', '《临床生物化学检验》', '生化检查,肾脏,滤过', 'manual', 'published', 1, 1),</w:t>
      </w:r>
    </w:p>
    <w:p w14:paraId="768D1CC7">
      <w:pPr>
        <w:spacing w:before="0" w:after="0"/>
        <w:ind w:left="432"/>
        <w:rPr>
          <w:rFonts w:hint="eastAsia" w:ascii="等线" w:hAnsi="等线" w:eastAsia="等线" w:cs="等线"/>
          <w:color w:val="auto"/>
        </w:rPr>
      </w:pPr>
      <w:r>
        <w:rPr>
          <w:rFonts w:hint="eastAsia" w:ascii="等线" w:hAnsi="等线" w:eastAsia="等线" w:cs="等线"/>
          <w:color w:val="auto"/>
          <w:sz w:val="18"/>
        </w:rPr>
        <w:t>('凝血功能检查', 4, '凝血功能检查是评估血液凝固能力的检查，用于诊断出血或血栓性疾病。', '凝血功能检查是对血液凝固过程中各项指标的检测。', '', '', '用于诊断凝血障碍、评估手术风险。', '', '', '《临床检验基础》', '血液检查,凝血,血栓', 'manual', 'published', 1, 1),</w:t>
      </w:r>
    </w:p>
    <w:p w14:paraId="0DC7B832">
      <w:pPr>
        <w:spacing w:before="0" w:after="0"/>
        <w:ind w:left="432"/>
        <w:rPr>
          <w:rFonts w:hint="eastAsia" w:ascii="等线" w:hAnsi="等线" w:eastAsia="等线" w:cs="等线"/>
          <w:color w:val="auto"/>
        </w:rPr>
      </w:pPr>
      <w:r>
        <w:rPr>
          <w:rFonts w:hint="eastAsia" w:ascii="等线" w:hAnsi="等线" w:eastAsia="等线" w:cs="等线"/>
          <w:color w:val="auto"/>
          <w:sz w:val="18"/>
        </w:rPr>
        <w:t>('阑尾切除术', 5, '阑尾切除术是治疗急性阑尾炎的标准手术，通过切除发炎的阑尾消除感染。', '阑尾切除术是将发炎或感染的阑尾切除的外科手术。', '', '', '', '用于治疗急性阑尾炎、慢性阑尾炎急性发作。', '', '《外科学》', '普外科,急诊手术,阑尾', 'manual', 'published', 1, 1),</w:t>
      </w:r>
    </w:p>
    <w:p w14:paraId="1F631243">
      <w:pPr>
        <w:spacing w:before="0" w:after="0"/>
        <w:ind w:left="432"/>
        <w:rPr>
          <w:rFonts w:hint="eastAsia" w:ascii="等线" w:hAnsi="等线" w:eastAsia="等线" w:cs="等线"/>
          <w:color w:val="auto"/>
        </w:rPr>
      </w:pPr>
      <w:r>
        <w:rPr>
          <w:rFonts w:hint="eastAsia" w:ascii="等线" w:hAnsi="等线" w:eastAsia="等线" w:cs="等线"/>
          <w:color w:val="auto"/>
          <w:sz w:val="18"/>
        </w:rPr>
        <w:t>('胆囊切除术', 5, '胆囊切除术是治疗胆囊结石、胆囊炎等疾病的常用手术。', '胆囊切除术是将胆囊切除的外科手术，可采用开腹或腹腔镜方式。', '', '', '', '用于治疗胆囊结石、慢性胆囊炎、胆囊息肉等。', '', '《外科学》', '普外科,腹腔镜,胆囊', 'manual', 'published', 1, 1),</w:t>
      </w:r>
    </w:p>
    <w:p w14:paraId="0A8A11C7">
      <w:pPr>
        <w:spacing w:before="0" w:after="0"/>
        <w:ind w:left="432"/>
        <w:rPr>
          <w:rFonts w:hint="eastAsia" w:ascii="等线" w:hAnsi="等线" w:eastAsia="等线" w:cs="等线"/>
          <w:color w:val="auto"/>
        </w:rPr>
      </w:pPr>
      <w:r>
        <w:rPr>
          <w:rFonts w:hint="eastAsia" w:ascii="等线" w:hAnsi="等线" w:eastAsia="等线" w:cs="等线"/>
          <w:color w:val="auto"/>
          <w:sz w:val="18"/>
        </w:rPr>
        <w:t>('剖宫产术', 5, '剖宫产术是通过腹部切口将胎儿娩出的分娩方式。', '剖宫产术是在无法经阴道分娩或存在分娩风险时，通过手术方式娩出胎儿。', '', '', '', '用于胎位异常、胎儿窘迫、产程停滞、多胎妊娠等情况。', '', '《妇产科学》', '妇产科,分娩,手术', 'manual', 'published', 1, 1),</w:t>
      </w:r>
    </w:p>
    <w:p w14:paraId="6B414C7D">
      <w:pPr>
        <w:spacing w:before="0" w:after="0"/>
        <w:ind w:left="432"/>
        <w:rPr>
          <w:rFonts w:hint="eastAsia" w:ascii="等线" w:hAnsi="等线" w:eastAsia="等线" w:cs="等线"/>
          <w:color w:val="auto"/>
        </w:rPr>
      </w:pPr>
      <w:r>
        <w:rPr>
          <w:rFonts w:hint="eastAsia" w:ascii="等线" w:hAnsi="等线" w:eastAsia="等线" w:cs="等线"/>
          <w:color w:val="auto"/>
          <w:sz w:val="18"/>
        </w:rPr>
        <w:t>('骨折复位固定术', 5, '骨折复位固定术是将骨折断端恢复正常位置并固定的手术。', '骨折复位固定术是通过手术将骨折断端准确复位，并使用钢板、螺钉、髓内钉等固定。', '', '', '', '用于治疗各种骨折，恢复骨骼的连续性和功能。', '', '《骨科学》', '骨科,骨折,固定', 'manual', 'published', 1, 1),</w:t>
      </w:r>
    </w:p>
    <w:p w14:paraId="590F955C">
      <w:pPr>
        <w:spacing w:before="0" w:after="0"/>
        <w:ind w:left="432"/>
        <w:rPr>
          <w:rFonts w:hint="eastAsia" w:ascii="等线" w:hAnsi="等线" w:eastAsia="等线" w:cs="等线"/>
          <w:color w:val="auto"/>
        </w:rPr>
      </w:pPr>
      <w:r>
        <w:rPr>
          <w:rFonts w:hint="eastAsia" w:ascii="等线" w:hAnsi="等线" w:eastAsia="等线" w:cs="等线"/>
          <w:color w:val="auto"/>
          <w:sz w:val="18"/>
        </w:rPr>
        <w:t>('冠状动脉搭桥术', 5, '冠状动脉搭桥术是通过移植血管为狭窄的冠状动脉建立旁路的手术。', '冠状动脉搭桥术是将患者自身的血管移植到冠状动脉狭窄部位的远端，以改善心肌供血。', '', '', '', '用于治疗严重冠心病，改善心肌缺血。', '', '《心脏外科学》', '心血管外科,冠心病,搭桥', 'manual', 'published', 1, 1),</w:t>
      </w:r>
    </w:p>
    <w:p w14:paraId="543A613C">
      <w:pPr>
        <w:spacing w:before="0" w:after="0"/>
        <w:ind w:left="432"/>
        <w:rPr>
          <w:rFonts w:hint="eastAsia" w:ascii="等线" w:hAnsi="等线" w:eastAsia="等线" w:cs="等线"/>
          <w:color w:val="auto"/>
        </w:rPr>
      </w:pPr>
      <w:r>
        <w:rPr>
          <w:rFonts w:hint="eastAsia" w:ascii="等线" w:hAnsi="等线" w:eastAsia="等线" w:cs="等线"/>
          <w:color w:val="auto"/>
          <w:sz w:val="18"/>
        </w:rPr>
        <w:t>('全身麻醉', 6, '全身麻醉是通过药物使患者意识消失、全身无痛的麻醉方式。', '全身麻醉是通过吸入或静脉注射麻醉药物，使患者进入无意识、无疼痛状态。', '', '', '', '用于各类手术，尤其是大型手术或患者无法配合的手术。', '', '《麻醉学》', '麻醉,全麻,手术', 'manual', 'published', 1, 1),</w:t>
      </w:r>
    </w:p>
    <w:p w14:paraId="63063B50">
      <w:pPr>
        <w:spacing w:before="0" w:after="0"/>
        <w:ind w:left="432"/>
        <w:rPr>
          <w:rFonts w:hint="eastAsia" w:ascii="等线" w:hAnsi="等线" w:eastAsia="等线" w:cs="等线"/>
          <w:color w:val="auto"/>
        </w:rPr>
      </w:pPr>
      <w:r>
        <w:rPr>
          <w:rFonts w:hint="eastAsia" w:ascii="等线" w:hAnsi="等线" w:eastAsia="等线" w:cs="等线"/>
          <w:color w:val="auto"/>
          <w:sz w:val="18"/>
        </w:rPr>
        <w:t>('椎管内麻醉', 6, '椎管内麻醉是将麻醉药物注入椎管内，使下半身无痛的麻醉方式。', '椎管内麻醉包括硬膜外麻醉和蛛网膜下腔麻醉，通过阻滞脊神经传导实现麻醉。', '', '', '', '用于下腹部、盆腔、下肢手术。', '', '《麻醉学》', '麻醉,椎管内,半身', 'manual', 'published', 1, 1),</w:t>
      </w:r>
    </w:p>
    <w:p w14:paraId="54C255AD">
      <w:pPr>
        <w:spacing w:before="0" w:after="0"/>
        <w:ind w:left="432"/>
        <w:rPr>
          <w:rFonts w:hint="eastAsia" w:ascii="等线" w:hAnsi="等线" w:eastAsia="等线" w:cs="等线"/>
          <w:color w:val="auto"/>
        </w:rPr>
      </w:pPr>
      <w:r>
        <w:rPr>
          <w:rFonts w:hint="eastAsia" w:ascii="等线" w:hAnsi="等线" w:eastAsia="等线" w:cs="等线"/>
          <w:color w:val="auto"/>
          <w:sz w:val="18"/>
        </w:rPr>
        <w:t>('局部麻醉', 6, '局部麻醉是将麻醉药物注射到手术部位周围，使局部区域无痛的麻醉方式。', '局部麻醉通过阻滞局部神经末梢的传导，使特定区域失去痛觉。', '', '', '', '用于小型手术、局部操作、疼痛治疗。', '', '《麻醉学》', '麻醉,局麻,局部', 'manual', 'published', 1, 1),</w:t>
      </w:r>
    </w:p>
    <w:p w14:paraId="13D9E6E3">
      <w:pPr>
        <w:spacing w:before="0" w:after="0"/>
        <w:ind w:left="432"/>
        <w:rPr>
          <w:rFonts w:hint="eastAsia" w:ascii="等线" w:hAnsi="等线" w:eastAsia="等线" w:cs="等线"/>
          <w:color w:val="auto"/>
        </w:rPr>
      </w:pPr>
      <w:r>
        <w:rPr>
          <w:rFonts w:hint="eastAsia" w:ascii="等线" w:hAnsi="等线" w:eastAsia="等线" w:cs="等线"/>
          <w:color w:val="auto"/>
          <w:sz w:val="18"/>
        </w:rPr>
        <w:t>('神经阻滞麻醉', 6, '神经阻滞麻醉是将麻醉药物注射到神经干周围，阻滞神经传导的麻醉方式。', '神经阻滞麻醉通过在神经干周围注射麻醉药物，使该神经支配区域产生麻醉效果。', '', '', '', '用于四肢手术、疼痛治疗。', '', '《麻醉学》', '麻醉,神经阻滞,区域', 'manual', 'published', 1, 1),</w:t>
      </w:r>
    </w:p>
    <w:p w14:paraId="3BB6A95D">
      <w:pPr>
        <w:spacing w:before="0" w:after="0"/>
        <w:ind w:left="432"/>
        <w:rPr>
          <w:rFonts w:hint="eastAsia" w:ascii="等线" w:hAnsi="等线" w:eastAsia="等线" w:cs="等线"/>
          <w:color w:val="auto"/>
        </w:rPr>
      </w:pPr>
      <w:r>
        <w:rPr>
          <w:rFonts w:hint="eastAsia" w:ascii="等线" w:hAnsi="等线" w:eastAsia="等线" w:cs="等线"/>
          <w:color w:val="auto"/>
          <w:sz w:val="18"/>
        </w:rPr>
        <w:t>('镇静麻醉', 6, '镇静麻醉是通过药物使患者处于镇静状态，但保持自主呼吸和基本生理反射。', '镇静麻醉通过静脉注射镇静药物，使患者进入意识模糊但可唤醒的状态。', '', '', '', '用于内镜检查、介入治疗等。', '', '《麻醉学》', '麻醉,镇静,内镜', 'manual', 'published', 1, 1),</w:t>
      </w:r>
    </w:p>
    <w:p w14:paraId="7BD7A65D">
      <w:pPr>
        <w:spacing w:before="0" w:after="0"/>
        <w:ind w:left="432"/>
        <w:rPr>
          <w:rFonts w:hint="eastAsia" w:ascii="等线" w:hAnsi="等线" w:eastAsia="等线" w:cs="等线"/>
          <w:color w:val="auto"/>
        </w:rPr>
      </w:pPr>
      <w:r>
        <w:rPr>
          <w:rFonts w:hint="eastAsia" w:ascii="等线" w:hAnsi="等线" w:eastAsia="等线" w:cs="等线"/>
          <w:color w:val="auto"/>
          <w:sz w:val="18"/>
        </w:rPr>
        <w:t>('合理膳食', 7, '合理膳食是指摄入多样化、均衡的食物，满足身体营养需求。', '合理膳食是根据年龄、性别、身体活动水平等因素，制定科学的饮食方案。', '', '', '', '', '主食粗细搭配、多吃蔬菜水果、适量摄入优质蛋白、减少高油高盐高糖食物。', '《中国居民膳食指南》', '营养,饮食,健康', 'manual', 'published', 1, 1),</w:t>
      </w:r>
    </w:p>
    <w:p w14:paraId="611853A0">
      <w:pPr>
        <w:spacing w:before="0" w:after="0"/>
        <w:ind w:left="432"/>
        <w:rPr>
          <w:rFonts w:hint="eastAsia" w:ascii="等线" w:hAnsi="等线" w:eastAsia="等线" w:cs="等线"/>
          <w:color w:val="auto"/>
        </w:rPr>
      </w:pPr>
      <w:r>
        <w:rPr>
          <w:rFonts w:hint="eastAsia" w:ascii="等线" w:hAnsi="等线" w:eastAsia="等线" w:cs="等线"/>
          <w:color w:val="auto"/>
          <w:sz w:val="18"/>
        </w:rPr>
        <w:t>('规律运动', 7, '规律运动是指每周进行适度的体育锻炼，增强体质和健康水平。', '规律运动是按照一定频率和强度进行的身体活动。', '', '', '', '', '每周至少150分钟中等强度有氧运动，如快走、慢跑、游泳等；结合力量训练。', '《中国成人身体活动指南》', '运动,锻炼,健康', 'manual', 'published', 1, 1),</w:t>
      </w:r>
    </w:p>
    <w:p w14:paraId="3EF28A91">
      <w:pPr>
        <w:spacing w:before="0" w:after="0"/>
        <w:ind w:left="432"/>
        <w:rPr>
          <w:rFonts w:hint="eastAsia" w:ascii="等线" w:hAnsi="等线" w:eastAsia="等线" w:cs="等线"/>
          <w:color w:val="auto"/>
        </w:rPr>
      </w:pPr>
      <w:r>
        <w:rPr>
          <w:rFonts w:hint="eastAsia" w:ascii="等线" w:hAnsi="等线" w:eastAsia="等线" w:cs="等线"/>
          <w:color w:val="auto"/>
          <w:sz w:val="18"/>
        </w:rPr>
        <w:t>('戒烟限酒', 7, '戒烟限酒是维护健康的重要措施，可降低多种疾病风险。', '戒烟限酒是指戒除吸烟习惯，限制饮酒量。', '', '', '', '', '吸烟有害健康，应彻底戒除；男性每日饮酒量不超过25g酒精，女性不超过15g。', '《中国居民健康素养66条》', '戒烟,限酒,健康', 'manual', 'published', 1, 1),</w:t>
      </w:r>
    </w:p>
    <w:p w14:paraId="70EFDE05">
      <w:pPr>
        <w:spacing w:before="0" w:after="0"/>
        <w:ind w:left="432"/>
        <w:rPr>
          <w:rFonts w:hint="eastAsia" w:ascii="等线" w:hAnsi="等线" w:eastAsia="等线" w:cs="等线"/>
          <w:color w:val="auto"/>
        </w:rPr>
      </w:pPr>
      <w:r>
        <w:rPr>
          <w:rFonts w:hint="eastAsia" w:ascii="等线" w:hAnsi="等线" w:eastAsia="等线" w:cs="等线"/>
          <w:color w:val="auto"/>
          <w:sz w:val="18"/>
        </w:rPr>
        <w:t>('心理健康', 7, '心理健康是指心理状态良好，能够应对压力和情绪变化。', '心理健康是指个体心理活动正常，情绪稳定，人际关系和谐。', '', '', '', '', '保持积极心态、学会情绪管理、建立良好人际关系、必要时寻求心理支持。', '《心理健康教育指南》', '心理,情绪,健康', 'manual', 'published', 1, 1),</w:t>
      </w:r>
    </w:p>
    <w:p w14:paraId="20F1F223">
      <w:pPr>
        <w:spacing w:before="0" w:after="0"/>
        <w:ind w:left="432"/>
        <w:rPr>
          <w:rFonts w:hint="eastAsia" w:ascii="等线" w:hAnsi="等线" w:eastAsia="等线" w:cs="等线"/>
          <w:color w:val="auto"/>
        </w:rPr>
      </w:pPr>
      <w:r>
        <w:rPr>
          <w:rFonts w:hint="eastAsia" w:ascii="等线" w:hAnsi="等线" w:eastAsia="等线" w:cs="等线"/>
          <w:color w:val="auto"/>
          <w:sz w:val="18"/>
        </w:rPr>
        <w:t>('定期体检', 7, '定期体检是通过系统性检查，早期发现健康问题，预防疾病发生。', '定期体检是按照一定周期进行的全面健康检查。', '', '', '', '', '每年进行一次全面体检，包括血常规、生化、影像学等检查。', '《健康体检基本项目专家共识》', '体检,预防,健康', 'manual', 'published', 1, 1);</w:t>
      </w:r>
    </w:p>
    <w:p w14:paraId="2F839C41">
      <w:pPr>
        <w:spacing w:before="0" w:after="0"/>
        <w:ind w:left="432"/>
        <w:rPr>
          <w:rFonts w:hint="eastAsia" w:ascii="等线" w:hAnsi="等线" w:eastAsia="等线" w:cs="等线"/>
          <w:color w:val="auto"/>
        </w:rPr>
      </w:pPr>
    </w:p>
    <w:p w14:paraId="448D20CD">
      <w:pPr>
        <w:pStyle w:val="4"/>
        <w:rPr>
          <w:rFonts w:hint="eastAsia" w:ascii="等线" w:hAnsi="等线" w:eastAsia="等线" w:cs="等线"/>
          <w:color w:val="auto"/>
        </w:rPr>
      </w:pPr>
      <w:r>
        <w:rPr>
          <w:rFonts w:hint="eastAsia" w:ascii="等线" w:hAnsi="等线" w:eastAsia="等线" w:cs="等线"/>
          <w:color w:val="auto"/>
        </w:rPr>
        <w:t>2.10 scripts/migrate_data.py</w:t>
      </w:r>
    </w:p>
    <w:p w14:paraId="3DE84BB6">
      <w:pPr>
        <w:rPr>
          <w:rFonts w:hint="eastAsia" w:ascii="等线" w:hAnsi="等线" w:eastAsia="等线" w:cs="等线"/>
          <w:color w:val="auto"/>
        </w:rPr>
      </w:pPr>
      <w:r>
        <w:rPr>
          <w:rFonts w:hint="eastAsia" w:ascii="等线" w:hAnsi="等线" w:eastAsia="等线" w:cs="等线"/>
          <w:color w:val="auto"/>
        </w:rPr>
        <w:t>[Python]</w:t>
      </w:r>
    </w:p>
    <w:p w14:paraId="665155C1">
      <w:pPr>
        <w:spacing w:before="0" w:after="0"/>
        <w:ind w:left="432"/>
        <w:rPr>
          <w:rFonts w:hint="eastAsia" w:ascii="等线" w:hAnsi="等线" w:eastAsia="等线" w:cs="等线"/>
          <w:color w:val="auto"/>
        </w:rPr>
      </w:pPr>
      <w:r>
        <w:rPr>
          <w:rFonts w:hint="eastAsia" w:ascii="等线" w:hAnsi="等线" w:eastAsia="等线" w:cs="等线"/>
          <w:color w:val="auto"/>
          <w:sz w:val="18"/>
        </w:rPr>
        <w:t># -*- coding: utf-8 -*-</w:t>
      </w:r>
    </w:p>
    <w:p w14:paraId="109D5244">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4886C6A8">
      <w:pPr>
        <w:spacing w:before="0" w:after="0"/>
        <w:ind w:left="432"/>
        <w:rPr>
          <w:rFonts w:hint="eastAsia" w:ascii="等线" w:hAnsi="等线" w:eastAsia="等线" w:cs="等线"/>
          <w:color w:val="auto"/>
        </w:rPr>
      </w:pPr>
      <w:r>
        <w:rPr>
          <w:rFonts w:hint="eastAsia" w:ascii="等线" w:hAnsi="等线" w:eastAsia="等线" w:cs="等线"/>
          <w:color w:val="auto"/>
          <w:sz w:val="18"/>
        </w:rPr>
        <w:t>医学知识库系统 - 数据迁移脚本</w:t>
      </w:r>
    </w:p>
    <w:p w14:paraId="54955527">
      <w:pPr>
        <w:spacing w:before="0" w:after="0"/>
        <w:ind w:left="432"/>
        <w:rPr>
          <w:rFonts w:hint="eastAsia" w:ascii="等线" w:hAnsi="等线" w:eastAsia="等线" w:cs="等线"/>
          <w:color w:val="auto"/>
        </w:rPr>
      </w:pPr>
      <w:r>
        <w:rPr>
          <w:rFonts w:hint="eastAsia" w:ascii="等线" w:hAnsi="等线" w:eastAsia="等线" w:cs="等线"/>
          <w:color w:val="auto"/>
          <w:sz w:val="18"/>
        </w:rPr>
        <w:t>作者：陈的斌</w:t>
      </w:r>
    </w:p>
    <w:p w14:paraId="134B3E80">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3019E41">
      <w:pPr>
        <w:spacing w:before="0" w:after="0"/>
        <w:ind w:left="432"/>
        <w:rPr>
          <w:rFonts w:hint="eastAsia" w:ascii="等线" w:hAnsi="等线" w:eastAsia="等线" w:cs="等线"/>
          <w:color w:val="auto"/>
        </w:rPr>
      </w:pPr>
    </w:p>
    <w:p w14:paraId="2C13C274">
      <w:pPr>
        <w:spacing w:before="0" w:after="0"/>
        <w:ind w:left="432"/>
        <w:rPr>
          <w:rFonts w:hint="eastAsia" w:ascii="等线" w:hAnsi="等线" w:eastAsia="等线" w:cs="等线"/>
          <w:color w:val="auto"/>
        </w:rPr>
      </w:pPr>
      <w:r>
        <w:rPr>
          <w:rFonts w:hint="eastAsia" w:ascii="等线" w:hAnsi="等线" w:eastAsia="等线" w:cs="等线"/>
          <w:color w:val="auto"/>
          <w:sz w:val="18"/>
        </w:rPr>
        <w:t>import os</w:t>
      </w:r>
    </w:p>
    <w:p w14:paraId="0B620FC6">
      <w:pPr>
        <w:spacing w:before="0" w:after="0"/>
        <w:ind w:left="432"/>
        <w:rPr>
          <w:rFonts w:hint="eastAsia" w:ascii="等线" w:hAnsi="等线" w:eastAsia="等线" w:cs="等线"/>
          <w:color w:val="auto"/>
        </w:rPr>
      </w:pPr>
      <w:r>
        <w:rPr>
          <w:rFonts w:hint="eastAsia" w:ascii="等线" w:hAnsi="等线" w:eastAsia="等线" w:cs="等线"/>
          <w:color w:val="auto"/>
          <w:sz w:val="18"/>
        </w:rPr>
        <w:t>import sys</w:t>
      </w:r>
    </w:p>
    <w:p w14:paraId="57B4CEB9">
      <w:pPr>
        <w:spacing w:before="0" w:after="0"/>
        <w:ind w:left="432"/>
        <w:rPr>
          <w:rFonts w:hint="eastAsia" w:ascii="等线" w:hAnsi="等线" w:eastAsia="等线" w:cs="等线"/>
          <w:color w:val="auto"/>
        </w:rPr>
      </w:pPr>
      <w:r>
        <w:rPr>
          <w:rFonts w:hint="eastAsia" w:ascii="等线" w:hAnsi="等线" w:eastAsia="等线" w:cs="等线"/>
          <w:color w:val="auto"/>
          <w:sz w:val="18"/>
        </w:rPr>
        <w:t>import sqlite3</w:t>
      </w:r>
    </w:p>
    <w:p w14:paraId="2B6FEEC8">
      <w:pPr>
        <w:spacing w:before="0" w:after="0"/>
        <w:ind w:left="432"/>
        <w:rPr>
          <w:rFonts w:hint="eastAsia" w:ascii="等线" w:hAnsi="等线" w:eastAsia="等线" w:cs="等线"/>
          <w:color w:val="auto"/>
        </w:rPr>
      </w:pPr>
      <w:r>
        <w:rPr>
          <w:rFonts w:hint="eastAsia" w:ascii="等线" w:hAnsi="等线" w:eastAsia="等线" w:cs="等线"/>
          <w:color w:val="auto"/>
          <w:sz w:val="18"/>
        </w:rPr>
        <w:t>import pymysql</w:t>
      </w:r>
    </w:p>
    <w:p w14:paraId="310079A4">
      <w:pPr>
        <w:spacing w:before="0" w:after="0"/>
        <w:ind w:left="432"/>
        <w:rPr>
          <w:rFonts w:hint="eastAsia" w:ascii="等线" w:hAnsi="等线" w:eastAsia="等线" w:cs="等线"/>
          <w:color w:val="auto"/>
        </w:rPr>
      </w:pPr>
    </w:p>
    <w:p w14:paraId="42565CC2">
      <w:pPr>
        <w:spacing w:before="0" w:after="0"/>
        <w:ind w:left="432"/>
        <w:rPr>
          <w:rFonts w:hint="eastAsia" w:ascii="等线" w:hAnsi="等线" w:eastAsia="等线" w:cs="等线"/>
          <w:color w:val="auto"/>
        </w:rPr>
      </w:pPr>
      <w:r>
        <w:rPr>
          <w:rFonts w:hint="eastAsia" w:ascii="等线" w:hAnsi="等线" w:eastAsia="等线" w:cs="等线"/>
          <w:color w:val="auto"/>
          <w:sz w:val="18"/>
        </w:rPr>
        <w:t>sys.path.insert(0, os.path.dirname(os.path.dirname(os.path.abspath(__file__))))</w:t>
      </w:r>
    </w:p>
    <w:p w14:paraId="7CC1CCB0">
      <w:pPr>
        <w:spacing w:before="0" w:after="0"/>
        <w:ind w:left="432"/>
        <w:rPr>
          <w:rFonts w:hint="eastAsia" w:ascii="等线" w:hAnsi="等线" w:eastAsia="等线" w:cs="等线"/>
          <w:color w:val="auto"/>
        </w:rPr>
      </w:pPr>
    </w:p>
    <w:p w14:paraId="15F9CCCE">
      <w:pPr>
        <w:spacing w:before="0" w:after="0"/>
        <w:ind w:left="432"/>
        <w:rPr>
          <w:rFonts w:hint="eastAsia" w:ascii="等线" w:hAnsi="等线" w:eastAsia="等线" w:cs="等线"/>
          <w:color w:val="auto"/>
        </w:rPr>
      </w:pPr>
      <w:r>
        <w:rPr>
          <w:rFonts w:hint="eastAsia" w:ascii="等线" w:hAnsi="等线" w:eastAsia="等线" w:cs="等线"/>
          <w:color w:val="auto"/>
          <w:sz w:val="18"/>
        </w:rPr>
        <w:t>SQLITE_DB = os.path.join(os.path.dirname(os.path.dirname(os.path.abspath(__file__))), 'data', 'mks.db')</w:t>
      </w:r>
    </w:p>
    <w:p w14:paraId="782484FA">
      <w:pPr>
        <w:spacing w:before="0" w:after="0"/>
        <w:ind w:left="432"/>
        <w:rPr>
          <w:rFonts w:hint="eastAsia" w:ascii="等线" w:hAnsi="等线" w:eastAsia="等线" w:cs="等线"/>
          <w:color w:val="auto"/>
        </w:rPr>
      </w:pPr>
    </w:p>
    <w:p w14:paraId="52B1C4EA">
      <w:pPr>
        <w:spacing w:before="0" w:after="0"/>
        <w:ind w:left="432"/>
        <w:rPr>
          <w:rFonts w:hint="eastAsia" w:ascii="等线" w:hAnsi="等线" w:eastAsia="等线" w:cs="等线"/>
          <w:color w:val="auto"/>
        </w:rPr>
      </w:pPr>
      <w:r>
        <w:rPr>
          <w:rFonts w:hint="eastAsia" w:ascii="等线" w:hAnsi="等线" w:eastAsia="等线" w:cs="等线"/>
          <w:color w:val="auto"/>
          <w:sz w:val="18"/>
        </w:rPr>
        <w:t>MYSQL_CONFIG = {</w:t>
      </w:r>
    </w:p>
    <w:p w14:paraId="44CE24C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'host': os.environ.get('MKS_DB_HOST', '10.211.55.4'),</w:t>
      </w:r>
    </w:p>
    <w:p w14:paraId="7D4CB3A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'port': int(os.environ.get('MKS_DB_PORT', 3306)),</w:t>
      </w:r>
    </w:p>
    <w:p w14:paraId="2B7D813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 os.environ.get('MKS_DB_USER', 'root'),</w:t>
      </w:r>
    </w:p>
    <w:p w14:paraId="70AC250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'password': os.environ.get('MKS_DB_PASSWORD', ''),</w:t>
      </w:r>
    </w:p>
    <w:p w14:paraId="3F927E4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'database': os.environ.get('MKS_DB_NAME', 'mks'),</w:t>
      </w:r>
    </w:p>
    <w:p w14:paraId="0FC0BA2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'charset': 'utf8mb4'</w:t>
      </w:r>
    </w:p>
    <w:p w14:paraId="53CD4518">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BC20F1D">
      <w:pPr>
        <w:spacing w:before="0" w:after="0"/>
        <w:ind w:left="432"/>
        <w:rPr>
          <w:rFonts w:hint="eastAsia" w:ascii="等线" w:hAnsi="等线" w:eastAsia="等线" w:cs="等线"/>
          <w:color w:val="auto"/>
        </w:rPr>
      </w:pPr>
    </w:p>
    <w:p w14:paraId="687B9646">
      <w:pPr>
        <w:spacing w:before="0" w:after="0"/>
        <w:ind w:left="432"/>
        <w:rPr>
          <w:rFonts w:hint="eastAsia" w:ascii="等线" w:hAnsi="等线" w:eastAsia="等线" w:cs="等线"/>
          <w:color w:val="auto"/>
        </w:rPr>
      </w:pPr>
      <w:r>
        <w:rPr>
          <w:rFonts w:hint="eastAsia" w:ascii="等线" w:hAnsi="等线" w:eastAsia="等线" w:cs="等线"/>
          <w:color w:val="auto"/>
          <w:sz w:val="18"/>
        </w:rPr>
        <w:t>BATCH_SIZE = 100</w:t>
      </w:r>
    </w:p>
    <w:p w14:paraId="3CEC88DE">
      <w:pPr>
        <w:spacing w:before="0" w:after="0"/>
        <w:ind w:left="432"/>
        <w:rPr>
          <w:rFonts w:hint="eastAsia" w:ascii="等线" w:hAnsi="等线" w:eastAsia="等线" w:cs="等线"/>
          <w:color w:val="auto"/>
        </w:rPr>
      </w:pPr>
    </w:p>
    <w:p w14:paraId="71E18A12">
      <w:pPr>
        <w:spacing w:before="0" w:after="0"/>
        <w:ind w:left="432"/>
        <w:rPr>
          <w:rFonts w:hint="eastAsia" w:ascii="等线" w:hAnsi="等线" w:eastAsia="等线" w:cs="等线"/>
          <w:color w:val="auto"/>
        </w:rPr>
      </w:pPr>
      <w:r>
        <w:rPr>
          <w:rFonts w:hint="eastAsia" w:ascii="等线" w:hAnsi="等线" w:eastAsia="等线" w:cs="等线"/>
          <w:color w:val="auto"/>
          <w:sz w:val="18"/>
        </w:rPr>
        <w:t>def migrate_table(sqlite_conn, mysql_conn, table_name):</w:t>
      </w:r>
    </w:p>
    <w:p w14:paraId="7300FF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sqlite_cursor = sqlite_conn.cursor()</w:t>
      </w:r>
    </w:p>
    <w:p w14:paraId="359CD41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mysql_cursor = mysql_conn.cursor()</w:t>
      </w:r>
    </w:p>
    <w:p w14:paraId="47D68C2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3335D12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sqlite_cursor.execute(f"SELECT * FROM {table_name}")</w:t>
      </w:r>
    </w:p>
    <w:p w14:paraId="1A611E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rows = sqlite_cursor.fetchall()</w:t>
      </w:r>
    </w:p>
    <w:p w14:paraId="2BDE6B5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3D3184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rows:</w:t>
      </w:r>
    </w:p>
    <w:p w14:paraId="34B1CC5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print(f"  {table_name}: 无数据")</w:t>
      </w:r>
    </w:p>
    <w:p w14:paraId="6876D3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0</w:t>
      </w:r>
    </w:p>
    <w:p w14:paraId="35A45D9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1DE433B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col_names = [desc[0] for desc in sqlite_cursor.description]</w:t>
      </w:r>
    </w:p>
    <w:p w14:paraId="6660BC1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placeholders = ', '.join(['%s'] * len(col_names))</w:t>
      </w:r>
    </w:p>
    <w:p w14:paraId="2B2BD53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col_list = ', '.join(col_names)</w:t>
      </w:r>
    </w:p>
    <w:p w14:paraId="23452F3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C97CBB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sql = f"INSERT INTO {table_name} ({col_list}) VALUES ({placeholders})"</w:t>
      </w:r>
    </w:p>
    <w:p w14:paraId="517E38A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250676C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try:</w:t>
      </w:r>
    </w:p>
    <w:p w14:paraId="7FCC185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total = len(rows)</w:t>
      </w:r>
    </w:p>
    <w:p w14:paraId="2E9E62C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i in range(0, total, BATCH_SIZE):</w:t>
      </w:r>
    </w:p>
    <w:p w14:paraId="31A8FB4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batch = rows[i:i+BATCH_SIZE]</w:t>
      </w:r>
    </w:p>
    <w:p w14:paraId="52A313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mysql_cursor.executemany(sql, batch)</w:t>
      </w:r>
    </w:p>
    <w:p w14:paraId="71C187D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mysql_conn.commit()</w:t>
      </w:r>
    </w:p>
    <w:p w14:paraId="10EA9BA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print(f"  {table_name}: {total} 条数据迁移成功")</w:t>
      </w:r>
    </w:p>
    <w:p w14:paraId="2440421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total</w:t>
      </w:r>
    </w:p>
    <w:p w14:paraId="12B7AA9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except Exception as e:</w:t>
      </w:r>
    </w:p>
    <w:p w14:paraId="58F38F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print(f"  {table_name}: 迁移失败 - {e}")</w:t>
      </w:r>
    </w:p>
    <w:p w14:paraId="314BEA8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mysql_conn.rollback()</w:t>
      </w:r>
    </w:p>
    <w:p w14:paraId="5212083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0</w:t>
      </w:r>
    </w:p>
    <w:p w14:paraId="3FB8F05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finally:</w:t>
      </w:r>
    </w:p>
    <w:p w14:paraId="22F90D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sqlite_cursor.close()</w:t>
      </w:r>
    </w:p>
    <w:p w14:paraId="47E692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mysql_cursor.close()</w:t>
      </w:r>
    </w:p>
    <w:p w14:paraId="21C75932">
      <w:pPr>
        <w:spacing w:before="0" w:after="0"/>
        <w:ind w:left="432"/>
        <w:rPr>
          <w:rFonts w:hint="eastAsia" w:ascii="等线" w:hAnsi="等线" w:eastAsia="等线" w:cs="等线"/>
          <w:color w:val="auto"/>
        </w:rPr>
      </w:pPr>
    </w:p>
    <w:p w14:paraId="24973A4F">
      <w:pPr>
        <w:spacing w:before="0" w:after="0"/>
        <w:ind w:left="432"/>
        <w:rPr>
          <w:rFonts w:hint="eastAsia" w:ascii="等线" w:hAnsi="等线" w:eastAsia="等线" w:cs="等线"/>
          <w:color w:val="auto"/>
        </w:rPr>
      </w:pPr>
      <w:r>
        <w:rPr>
          <w:rFonts w:hint="eastAsia" w:ascii="等线" w:hAnsi="等线" w:eastAsia="等线" w:cs="等线"/>
          <w:color w:val="auto"/>
          <w:sz w:val="18"/>
        </w:rPr>
        <w:t>def main():</w:t>
      </w:r>
    </w:p>
    <w:p w14:paraId="3B7C477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 医学知识库系统数据迁移 ===")</w:t>
      </w:r>
    </w:p>
    <w:p w14:paraId="7303458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print(f"源数据库: SQLite ({SQLITE_DB})")</w:t>
      </w:r>
    </w:p>
    <w:p w14:paraId="7BD3AB5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print(f"目标数据库: MySQL ({MYSQL_CONFIG['host']}:{MYSQL_CONFIG['port']}/{MYSQL_CONFIG['database']})")</w:t>
      </w:r>
    </w:p>
    <w:p w14:paraId="66164DF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w:t>
      </w:r>
    </w:p>
    <w:p w14:paraId="0713F8F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6AF6F4D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MYSQL_CONFIG['password']:</w:t>
      </w:r>
    </w:p>
    <w:p w14:paraId="144EEB9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print("警告: 未设置MKS_DB_PASSWORD环境变量")</w:t>
      </w:r>
    </w:p>
    <w:p w14:paraId="6B2FBBF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w:t>
      </w:r>
    </w:p>
    <w:p w14:paraId="187A62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31D26D4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not os.path.exists(SQLITE_DB):</w:t>
      </w:r>
    </w:p>
    <w:p w14:paraId="45C1E5D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print(f"✗ SQLite数据库文件不存在: {SQLITE_DB}")</w:t>
      </w:r>
    </w:p>
    <w:p w14:paraId="015C3D6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w:t>
      </w:r>
    </w:p>
    <w:p w14:paraId="3CE3F18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CA2F3F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sqlite_conn = None</w:t>
      </w:r>
    </w:p>
    <w:p w14:paraId="274E7F7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mysql_conn = None</w:t>
      </w:r>
    </w:p>
    <w:p w14:paraId="7330736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90C6F6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try:</w:t>
      </w:r>
    </w:p>
    <w:p w14:paraId="511DE8E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sqlite_conn = sqlite3.connect(SQLITE_DB)</w:t>
      </w:r>
    </w:p>
    <w:p w14:paraId="7AFD6AE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 SQLite连接成功")</w:t>
      </w:r>
    </w:p>
    <w:p w14:paraId="53F492D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except Exception as e:</w:t>
      </w:r>
    </w:p>
    <w:p w14:paraId="64B3B5E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print(f"✗ SQLite连接失败: {e}")</w:t>
      </w:r>
    </w:p>
    <w:p w14:paraId="1BA37D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w:t>
      </w:r>
    </w:p>
    <w:p w14:paraId="1F266DE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26832E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try:</w:t>
      </w:r>
    </w:p>
    <w:p w14:paraId="6E85308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mysql_conn = pymysql.connect(**MYSQL_CONFIG)</w:t>
      </w:r>
    </w:p>
    <w:p w14:paraId="46B6735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 MySQL连接成功")</w:t>
      </w:r>
    </w:p>
    <w:p w14:paraId="4710E43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except Exception as e:</w:t>
      </w:r>
    </w:p>
    <w:p w14:paraId="6C03547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print(f"✗ MySQL连接失败: {e}")</w:t>
      </w:r>
    </w:p>
    <w:p w14:paraId="5A1CC9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sqlite_conn:</w:t>
      </w:r>
    </w:p>
    <w:p w14:paraId="55A7F2B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sqlite_conn.close()</w:t>
      </w:r>
    </w:p>
    <w:p w14:paraId="2C3E7CF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w:t>
      </w:r>
    </w:p>
    <w:p w14:paraId="789807D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0D6EC4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tables = [</w:t>
      </w:r>
    </w:p>
    <w:p w14:paraId="6F8A1BE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'department',</w:t>
      </w:r>
    </w:p>
    <w:p w14:paraId="2663631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'role',</w:t>
      </w:r>
    </w:p>
    <w:p w14:paraId="0AE6931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w:t>
      </w:r>
    </w:p>
    <w:p w14:paraId="5530BA6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'category',</w:t>
      </w:r>
    </w:p>
    <w:p w14:paraId="649F47F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'knowledge_entry',</w:t>
      </w:r>
    </w:p>
    <w:p w14:paraId="3B2FE08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'knowledge_template',</w:t>
      </w:r>
    </w:p>
    <w:p w14:paraId="35817F4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'model_config',</w:t>
      </w:r>
    </w:p>
    <w:p w14:paraId="7A56FF7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'access_log',</w:t>
      </w:r>
    </w:p>
    <w:p w14:paraId="38F3543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'system_setting'</w:t>
      </w:r>
    </w:p>
    <w:p w14:paraId="24F1C6B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631293F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62028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total = 0</w:t>
      </w:r>
    </w:p>
    <w:p w14:paraId="11DB4E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table in tables:</w:t>
      </w:r>
    </w:p>
    <w:p w14:paraId="3617471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count = migrate_table(sqlite_conn, mysql_conn, table)</w:t>
      </w:r>
    </w:p>
    <w:p w14:paraId="42F85DE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total += count</w:t>
      </w:r>
    </w:p>
    <w:p w14:paraId="2185480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5550EAA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sqlite_conn:</w:t>
      </w:r>
    </w:p>
    <w:p w14:paraId="3829207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sqlite_conn.close()</w:t>
      </w:r>
    </w:p>
    <w:p w14:paraId="5E57FB0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mysql_conn:</w:t>
      </w:r>
    </w:p>
    <w:p w14:paraId="71324EB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mysql_conn.close()</w:t>
      </w:r>
    </w:p>
    <w:p w14:paraId="3DB28B5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3CC6755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w:t>
      </w:r>
    </w:p>
    <w:p w14:paraId="5ACEC2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print(f"=== 迁移完成！共迁移 {total} 条数据 ===")</w:t>
      </w:r>
    </w:p>
    <w:p w14:paraId="7D69AFC6">
      <w:pPr>
        <w:spacing w:before="0" w:after="0"/>
        <w:ind w:left="432"/>
        <w:rPr>
          <w:rFonts w:hint="eastAsia" w:ascii="等线" w:hAnsi="等线" w:eastAsia="等线" w:cs="等线"/>
          <w:color w:val="auto"/>
        </w:rPr>
      </w:pPr>
    </w:p>
    <w:p w14:paraId="203D96C8">
      <w:pPr>
        <w:spacing w:before="0" w:after="0"/>
        <w:ind w:left="432"/>
        <w:rPr>
          <w:rFonts w:hint="eastAsia" w:ascii="等线" w:hAnsi="等线" w:eastAsia="等线" w:cs="等线"/>
          <w:color w:val="auto"/>
        </w:rPr>
      </w:pPr>
      <w:r>
        <w:rPr>
          <w:rFonts w:hint="eastAsia" w:ascii="等线" w:hAnsi="等线" w:eastAsia="等线" w:cs="等线"/>
          <w:color w:val="auto"/>
          <w:sz w:val="18"/>
        </w:rPr>
        <w:t>if __name__ == '__main__':</w:t>
      </w:r>
    </w:p>
    <w:p w14:paraId="1C76151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main()</w:t>
      </w:r>
    </w:p>
    <w:p w14:paraId="13DE7DBF">
      <w:pPr>
        <w:spacing w:before="0" w:after="0"/>
        <w:ind w:left="432"/>
        <w:rPr>
          <w:rFonts w:hint="eastAsia" w:ascii="等线" w:hAnsi="等线" w:eastAsia="等线" w:cs="等线"/>
          <w:color w:val="auto"/>
        </w:rPr>
      </w:pPr>
    </w:p>
    <w:p w14:paraId="2AA29AFC">
      <w:pPr>
        <w:pStyle w:val="4"/>
        <w:rPr>
          <w:rFonts w:hint="eastAsia" w:ascii="等线" w:hAnsi="等线" w:eastAsia="等线" w:cs="等线"/>
          <w:color w:val="auto"/>
        </w:rPr>
      </w:pPr>
      <w:r>
        <w:rPr>
          <w:rFonts w:hint="eastAsia" w:ascii="等线" w:hAnsi="等线" w:eastAsia="等线" w:cs="等线"/>
          <w:color w:val="auto"/>
        </w:rPr>
        <w:t>2.11 start_prod.sh</w:t>
      </w:r>
    </w:p>
    <w:p w14:paraId="5D140D96">
      <w:pPr>
        <w:rPr>
          <w:rFonts w:hint="eastAsia" w:ascii="等线" w:hAnsi="等线" w:eastAsia="等线" w:cs="等线"/>
          <w:color w:val="auto"/>
        </w:rPr>
      </w:pPr>
      <w:r>
        <w:rPr>
          <w:rFonts w:hint="eastAsia" w:ascii="等线" w:hAnsi="等线" w:eastAsia="等线" w:cs="等线"/>
          <w:color w:val="auto"/>
        </w:rPr>
        <w:t>[Shell]</w:t>
      </w:r>
    </w:p>
    <w:p w14:paraId="68E07022">
      <w:pPr>
        <w:spacing w:before="0" w:after="0"/>
        <w:ind w:left="432"/>
        <w:rPr>
          <w:rFonts w:hint="eastAsia" w:ascii="等线" w:hAnsi="等线" w:eastAsia="等线" w:cs="等线"/>
          <w:color w:val="auto"/>
        </w:rPr>
      </w:pPr>
      <w:r>
        <w:rPr>
          <w:rFonts w:hint="eastAsia" w:ascii="等线" w:hAnsi="等线" w:eastAsia="等线" w:cs="等线"/>
          <w:color w:val="auto"/>
          <w:sz w:val="18"/>
        </w:rPr>
        <w:t>#!/bin/bash</w:t>
      </w:r>
    </w:p>
    <w:p w14:paraId="3A67895B">
      <w:pPr>
        <w:spacing w:before="0" w:after="0"/>
        <w:ind w:left="432"/>
        <w:rPr>
          <w:rFonts w:hint="eastAsia" w:ascii="等线" w:hAnsi="等线" w:eastAsia="等线" w:cs="等线"/>
          <w:color w:val="auto"/>
        </w:rPr>
      </w:pPr>
    </w:p>
    <w:p w14:paraId="1FAD91F6">
      <w:pPr>
        <w:spacing w:before="0" w:after="0"/>
        <w:ind w:left="432"/>
        <w:rPr>
          <w:rFonts w:hint="eastAsia" w:ascii="等线" w:hAnsi="等线" w:eastAsia="等线" w:cs="等线"/>
          <w:color w:val="auto"/>
        </w:rPr>
      </w:pPr>
      <w:r>
        <w:rPr>
          <w:rFonts w:hint="eastAsia" w:ascii="等线" w:hAnsi="等线" w:eastAsia="等线" w:cs="等线"/>
          <w:color w:val="auto"/>
          <w:sz w:val="18"/>
        </w:rPr>
        <w:t>APP_NAME="医学知识库系统"</w:t>
      </w:r>
    </w:p>
    <w:p w14:paraId="7CF929AC">
      <w:pPr>
        <w:spacing w:before="0" w:after="0"/>
        <w:ind w:left="432"/>
        <w:rPr>
          <w:rFonts w:hint="eastAsia" w:ascii="等线" w:hAnsi="等线" w:eastAsia="等线" w:cs="等线"/>
          <w:color w:val="auto"/>
        </w:rPr>
      </w:pPr>
      <w:r>
        <w:rPr>
          <w:rFonts w:hint="eastAsia" w:ascii="等线" w:hAnsi="等线" w:eastAsia="等线" w:cs="等线"/>
          <w:color w:val="auto"/>
          <w:sz w:val="18"/>
        </w:rPr>
        <w:t>APP_DIR=$(cd "$(dirname "$0")" &amp;&amp; pwd)</w:t>
      </w:r>
    </w:p>
    <w:p w14:paraId="7667A74C">
      <w:pPr>
        <w:spacing w:before="0" w:after="0"/>
        <w:ind w:left="432"/>
        <w:rPr>
          <w:rFonts w:hint="eastAsia" w:ascii="等线" w:hAnsi="等线" w:eastAsia="等线" w:cs="等线"/>
          <w:color w:val="auto"/>
        </w:rPr>
      </w:pPr>
      <w:r>
        <w:rPr>
          <w:rFonts w:hint="eastAsia" w:ascii="等线" w:hAnsi="等线" w:eastAsia="等线" w:cs="等线"/>
          <w:color w:val="auto"/>
          <w:sz w:val="18"/>
        </w:rPr>
        <w:t>PID_FILE="$APP_DIR/mks.pid"</w:t>
      </w:r>
    </w:p>
    <w:p w14:paraId="1141D77B">
      <w:pPr>
        <w:spacing w:before="0" w:after="0"/>
        <w:ind w:left="432"/>
        <w:rPr>
          <w:rFonts w:hint="eastAsia" w:ascii="等线" w:hAnsi="等线" w:eastAsia="等线" w:cs="等线"/>
          <w:color w:val="auto"/>
        </w:rPr>
      </w:pPr>
      <w:r>
        <w:rPr>
          <w:rFonts w:hint="eastAsia" w:ascii="等线" w:hAnsi="等线" w:eastAsia="等线" w:cs="等线"/>
          <w:color w:val="auto"/>
          <w:sz w:val="18"/>
        </w:rPr>
        <w:t>LOG_FILE="$APP_DIR/logs/mks.log"</w:t>
      </w:r>
    </w:p>
    <w:p w14:paraId="76B17A21">
      <w:pPr>
        <w:spacing w:before="0" w:after="0"/>
        <w:ind w:left="432"/>
        <w:rPr>
          <w:rFonts w:hint="eastAsia" w:ascii="等线" w:hAnsi="等线" w:eastAsia="等线" w:cs="等线"/>
          <w:color w:val="auto"/>
        </w:rPr>
      </w:pPr>
      <w:r>
        <w:rPr>
          <w:rFonts w:hint="eastAsia" w:ascii="等线" w:hAnsi="等线" w:eastAsia="等线" w:cs="等线"/>
          <w:color w:val="auto"/>
          <w:sz w:val="18"/>
        </w:rPr>
        <w:t>PORT=5001</w:t>
      </w:r>
    </w:p>
    <w:p w14:paraId="112CC4B8">
      <w:pPr>
        <w:spacing w:before="0" w:after="0"/>
        <w:ind w:left="432"/>
        <w:rPr>
          <w:rFonts w:hint="eastAsia" w:ascii="等线" w:hAnsi="等线" w:eastAsia="等线" w:cs="等线"/>
          <w:color w:val="auto"/>
        </w:rPr>
      </w:pPr>
    </w:p>
    <w:p w14:paraId="6F4F9579">
      <w:pPr>
        <w:spacing w:before="0" w:after="0"/>
        <w:ind w:left="432"/>
        <w:rPr>
          <w:rFonts w:hint="eastAsia" w:ascii="等线" w:hAnsi="等线" w:eastAsia="等线" w:cs="等线"/>
          <w:color w:val="auto"/>
        </w:rPr>
      </w:pPr>
      <w:r>
        <w:rPr>
          <w:rFonts w:hint="eastAsia" w:ascii="等线" w:hAnsi="等线" w:eastAsia="等线" w:cs="等线"/>
          <w:color w:val="auto"/>
          <w:sz w:val="18"/>
        </w:rPr>
        <w:t>echo "========================================"</w:t>
      </w:r>
    </w:p>
    <w:p w14:paraId="34DF2C43">
      <w:pPr>
        <w:spacing w:before="0" w:after="0"/>
        <w:ind w:left="432"/>
        <w:rPr>
          <w:rFonts w:hint="eastAsia" w:ascii="等线" w:hAnsi="等线" w:eastAsia="等线" w:cs="等线"/>
          <w:color w:val="auto"/>
        </w:rPr>
      </w:pPr>
      <w:r>
        <w:rPr>
          <w:rFonts w:hint="eastAsia" w:ascii="等线" w:hAnsi="等线" w:eastAsia="等线" w:cs="等线"/>
          <w:color w:val="auto"/>
          <w:sz w:val="18"/>
        </w:rPr>
        <w:t>echo "    $APP_NAME - 生产环境启动脚本"</w:t>
      </w:r>
    </w:p>
    <w:p w14:paraId="00A58141">
      <w:pPr>
        <w:spacing w:before="0" w:after="0"/>
        <w:ind w:left="432"/>
        <w:rPr>
          <w:rFonts w:hint="eastAsia" w:ascii="等线" w:hAnsi="等线" w:eastAsia="等线" w:cs="等线"/>
          <w:color w:val="auto"/>
        </w:rPr>
      </w:pPr>
      <w:r>
        <w:rPr>
          <w:rFonts w:hint="eastAsia" w:ascii="等线" w:hAnsi="等线" w:eastAsia="等线" w:cs="等线"/>
          <w:color w:val="auto"/>
          <w:sz w:val="18"/>
        </w:rPr>
        <w:t>echo "========================================"</w:t>
      </w:r>
    </w:p>
    <w:p w14:paraId="338959F6">
      <w:pPr>
        <w:spacing w:before="0" w:after="0"/>
        <w:ind w:left="432"/>
        <w:rPr>
          <w:rFonts w:hint="eastAsia" w:ascii="等线" w:hAnsi="等线" w:eastAsia="等线" w:cs="等线"/>
          <w:color w:val="auto"/>
        </w:rPr>
      </w:pPr>
    </w:p>
    <w:p w14:paraId="006C712A">
      <w:pPr>
        <w:spacing w:before="0" w:after="0"/>
        <w:ind w:left="432"/>
        <w:rPr>
          <w:rFonts w:hint="eastAsia" w:ascii="等线" w:hAnsi="等线" w:eastAsia="等线" w:cs="等线"/>
          <w:color w:val="auto"/>
        </w:rPr>
      </w:pPr>
      <w:r>
        <w:rPr>
          <w:rFonts w:hint="eastAsia" w:ascii="等线" w:hAnsi="等线" w:eastAsia="等线" w:cs="等线"/>
          <w:color w:val="auto"/>
          <w:sz w:val="18"/>
        </w:rPr>
        <w:t>mkdir -p "$APP_DIR/logs"</w:t>
      </w:r>
    </w:p>
    <w:p w14:paraId="0833E8A4">
      <w:pPr>
        <w:spacing w:before="0" w:after="0"/>
        <w:ind w:left="432"/>
        <w:rPr>
          <w:rFonts w:hint="eastAsia" w:ascii="等线" w:hAnsi="等线" w:eastAsia="等线" w:cs="等线"/>
          <w:color w:val="auto"/>
        </w:rPr>
      </w:pPr>
    </w:p>
    <w:p w14:paraId="7E95E707">
      <w:pPr>
        <w:spacing w:before="0" w:after="0"/>
        <w:ind w:left="432"/>
        <w:rPr>
          <w:rFonts w:hint="eastAsia" w:ascii="等线" w:hAnsi="等线" w:eastAsia="等线" w:cs="等线"/>
          <w:color w:val="auto"/>
        </w:rPr>
      </w:pPr>
      <w:r>
        <w:rPr>
          <w:rFonts w:hint="eastAsia" w:ascii="等线" w:hAnsi="等线" w:eastAsia="等线" w:cs="等线"/>
          <w:color w:val="auto"/>
          <w:sz w:val="18"/>
        </w:rPr>
        <w:t>echo "[1/3] 检查端口占用..."</w:t>
      </w:r>
    </w:p>
    <w:p w14:paraId="31CAB82D">
      <w:pPr>
        <w:spacing w:before="0" w:after="0"/>
        <w:ind w:left="432"/>
        <w:rPr>
          <w:rFonts w:hint="eastAsia" w:ascii="等线" w:hAnsi="等线" w:eastAsia="等线" w:cs="等线"/>
          <w:color w:val="auto"/>
        </w:rPr>
      </w:pPr>
      <w:r>
        <w:rPr>
          <w:rFonts w:hint="eastAsia" w:ascii="等线" w:hAnsi="等线" w:eastAsia="等线" w:cs="等线"/>
          <w:color w:val="auto"/>
          <w:sz w:val="18"/>
        </w:rPr>
        <w:t>if lsof -Pi :$PORT -sTCP:LISTEN -t &gt;/dev/null 2&gt;&amp;1; then</w:t>
      </w:r>
    </w:p>
    <w:p w14:paraId="21982BC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端口 $PORT 已被占用，正在关闭..."</w:t>
      </w:r>
    </w:p>
    <w:p w14:paraId="00FD3AF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PIDS=$(lsof -Pi :$PORT -sTCP:LISTEN -t)</w:t>
      </w:r>
    </w:p>
    <w:p w14:paraId="5B3158B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pid in $PIDS; do</w:t>
      </w:r>
    </w:p>
    <w:p w14:paraId="3A416D1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关闭进程 $pid..."</w:t>
      </w:r>
    </w:p>
    <w:p w14:paraId="2D1376D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kill -9 $pid 2&gt;/dev/null</w:t>
      </w:r>
    </w:p>
    <w:p w14:paraId="743F7F0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done</w:t>
      </w:r>
    </w:p>
    <w:p w14:paraId="259101C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sleep 2</w:t>
      </w:r>
    </w:p>
    <w:p w14:paraId="1B4BC51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EFDDA5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lsof -Pi :$PORT -sTCP:LISTEN -t &gt;/dev/null 2&gt;&amp;1; then</w:t>
      </w:r>
    </w:p>
    <w:p w14:paraId="39BBD2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警告：端口 $PORT 仍被占用，请手动检查"</w:t>
      </w:r>
    </w:p>
    <w:p w14:paraId="5822B88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else</w:t>
      </w:r>
    </w:p>
    <w:p w14:paraId="5192F86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端口 $PORT 已释放"</w:t>
      </w:r>
    </w:p>
    <w:p w14:paraId="5796700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fi</w:t>
      </w:r>
    </w:p>
    <w:p w14:paraId="31734A3B">
      <w:pPr>
        <w:spacing w:before="0" w:after="0"/>
        <w:ind w:left="432"/>
        <w:rPr>
          <w:rFonts w:hint="eastAsia" w:ascii="等线" w:hAnsi="等线" w:eastAsia="等线" w:cs="等线"/>
          <w:color w:val="auto"/>
        </w:rPr>
      </w:pPr>
      <w:r>
        <w:rPr>
          <w:rFonts w:hint="eastAsia" w:ascii="等线" w:hAnsi="等线" w:eastAsia="等线" w:cs="等线"/>
          <w:color w:val="auto"/>
          <w:sz w:val="18"/>
        </w:rPr>
        <w:t>else</w:t>
      </w:r>
    </w:p>
    <w:p w14:paraId="55E44F9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端口 $PORT 未被占用"</w:t>
      </w:r>
    </w:p>
    <w:p w14:paraId="71ACB31B">
      <w:pPr>
        <w:spacing w:before="0" w:after="0"/>
        <w:ind w:left="432"/>
        <w:rPr>
          <w:rFonts w:hint="eastAsia" w:ascii="等线" w:hAnsi="等线" w:eastAsia="等线" w:cs="等线"/>
          <w:color w:val="auto"/>
        </w:rPr>
      </w:pPr>
      <w:r>
        <w:rPr>
          <w:rFonts w:hint="eastAsia" w:ascii="等线" w:hAnsi="等线" w:eastAsia="等线" w:cs="等线"/>
          <w:color w:val="auto"/>
          <w:sz w:val="18"/>
        </w:rPr>
        <w:t>fi</w:t>
      </w:r>
    </w:p>
    <w:p w14:paraId="33A13F2F">
      <w:pPr>
        <w:spacing w:before="0" w:after="0"/>
        <w:ind w:left="432"/>
        <w:rPr>
          <w:rFonts w:hint="eastAsia" w:ascii="等线" w:hAnsi="等线" w:eastAsia="等线" w:cs="等线"/>
          <w:color w:val="auto"/>
        </w:rPr>
      </w:pPr>
    </w:p>
    <w:p w14:paraId="52E7C2A6">
      <w:pPr>
        <w:spacing w:before="0" w:after="0"/>
        <w:ind w:left="432"/>
        <w:rPr>
          <w:rFonts w:hint="eastAsia" w:ascii="等线" w:hAnsi="等线" w:eastAsia="等线" w:cs="等线"/>
          <w:color w:val="auto"/>
        </w:rPr>
      </w:pPr>
      <w:r>
        <w:rPr>
          <w:rFonts w:hint="eastAsia" w:ascii="等线" w:hAnsi="等线" w:eastAsia="等线" w:cs="等线"/>
          <w:color w:val="auto"/>
          <w:sz w:val="18"/>
        </w:rPr>
        <w:t>echo "[2/3] 检查残留进程..."</w:t>
      </w:r>
    </w:p>
    <w:p w14:paraId="3FA03431">
      <w:pPr>
        <w:spacing w:before="0" w:after="0"/>
        <w:ind w:left="432"/>
        <w:rPr>
          <w:rFonts w:hint="eastAsia" w:ascii="等线" w:hAnsi="等线" w:eastAsia="等线" w:cs="等线"/>
          <w:color w:val="auto"/>
        </w:rPr>
      </w:pPr>
      <w:r>
        <w:rPr>
          <w:rFonts w:hint="eastAsia" w:ascii="等线" w:hAnsi="等线" w:eastAsia="等线" w:cs="等线"/>
          <w:color w:val="auto"/>
          <w:sz w:val="18"/>
        </w:rPr>
        <w:t>if [ -f "$PID_FILE" ]; then</w:t>
      </w:r>
    </w:p>
    <w:p w14:paraId="414FAF5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PID=$(cat "$PID_FILE")</w:t>
      </w:r>
    </w:p>
    <w:p w14:paraId="24853D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kill -0 $PID 2&gt;/dev/null; then</w:t>
      </w:r>
    </w:p>
    <w:p w14:paraId="1518F12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发现残留进程 $PID，正在关闭..."</w:t>
      </w:r>
    </w:p>
    <w:p w14:paraId="0E51D86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kill -9 $PID 2&gt;/dev/null</w:t>
      </w:r>
    </w:p>
    <w:p w14:paraId="0878853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sleep 1</w:t>
      </w:r>
    </w:p>
    <w:p w14:paraId="7BE3BC2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fi</w:t>
      </w:r>
    </w:p>
    <w:p w14:paraId="0D9360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rm -f "$PID_FILE"</w:t>
      </w:r>
    </w:p>
    <w:p w14:paraId="7900071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残留进程已清理"</w:t>
      </w:r>
    </w:p>
    <w:p w14:paraId="6E064DA5">
      <w:pPr>
        <w:spacing w:before="0" w:after="0"/>
        <w:ind w:left="432"/>
        <w:rPr>
          <w:rFonts w:hint="eastAsia" w:ascii="等线" w:hAnsi="等线" w:eastAsia="等线" w:cs="等线"/>
          <w:color w:val="auto"/>
        </w:rPr>
      </w:pPr>
      <w:r>
        <w:rPr>
          <w:rFonts w:hint="eastAsia" w:ascii="等线" w:hAnsi="等线" w:eastAsia="等线" w:cs="等线"/>
          <w:color w:val="auto"/>
          <w:sz w:val="18"/>
        </w:rPr>
        <w:t>else</w:t>
      </w:r>
    </w:p>
    <w:p w14:paraId="5A7FAEF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无残留进程"</w:t>
      </w:r>
    </w:p>
    <w:p w14:paraId="47976CAD">
      <w:pPr>
        <w:spacing w:before="0" w:after="0"/>
        <w:ind w:left="432"/>
        <w:rPr>
          <w:rFonts w:hint="eastAsia" w:ascii="等线" w:hAnsi="等线" w:eastAsia="等线" w:cs="等线"/>
          <w:color w:val="auto"/>
        </w:rPr>
      </w:pPr>
      <w:r>
        <w:rPr>
          <w:rFonts w:hint="eastAsia" w:ascii="等线" w:hAnsi="等线" w:eastAsia="等线" w:cs="等线"/>
          <w:color w:val="auto"/>
          <w:sz w:val="18"/>
        </w:rPr>
        <w:t>fi</w:t>
      </w:r>
    </w:p>
    <w:p w14:paraId="1F3747F8">
      <w:pPr>
        <w:spacing w:before="0" w:after="0"/>
        <w:ind w:left="432"/>
        <w:rPr>
          <w:rFonts w:hint="eastAsia" w:ascii="等线" w:hAnsi="等线" w:eastAsia="等线" w:cs="等线"/>
          <w:color w:val="auto"/>
        </w:rPr>
      </w:pPr>
    </w:p>
    <w:p w14:paraId="239DA61C">
      <w:pPr>
        <w:spacing w:before="0" w:after="0"/>
        <w:ind w:left="432"/>
        <w:rPr>
          <w:rFonts w:hint="eastAsia" w:ascii="等线" w:hAnsi="等线" w:eastAsia="等线" w:cs="等线"/>
          <w:color w:val="auto"/>
        </w:rPr>
      </w:pPr>
      <w:r>
        <w:rPr>
          <w:rFonts w:hint="eastAsia" w:ascii="等线" w:hAnsi="等线" w:eastAsia="等线" w:cs="等线"/>
          <w:color w:val="auto"/>
          <w:sz w:val="18"/>
        </w:rPr>
        <w:t>echo "[3/3] 启动 $APP_NAME..."</w:t>
      </w:r>
    </w:p>
    <w:p w14:paraId="20CA561D">
      <w:pPr>
        <w:spacing w:before="0" w:after="0"/>
        <w:ind w:left="432"/>
        <w:rPr>
          <w:rFonts w:hint="eastAsia" w:ascii="等线" w:hAnsi="等线" w:eastAsia="等线" w:cs="等线"/>
          <w:color w:val="auto"/>
        </w:rPr>
      </w:pPr>
      <w:r>
        <w:rPr>
          <w:rFonts w:hint="eastAsia" w:ascii="等线" w:hAnsi="等线" w:eastAsia="等线" w:cs="等线"/>
          <w:color w:val="auto"/>
          <w:sz w:val="18"/>
        </w:rPr>
        <w:t>cd "$APP_DIR"</w:t>
      </w:r>
    </w:p>
    <w:p w14:paraId="2F32F3B7">
      <w:pPr>
        <w:spacing w:before="0" w:after="0"/>
        <w:ind w:left="432"/>
        <w:rPr>
          <w:rFonts w:hint="eastAsia" w:ascii="等线" w:hAnsi="等线" w:eastAsia="等线" w:cs="等线"/>
          <w:color w:val="auto"/>
        </w:rPr>
      </w:pPr>
    </w:p>
    <w:p w14:paraId="26C66B3A">
      <w:pPr>
        <w:spacing w:before="0" w:after="0"/>
        <w:ind w:left="432"/>
        <w:rPr>
          <w:rFonts w:hint="eastAsia" w:ascii="等线" w:hAnsi="等线" w:eastAsia="等线" w:cs="等线"/>
          <w:color w:val="auto"/>
        </w:rPr>
      </w:pPr>
      <w:r>
        <w:rPr>
          <w:rFonts w:hint="eastAsia" w:ascii="等线" w:hAnsi="等线" w:eastAsia="等线" w:cs="等线"/>
          <w:color w:val="auto"/>
          <w:sz w:val="18"/>
        </w:rPr>
        <w:t>export MKS_DB_TYPE=mysql</w:t>
      </w:r>
    </w:p>
    <w:p w14:paraId="261BFC51">
      <w:pPr>
        <w:spacing w:before="0" w:after="0"/>
        <w:ind w:left="432"/>
        <w:rPr>
          <w:rFonts w:hint="eastAsia" w:ascii="等线" w:hAnsi="等线" w:eastAsia="等线" w:cs="等线"/>
          <w:color w:val="auto"/>
        </w:rPr>
      </w:pPr>
      <w:r>
        <w:rPr>
          <w:rFonts w:hint="eastAsia" w:ascii="等线" w:hAnsi="等线" w:eastAsia="等线" w:cs="等线"/>
          <w:color w:val="auto"/>
          <w:sz w:val="18"/>
        </w:rPr>
        <w:t>export MKS_DB_HOST=10.211.55.4</w:t>
      </w:r>
    </w:p>
    <w:p w14:paraId="65943CB7">
      <w:pPr>
        <w:spacing w:before="0" w:after="0"/>
        <w:ind w:left="432"/>
        <w:rPr>
          <w:rFonts w:hint="eastAsia" w:ascii="等线" w:hAnsi="等线" w:eastAsia="等线" w:cs="等线"/>
          <w:color w:val="auto"/>
        </w:rPr>
      </w:pPr>
      <w:r>
        <w:rPr>
          <w:rFonts w:hint="eastAsia" w:ascii="等线" w:hAnsi="等线" w:eastAsia="等线" w:cs="等线"/>
          <w:color w:val="auto"/>
          <w:sz w:val="18"/>
        </w:rPr>
        <w:t>export MKS_DB_PORT=3306</w:t>
      </w:r>
    </w:p>
    <w:p w14:paraId="744F6E77">
      <w:pPr>
        <w:spacing w:before="0" w:after="0"/>
        <w:ind w:left="432"/>
        <w:rPr>
          <w:rFonts w:hint="eastAsia" w:ascii="等线" w:hAnsi="等线" w:eastAsia="等线" w:cs="等线"/>
          <w:color w:val="auto"/>
        </w:rPr>
      </w:pPr>
      <w:r>
        <w:rPr>
          <w:rFonts w:hint="eastAsia" w:ascii="等线" w:hAnsi="等线" w:eastAsia="等线" w:cs="等线"/>
          <w:color w:val="auto"/>
          <w:sz w:val="18"/>
        </w:rPr>
        <w:t>export MKS_DB_USER=root</w:t>
      </w:r>
    </w:p>
    <w:p w14:paraId="1061F794">
      <w:pPr>
        <w:spacing w:before="0" w:after="0"/>
        <w:ind w:left="432"/>
        <w:rPr>
          <w:rFonts w:hint="eastAsia" w:ascii="等线" w:hAnsi="等线" w:eastAsia="等线" w:cs="等线"/>
          <w:color w:val="auto"/>
        </w:rPr>
      </w:pPr>
      <w:r>
        <w:rPr>
          <w:rFonts w:hint="eastAsia" w:ascii="等线" w:hAnsi="等线" w:eastAsia="等线" w:cs="等线"/>
          <w:color w:val="auto"/>
          <w:sz w:val="18"/>
        </w:rPr>
        <w:t>export MKS_DB_PASSWORD=Cdb930823</w:t>
      </w:r>
    </w:p>
    <w:p w14:paraId="3479B4D8">
      <w:pPr>
        <w:spacing w:before="0" w:after="0"/>
        <w:ind w:left="432"/>
        <w:rPr>
          <w:rFonts w:hint="eastAsia" w:ascii="等线" w:hAnsi="等线" w:eastAsia="等线" w:cs="等线"/>
          <w:color w:val="auto"/>
        </w:rPr>
      </w:pPr>
      <w:r>
        <w:rPr>
          <w:rFonts w:hint="eastAsia" w:ascii="等线" w:hAnsi="等线" w:eastAsia="等线" w:cs="等线"/>
          <w:color w:val="auto"/>
          <w:sz w:val="18"/>
        </w:rPr>
        <w:t>export MKS_DB_NAME=mks</w:t>
      </w:r>
    </w:p>
    <w:p w14:paraId="3FA0AF6C">
      <w:pPr>
        <w:spacing w:before="0" w:after="0"/>
        <w:ind w:left="432"/>
        <w:rPr>
          <w:rFonts w:hint="eastAsia" w:ascii="等线" w:hAnsi="等线" w:eastAsia="等线" w:cs="等线"/>
          <w:color w:val="auto"/>
        </w:rPr>
      </w:pPr>
    </w:p>
    <w:p w14:paraId="0E203BCD">
      <w:pPr>
        <w:spacing w:before="0" w:after="0"/>
        <w:ind w:left="432"/>
        <w:rPr>
          <w:rFonts w:hint="eastAsia" w:ascii="等线" w:hAnsi="等线" w:eastAsia="等线" w:cs="等线"/>
          <w:color w:val="auto"/>
        </w:rPr>
      </w:pPr>
      <w:r>
        <w:rPr>
          <w:rFonts w:hint="eastAsia" w:ascii="等线" w:hAnsi="等线" w:eastAsia="等线" w:cs="等线"/>
          <w:color w:val="auto"/>
          <w:sz w:val="18"/>
        </w:rPr>
        <w:t>nohup /Library/Developer/CommandLineTools/usr/bin/python3 app.py &gt; "$LOG_FILE" 2&gt;&amp;1 &amp;</w:t>
      </w:r>
    </w:p>
    <w:p w14:paraId="6488EBA7">
      <w:pPr>
        <w:spacing w:before="0" w:after="0"/>
        <w:ind w:left="432"/>
        <w:rPr>
          <w:rFonts w:hint="eastAsia" w:ascii="等线" w:hAnsi="等线" w:eastAsia="等线" w:cs="等线"/>
          <w:color w:val="auto"/>
        </w:rPr>
      </w:pPr>
      <w:r>
        <w:rPr>
          <w:rFonts w:hint="eastAsia" w:ascii="等线" w:hAnsi="等线" w:eastAsia="等线" w:cs="等线"/>
          <w:color w:val="auto"/>
          <w:sz w:val="18"/>
        </w:rPr>
        <w:t>PID=$!</w:t>
      </w:r>
    </w:p>
    <w:p w14:paraId="4CA21092">
      <w:pPr>
        <w:spacing w:before="0" w:after="0"/>
        <w:ind w:left="432"/>
        <w:rPr>
          <w:rFonts w:hint="eastAsia" w:ascii="等线" w:hAnsi="等线" w:eastAsia="等线" w:cs="等线"/>
          <w:color w:val="auto"/>
        </w:rPr>
      </w:pPr>
      <w:r>
        <w:rPr>
          <w:rFonts w:hint="eastAsia" w:ascii="等线" w:hAnsi="等线" w:eastAsia="等线" w:cs="等线"/>
          <w:color w:val="auto"/>
          <w:sz w:val="18"/>
        </w:rPr>
        <w:t>echo $PID &gt; "$PID_FILE"</w:t>
      </w:r>
    </w:p>
    <w:p w14:paraId="1A220DE1">
      <w:pPr>
        <w:spacing w:before="0" w:after="0"/>
        <w:ind w:left="432"/>
        <w:rPr>
          <w:rFonts w:hint="eastAsia" w:ascii="等线" w:hAnsi="等线" w:eastAsia="等线" w:cs="等线"/>
          <w:color w:val="auto"/>
        </w:rPr>
      </w:pPr>
    </w:p>
    <w:p w14:paraId="32115F01">
      <w:pPr>
        <w:spacing w:before="0" w:after="0"/>
        <w:ind w:left="432"/>
        <w:rPr>
          <w:rFonts w:hint="eastAsia" w:ascii="等线" w:hAnsi="等线" w:eastAsia="等线" w:cs="等线"/>
          <w:color w:val="auto"/>
        </w:rPr>
      </w:pPr>
      <w:r>
        <w:rPr>
          <w:rFonts w:hint="eastAsia" w:ascii="等线" w:hAnsi="等线" w:eastAsia="等线" w:cs="等线"/>
          <w:color w:val="auto"/>
          <w:sz w:val="18"/>
        </w:rPr>
        <w:t>sleep 3</w:t>
      </w:r>
    </w:p>
    <w:p w14:paraId="7978505B">
      <w:pPr>
        <w:spacing w:before="0" w:after="0"/>
        <w:ind w:left="432"/>
        <w:rPr>
          <w:rFonts w:hint="eastAsia" w:ascii="等线" w:hAnsi="等线" w:eastAsia="等线" w:cs="等线"/>
          <w:color w:val="auto"/>
        </w:rPr>
      </w:pPr>
    </w:p>
    <w:p w14:paraId="35E58E08">
      <w:pPr>
        <w:spacing w:before="0" w:after="0"/>
        <w:ind w:left="432"/>
        <w:rPr>
          <w:rFonts w:hint="eastAsia" w:ascii="等线" w:hAnsi="等线" w:eastAsia="等线" w:cs="等线"/>
          <w:color w:val="auto"/>
        </w:rPr>
      </w:pPr>
      <w:r>
        <w:rPr>
          <w:rFonts w:hint="eastAsia" w:ascii="等线" w:hAnsi="等线" w:eastAsia="等线" w:cs="等线"/>
          <w:color w:val="auto"/>
          <w:sz w:val="18"/>
        </w:rPr>
        <w:t>if kill -0 $PID 2&gt;/dev/null; then</w:t>
      </w:r>
    </w:p>
    <w:p w14:paraId="708BF8A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w:t>
      </w:r>
    </w:p>
    <w:p w14:paraId="17E259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w:t>
      </w:r>
    </w:p>
    <w:p w14:paraId="47F8B9B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$APP_NAME 启动成功！"</w:t>
      </w:r>
    </w:p>
    <w:p w14:paraId="41DC7C6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w:t>
      </w:r>
    </w:p>
    <w:p w14:paraId="2AB2859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进程ID: $PID"</w:t>
      </w:r>
    </w:p>
    <w:p w14:paraId="6574372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运行端口: $PORT"</w:t>
      </w:r>
    </w:p>
    <w:p w14:paraId="5EC4C12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访问地址: http://127.0.0.1:$PORT"</w:t>
      </w:r>
    </w:p>
    <w:p w14:paraId="0F2DDC0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日志文件: $LOG_FILE"</w:t>
      </w:r>
    </w:p>
    <w:p w14:paraId="3AD1CD9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数据库: MySQL (10.211.55.4:3306/mks)"</w:t>
      </w:r>
    </w:p>
    <w:p w14:paraId="0E4B79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w:t>
      </w:r>
    </w:p>
    <w:p w14:paraId="24C585C5">
      <w:pPr>
        <w:spacing w:before="0" w:after="0"/>
        <w:ind w:left="432"/>
        <w:rPr>
          <w:rFonts w:hint="eastAsia" w:ascii="等线" w:hAnsi="等线" w:eastAsia="等线" w:cs="等线"/>
          <w:color w:val="auto"/>
        </w:rPr>
      </w:pPr>
      <w:r>
        <w:rPr>
          <w:rFonts w:hint="eastAsia" w:ascii="等线" w:hAnsi="等线" w:eastAsia="等线" w:cs="等线"/>
          <w:color w:val="auto"/>
          <w:sz w:val="18"/>
        </w:rPr>
        <w:t>else</w:t>
      </w:r>
    </w:p>
    <w:p w14:paraId="30D1099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w:t>
      </w:r>
    </w:p>
    <w:p w14:paraId="07FC4FB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w:t>
      </w:r>
    </w:p>
    <w:p w14:paraId="61642BE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$APP_NAME 启动失败！"</w:t>
      </w:r>
    </w:p>
    <w:p w14:paraId="558FA96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w:t>
      </w:r>
    </w:p>
    <w:p w14:paraId="378F5B9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日志内容:"</w:t>
      </w:r>
    </w:p>
    <w:p w14:paraId="4C8F078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tail -20 "$LOG_FILE"</w:t>
      </w:r>
    </w:p>
    <w:p w14:paraId="39F8EDC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w:t>
      </w:r>
    </w:p>
    <w:p w14:paraId="7832A3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rm -f "$PID_FILE"</w:t>
      </w:r>
    </w:p>
    <w:p w14:paraId="2C9DECF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exit 1</w:t>
      </w:r>
    </w:p>
    <w:p w14:paraId="19B9FE27">
      <w:pPr>
        <w:spacing w:before="0" w:after="0"/>
        <w:ind w:left="432"/>
        <w:rPr>
          <w:rFonts w:hint="eastAsia" w:ascii="等线" w:hAnsi="等线" w:eastAsia="等线" w:cs="等线"/>
          <w:color w:val="auto"/>
        </w:rPr>
      </w:pPr>
      <w:r>
        <w:rPr>
          <w:rFonts w:hint="eastAsia" w:ascii="等线" w:hAnsi="等线" w:eastAsia="等线" w:cs="等线"/>
          <w:color w:val="auto"/>
          <w:sz w:val="18"/>
        </w:rPr>
        <w:t>fi</w:t>
      </w:r>
    </w:p>
    <w:p w14:paraId="53231897">
      <w:pPr>
        <w:spacing w:before="0" w:after="0"/>
        <w:ind w:left="432"/>
        <w:rPr>
          <w:rFonts w:hint="eastAsia" w:ascii="等线" w:hAnsi="等线" w:eastAsia="等线" w:cs="等线"/>
          <w:color w:val="auto"/>
        </w:rPr>
      </w:pPr>
    </w:p>
    <w:p w14:paraId="3F60B5C2">
      <w:pPr>
        <w:pStyle w:val="4"/>
        <w:rPr>
          <w:rFonts w:hint="eastAsia" w:ascii="等线" w:hAnsi="等线" w:eastAsia="等线" w:cs="等线"/>
          <w:color w:val="auto"/>
        </w:rPr>
      </w:pPr>
      <w:r>
        <w:rPr>
          <w:rFonts w:hint="eastAsia" w:ascii="等线" w:hAnsi="等线" w:eastAsia="等线" w:cs="等线"/>
          <w:color w:val="auto"/>
        </w:rPr>
        <w:t>2.12 start_demo.sh</w:t>
      </w:r>
    </w:p>
    <w:p w14:paraId="7AE56F48">
      <w:pPr>
        <w:rPr>
          <w:rFonts w:hint="eastAsia" w:ascii="等线" w:hAnsi="等线" w:eastAsia="等线" w:cs="等线"/>
          <w:color w:val="auto"/>
        </w:rPr>
      </w:pPr>
      <w:r>
        <w:rPr>
          <w:rFonts w:hint="eastAsia" w:ascii="等线" w:hAnsi="等线" w:eastAsia="等线" w:cs="等线"/>
          <w:color w:val="auto"/>
        </w:rPr>
        <w:t>[Shell]</w:t>
      </w:r>
    </w:p>
    <w:p w14:paraId="5756E8CA">
      <w:pPr>
        <w:spacing w:before="0" w:after="0"/>
        <w:ind w:left="432"/>
        <w:rPr>
          <w:rFonts w:hint="eastAsia" w:ascii="等线" w:hAnsi="等线" w:eastAsia="等线" w:cs="等线"/>
          <w:color w:val="auto"/>
        </w:rPr>
      </w:pPr>
      <w:r>
        <w:rPr>
          <w:rFonts w:hint="eastAsia" w:ascii="等线" w:hAnsi="等线" w:eastAsia="等线" w:cs="等线"/>
          <w:color w:val="auto"/>
          <w:sz w:val="18"/>
        </w:rPr>
        <w:t>#!/bin/bash</w:t>
      </w:r>
    </w:p>
    <w:p w14:paraId="09E06AAE">
      <w:pPr>
        <w:spacing w:before="0" w:after="0"/>
        <w:ind w:left="432"/>
        <w:rPr>
          <w:rFonts w:hint="eastAsia" w:ascii="等线" w:hAnsi="等线" w:eastAsia="等线" w:cs="等线"/>
          <w:color w:val="auto"/>
        </w:rPr>
      </w:pPr>
    </w:p>
    <w:p w14:paraId="79716E4C">
      <w:pPr>
        <w:spacing w:before="0" w:after="0"/>
        <w:ind w:left="432"/>
        <w:rPr>
          <w:rFonts w:hint="eastAsia" w:ascii="等线" w:hAnsi="等线" w:eastAsia="等线" w:cs="等线"/>
          <w:color w:val="auto"/>
        </w:rPr>
      </w:pPr>
      <w:r>
        <w:rPr>
          <w:rFonts w:hint="eastAsia" w:ascii="等线" w:hAnsi="等线" w:eastAsia="等线" w:cs="等线"/>
          <w:color w:val="auto"/>
          <w:sz w:val="18"/>
        </w:rPr>
        <w:t>APP_NAME="医学知识库系统"</w:t>
      </w:r>
    </w:p>
    <w:p w14:paraId="4064C311">
      <w:pPr>
        <w:spacing w:before="0" w:after="0"/>
        <w:ind w:left="432"/>
        <w:rPr>
          <w:rFonts w:hint="eastAsia" w:ascii="等线" w:hAnsi="等线" w:eastAsia="等线" w:cs="等线"/>
          <w:color w:val="auto"/>
        </w:rPr>
      </w:pPr>
      <w:r>
        <w:rPr>
          <w:rFonts w:hint="eastAsia" w:ascii="等线" w:hAnsi="等线" w:eastAsia="等线" w:cs="等线"/>
          <w:color w:val="auto"/>
          <w:sz w:val="18"/>
        </w:rPr>
        <w:t>APP_DIR=$(cd "$(dirname "$0")" &amp;&amp; pwd)</w:t>
      </w:r>
    </w:p>
    <w:p w14:paraId="4A990652">
      <w:pPr>
        <w:spacing w:before="0" w:after="0"/>
        <w:ind w:left="432"/>
        <w:rPr>
          <w:rFonts w:hint="eastAsia" w:ascii="等线" w:hAnsi="等线" w:eastAsia="等线" w:cs="等线"/>
          <w:color w:val="auto"/>
        </w:rPr>
      </w:pPr>
      <w:r>
        <w:rPr>
          <w:rFonts w:hint="eastAsia" w:ascii="等线" w:hAnsi="等线" w:eastAsia="等线" w:cs="等线"/>
          <w:color w:val="auto"/>
          <w:sz w:val="18"/>
        </w:rPr>
        <w:t>PID_FILE="$APP_DIR/mks.pid"</w:t>
      </w:r>
    </w:p>
    <w:p w14:paraId="2A9B8481">
      <w:pPr>
        <w:spacing w:before="0" w:after="0"/>
        <w:ind w:left="432"/>
        <w:rPr>
          <w:rFonts w:hint="eastAsia" w:ascii="等线" w:hAnsi="等线" w:eastAsia="等线" w:cs="等线"/>
          <w:color w:val="auto"/>
        </w:rPr>
      </w:pPr>
      <w:r>
        <w:rPr>
          <w:rFonts w:hint="eastAsia" w:ascii="等线" w:hAnsi="等线" w:eastAsia="等线" w:cs="等线"/>
          <w:color w:val="auto"/>
          <w:sz w:val="18"/>
        </w:rPr>
        <w:t>LOG_FILE="$APP_DIR/logs/mks.log"</w:t>
      </w:r>
    </w:p>
    <w:p w14:paraId="619D680D">
      <w:pPr>
        <w:spacing w:before="0" w:after="0"/>
        <w:ind w:left="432"/>
        <w:rPr>
          <w:rFonts w:hint="eastAsia" w:ascii="等线" w:hAnsi="等线" w:eastAsia="等线" w:cs="等线"/>
          <w:color w:val="auto"/>
        </w:rPr>
      </w:pPr>
      <w:r>
        <w:rPr>
          <w:rFonts w:hint="eastAsia" w:ascii="等线" w:hAnsi="等线" w:eastAsia="等线" w:cs="等线"/>
          <w:color w:val="auto"/>
          <w:sz w:val="18"/>
        </w:rPr>
        <w:t>PORT=5001</w:t>
      </w:r>
    </w:p>
    <w:p w14:paraId="012EDE96">
      <w:pPr>
        <w:spacing w:before="0" w:after="0"/>
        <w:ind w:left="432"/>
        <w:rPr>
          <w:rFonts w:hint="eastAsia" w:ascii="等线" w:hAnsi="等线" w:eastAsia="等线" w:cs="等线"/>
          <w:color w:val="auto"/>
        </w:rPr>
      </w:pPr>
    </w:p>
    <w:p w14:paraId="2EB2EB0D">
      <w:pPr>
        <w:spacing w:before="0" w:after="0"/>
        <w:ind w:left="432"/>
        <w:rPr>
          <w:rFonts w:hint="eastAsia" w:ascii="等线" w:hAnsi="等线" w:eastAsia="等线" w:cs="等线"/>
          <w:color w:val="auto"/>
        </w:rPr>
      </w:pPr>
      <w:r>
        <w:rPr>
          <w:rFonts w:hint="eastAsia" w:ascii="等线" w:hAnsi="等线" w:eastAsia="等线" w:cs="等线"/>
          <w:color w:val="auto"/>
          <w:sz w:val="18"/>
        </w:rPr>
        <w:t>echo "========================================"</w:t>
      </w:r>
    </w:p>
    <w:p w14:paraId="4CFC05C5">
      <w:pPr>
        <w:spacing w:before="0" w:after="0"/>
        <w:ind w:left="432"/>
        <w:rPr>
          <w:rFonts w:hint="eastAsia" w:ascii="等线" w:hAnsi="等线" w:eastAsia="等线" w:cs="等线"/>
          <w:color w:val="auto"/>
        </w:rPr>
      </w:pPr>
      <w:r>
        <w:rPr>
          <w:rFonts w:hint="eastAsia" w:ascii="等线" w:hAnsi="等线" w:eastAsia="等线" w:cs="等线"/>
          <w:color w:val="auto"/>
          <w:sz w:val="18"/>
        </w:rPr>
        <w:t>echo "    $APP_NAME - 演示环境启动脚本"</w:t>
      </w:r>
    </w:p>
    <w:p w14:paraId="39D18A21">
      <w:pPr>
        <w:spacing w:before="0" w:after="0"/>
        <w:ind w:left="432"/>
        <w:rPr>
          <w:rFonts w:hint="eastAsia" w:ascii="等线" w:hAnsi="等线" w:eastAsia="等线" w:cs="等线"/>
          <w:color w:val="auto"/>
        </w:rPr>
      </w:pPr>
      <w:r>
        <w:rPr>
          <w:rFonts w:hint="eastAsia" w:ascii="等线" w:hAnsi="等线" w:eastAsia="等线" w:cs="等线"/>
          <w:color w:val="auto"/>
          <w:sz w:val="18"/>
        </w:rPr>
        <w:t>echo "========================================"</w:t>
      </w:r>
    </w:p>
    <w:p w14:paraId="230CD9AD">
      <w:pPr>
        <w:spacing w:before="0" w:after="0"/>
        <w:ind w:left="432"/>
        <w:rPr>
          <w:rFonts w:hint="eastAsia" w:ascii="等线" w:hAnsi="等线" w:eastAsia="等线" w:cs="等线"/>
          <w:color w:val="auto"/>
        </w:rPr>
      </w:pPr>
    </w:p>
    <w:p w14:paraId="593A3122">
      <w:pPr>
        <w:spacing w:before="0" w:after="0"/>
        <w:ind w:left="432"/>
        <w:rPr>
          <w:rFonts w:hint="eastAsia" w:ascii="等线" w:hAnsi="等线" w:eastAsia="等线" w:cs="等线"/>
          <w:color w:val="auto"/>
        </w:rPr>
      </w:pPr>
      <w:r>
        <w:rPr>
          <w:rFonts w:hint="eastAsia" w:ascii="等线" w:hAnsi="等线" w:eastAsia="等线" w:cs="等线"/>
          <w:color w:val="auto"/>
          <w:sz w:val="18"/>
        </w:rPr>
        <w:t>mkdir -p "$APP_DIR/logs"</w:t>
      </w:r>
    </w:p>
    <w:p w14:paraId="0DCBE0E8">
      <w:pPr>
        <w:spacing w:before="0" w:after="0"/>
        <w:ind w:left="432"/>
        <w:rPr>
          <w:rFonts w:hint="eastAsia" w:ascii="等线" w:hAnsi="等线" w:eastAsia="等线" w:cs="等线"/>
          <w:color w:val="auto"/>
        </w:rPr>
      </w:pPr>
    </w:p>
    <w:p w14:paraId="47A59906">
      <w:pPr>
        <w:spacing w:before="0" w:after="0"/>
        <w:ind w:left="432"/>
        <w:rPr>
          <w:rFonts w:hint="eastAsia" w:ascii="等线" w:hAnsi="等线" w:eastAsia="等线" w:cs="等线"/>
          <w:color w:val="auto"/>
        </w:rPr>
      </w:pPr>
      <w:r>
        <w:rPr>
          <w:rFonts w:hint="eastAsia" w:ascii="等线" w:hAnsi="等线" w:eastAsia="等线" w:cs="等线"/>
          <w:color w:val="auto"/>
          <w:sz w:val="18"/>
        </w:rPr>
        <w:t>echo "[1/3] 检查端口占用..."</w:t>
      </w:r>
    </w:p>
    <w:p w14:paraId="3DF6A397">
      <w:pPr>
        <w:spacing w:before="0" w:after="0"/>
        <w:ind w:left="432"/>
        <w:rPr>
          <w:rFonts w:hint="eastAsia" w:ascii="等线" w:hAnsi="等线" w:eastAsia="等线" w:cs="等线"/>
          <w:color w:val="auto"/>
        </w:rPr>
      </w:pPr>
      <w:r>
        <w:rPr>
          <w:rFonts w:hint="eastAsia" w:ascii="等线" w:hAnsi="等线" w:eastAsia="等线" w:cs="等线"/>
          <w:color w:val="auto"/>
          <w:sz w:val="18"/>
        </w:rPr>
        <w:t>if lsof -Pi :$PORT -sTCP:LISTEN -t &gt;/dev/null 2&gt;&amp;1; then</w:t>
      </w:r>
    </w:p>
    <w:p w14:paraId="0F21471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端口 $PORT 已被占用，正在关闭..."</w:t>
      </w:r>
    </w:p>
    <w:p w14:paraId="6B18D5D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PIDS=$(lsof -Pi :$PORT -sTCP:LISTEN -t)</w:t>
      </w:r>
    </w:p>
    <w:p w14:paraId="6C60D7B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for pid in $PIDS; do</w:t>
      </w:r>
    </w:p>
    <w:p w14:paraId="2CC3F5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关闭进程 $pid..."</w:t>
      </w:r>
    </w:p>
    <w:p w14:paraId="03845CF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kill -9 $pid 2&gt;/dev/null</w:t>
      </w:r>
    </w:p>
    <w:p w14:paraId="4FDE1A3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done</w:t>
      </w:r>
    </w:p>
    <w:p w14:paraId="42F7E7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sleep 2</w:t>
      </w:r>
    </w:p>
    <w:p w14:paraId="2351026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22F5345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lsof -Pi :$PORT -sTCP:LISTEN -t &gt;/dev/null 2&gt;&amp;1; then</w:t>
      </w:r>
    </w:p>
    <w:p w14:paraId="695A2E9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警告：端口 $PORT 仍被占用，请手动检查"</w:t>
      </w:r>
    </w:p>
    <w:p w14:paraId="3B00D78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else</w:t>
      </w:r>
    </w:p>
    <w:p w14:paraId="58F1909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端口 $PORT 已释放"</w:t>
      </w:r>
    </w:p>
    <w:p w14:paraId="4D9FC1A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fi</w:t>
      </w:r>
    </w:p>
    <w:p w14:paraId="7E7B57AB">
      <w:pPr>
        <w:spacing w:before="0" w:after="0"/>
        <w:ind w:left="432"/>
        <w:rPr>
          <w:rFonts w:hint="eastAsia" w:ascii="等线" w:hAnsi="等线" w:eastAsia="等线" w:cs="等线"/>
          <w:color w:val="auto"/>
        </w:rPr>
      </w:pPr>
      <w:r>
        <w:rPr>
          <w:rFonts w:hint="eastAsia" w:ascii="等线" w:hAnsi="等线" w:eastAsia="等线" w:cs="等线"/>
          <w:color w:val="auto"/>
          <w:sz w:val="18"/>
        </w:rPr>
        <w:t>else</w:t>
      </w:r>
    </w:p>
    <w:p w14:paraId="26F240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端口 $PORT 未被占用"</w:t>
      </w:r>
    </w:p>
    <w:p w14:paraId="67ECA4C1">
      <w:pPr>
        <w:spacing w:before="0" w:after="0"/>
        <w:ind w:left="432"/>
        <w:rPr>
          <w:rFonts w:hint="eastAsia" w:ascii="等线" w:hAnsi="等线" w:eastAsia="等线" w:cs="等线"/>
          <w:color w:val="auto"/>
        </w:rPr>
      </w:pPr>
      <w:r>
        <w:rPr>
          <w:rFonts w:hint="eastAsia" w:ascii="等线" w:hAnsi="等线" w:eastAsia="等线" w:cs="等线"/>
          <w:color w:val="auto"/>
          <w:sz w:val="18"/>
        </w:rPr>
        <w:t>fi</w:t>
      </w:r>
    </w:p>
    <w:p w14:paraId="792B8502">
      <w:pPr>
        <w:spacing w:before="0" w:after="0"/>
        <w:ind w:left="432"/>
        <w:rPr>
          <w:rFonts w:hint="eastAsia" w:ascii="等线" w:hAnsi="等线" w:eastAsia="等线" w:cs="等线"/>
          <w:color w:val="auto"/>
        </w:rPr>
      </w:pPr>
    </w:p>
    <w:p w14:paraId="3EBDEBDB">
      <w:pPr>
        <w:spacing w:before="0" w:after="0"/>
        <w:ind w:left="432"/>
        <w:rPr>
          <w:rFonts w:hint="eastAsia" w:ascii="等线" w:hAnsi="等线" w:eastAsia="等线" w:cs="等线"/>
          <w:color w:val="auto"/>
        </w:rPr>
      </w:pPr>
      <w:r>
        <w:rPr>
          <w:rFonts w:hint="eastAsia" w:ascii="等线" w:hAnsi="等线" w:eastAsia="等线" w:cs="等线"/>
          <w:color w:val="auto"/>
          <w:sz w:val="18"/>
        </w:rPr>
        <w:t>echo "[2/3] 检查残留进程..."</w:t>
      </w:r>
    </w:p>
    <w:p w14:paraId="15DFD9AD">
      <w:pPr>
        <w:spacing w:before="0" w:after="0"/>
        <w:ind w:left="432"/>
        <w:rPr>
          <w:rFonts w:hint="eastAsia" w:ascii="等线" w:hAnsi="等线" w:eastAsia="等线" w:cs="等线"/>
          <w:color w:val="auto"/>
        </w:rPr>
      </w:pPr>
      <w:r>
        <w:rPr>
          <w:rFonts w:hint="eastAsia" w:ascii="等线" w:hAnsi="等线" w:eastAsia="等线" w:cs="等线"/>
          <w:color w:val="auto"/>
          <w:sz w:val="18"/>
        </w:rPr>
        <w:t>if [ -f "$PID_FILE" ]; then</w:t>
      </w:r>
    </w:p>
    <w:p w14:paraId="2C510C5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PID=$(cat "$PID_FILE")</w:t>
      </w:r>
    </w:p>
    <w:p w14:paraId="068524E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kill -0 $PID 2&gt;/dev/null; then</w:t>
      </w:r>
    </w:p>
    <w:p w14:paraId="5324F81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发现残留进程 $PID，正在关闭..."</w:t>
      </w:r>
    </w:p>
    <w:p w14:paraId="5FC6E30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kill -9 $PID 2&gt;/dev/null</w:t>
      </w:r>
    </w:p>
    <w:p w14:paraId="06BA41C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sleep 1</w:t>
      </w:r>
    </w:p>
    <w:p w14:paraId="5A45626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fi</w:t>
      </w:r>
    </w:p>
    <w:p w14:paraId="2D0BF8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rm -f "$PID_FILE"</w:t>
      </w:r>
    </w:p>
    <w:p w14:paraId="57014A1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残留进程已清理"</w:t>
      </w:r>
    </w:p>
    <w:p w14:paraId="3EB19365">
      <w:pPr>
        <w:spacing w:before="0" w:after="0"/>
        <w:ind w:left="432"/>
        <w:rPr>
          <w:rFonts w:hint="eastAsia" w:ascii="等线" w:hAnsi="等线" w:eastAsia="等线" w:cs="等线"/>
          <w:color w:val="auto"/>
        </w:rPr>
      </w:pPr>
      <w:r>
        <w:rPr>
          <w:rFonts w:hint="eastAsia" w:ascii="等线" w:hAnsi="等线" w:eastAsia="等线" w:cs="等线"/>
          <w:color w:val="auto"/>
          <w:sz w:val="18"/>
        </w:rPr>
        <w:t>else</w:t>
      </w:r>
    </w:p>
    <w:p w14:paraId="60D6F87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无残留进程"</w:t>
      </w:r>
    </w:p>
    <w:p w14:paraId="50B051DA">
      <w:pPr>
        <w:spacing w:before="0" w:after="0"/>
        <w:ind w:left="432"/>
        <w:rPr>
          <w:rFonts w:hint="eastAsia" w:ascii="等线" w:hAnsi="等线" w:eastAsia="等线" w:cs="等线"/>
          <w:color w:val="auto"/>
        </w:rPr>
      </w:pPr>
      <w:r>
        <w:rPr>
          <w:rFonts w:hint="eastAsia" w:ascii="等线" w:hAnsi="等线" w:eastAsia="等线" w:cs="等线"/>
          <w:color w:val="auto"/>
          <w:sz w:val="18"/>
        </w:rPr>
        <w:t>fi</w:t>
      </w:r>
    </w:p>
    <w:p w14:paraId="0A50BDDA">
      <w:pPr>
        <w:spacing w:before="0" w:after="0"/>
        <w:ind w:left="432"/>
        <w:rPr>
          <w:rFonts w:hint="eastAsia" w:ascii="等线" w:hAnsi="等线" w:eastAsia="等线" w:cs="等线"/>
          <w:color w:val="auto"/>
        </w:rPr>
      </w:pPr>
    </w:p>
    <w:p w14:paraId="6EF62E58">
      <w:pPr>
        <w:spacing w:before="0" w:after="0"/>
        <w:ind w:left="432"/>
        <w:rPr>
          <w:rFonts w:hint="eastAsia" w:ascii="等线" w:hAnsi="等线" w:eastAsia="等线" w:cs="等线"/>
          <w:color w:val="auto"/>
        </w:rPr>
      </w:pPr>
      <w:r>
        <w:rPr>
          <w:rFonts w:hint="eastAsia" w:ascii="等线" w:hAnsi="等线" w:eastAsia="等线" w:cs="等线"/>
          <w:color w:val="auto"/>
          <w:sz w:val="18"/>
        </w:rPr>
        <w:t>echo "[3/3] 启动 $APP_NAME..."</w:t>
      </w:r>
    </w:p>
    <w:p w14:paraId="0548BC8B">
      <w:pPr>
        <w:spacing w:before="0" w:after="0"/>
        <w:ind w:left="432"/>
        <w:rPr>
          <w:rFonts w:hint="eastAsia" w:ascii="等线" w:hAnsi="等线" w:eastAsia="等线" w:cs="等线"/>
          <w:color w:val="auto"/>
        </w:rPr>
      </w:pPr>
      <w:r>
        <w:rPr>
          <w:rFonts w:hint="eastAsia" w:ascii="等线" w:hAnsi="等线" w:eastAsia="等线" w:cs="等线"/>
          <w:color w:val="auto"/>
          <w:sz w:val="18"/>
        </w:rPr>
        <w:t>cd "$APP_DIR"</w:t>
      </w:r>
    </w:p>
    <w:p w14:paraId="7CE4A1D9">
      <w:pPr>
        <w:spacing w:before="0" w:after="0"/>
        <w:ind w:left="432"/>
        <w:rPr>
          <w:rFonts w:hint="eastAsia" w:ascii="等线" w:hAnsi="等线" w:eastAsia="等线" w:cs="等线"/>
          <w:color w:val="auto"/>
        </w:rPr>
      </w:pPr>
    </w:p>
    <w:p w14:paraId="63510CFD">
      <w:pPr>
        <w:spacing w:before="0" w:after="0"/>
        <w:ind w:left="432"/>
        <w:rPr>
          <w:rFonts w:hint="eastAsia" w:ascii="等线" w:hAnsi="等线" w:eastAsia="等线" w:cs="等线"/>
          <w:color w:val="auto"/>
        </w:rPr>
      </w:pPr>
      <w:r>
        <w:rPr>
          <w:rFonts w:hint="eastAsia" w:ascii="等线" w:hAnsi="等线" w:eastAsia="等线" w:cs="等线"/>
          <w:color w:val="auto"/>
          <w:sz w:val="18"/>
        </w:rPr>
        <w:t>export MKS_DB_TYPE=sqlite</w:t>
      </w:r>
    </w:p>
    <w:p w14:paraId="1E901D95">
      <w:pPr>
        <w:spacing w:before="0" w:after="0"/>
        <w:ind w:left="432"/>
        <w:rPr>
          <w:rFonts w:hint="eastAsia" w:ascii="等线" w:hAnsi="等线" w:eastAsia="等线" w:cs="等线"/>
          <w:color w:val="auto"/>
        </w:rPr>
      </w:pPr>
    </w:p>
    <w:p w14:paraId="256C5585">
      <w:pPr>
        <w:spacing w:before="0" w:after="0"/>
        <w:ind w:left="432"/>
        <w:rPr>
          <w:rFonts w:hint="eastAsia" w:ascii="等线" w:hAnsi="等线" w:eastAsia="等线" w:cs="等线"/>
          <w:color w:val="auto"/>
        </w:rPr>
      </w:pPr>
      <w:r>
        <w:rPr>
          <w:rFonts w:hint="eastAsia" w:ascii="等线" w:hAnsi="等线" w:eastAsia="等线" w:cs="等线"/>
          <w:color w:val="auto"/>
          <w:sz w:val="18"/>
        </w:rPr>
        <w:t>nohup /Library/Developer/CommandLineTools/usr/bin/python3 app.py &gt; "$LOG_FILE" 2&gt;&amp;1 &amp;</w:t>
      </w:r>
    </w:p>
    <w:p w14:paraId="5C8845C3">
      <w:pPr>
        <w:spacing w:before="0" w:after="0"/>
        <w:ind w:left="432"/>
        <w:rPr>
          <w:rFonts w:hint="eastAsia" w:ascii="等线" w:hAnsi="等线" w:eastAsia="等线" w:cs="等线"/>
          <w:color w:val="auto"/>
        </w:rPr>
      </w:pPr>
      <w:r>
        <w:rPr>
          <w:rFonts w:hint="eastAsia" w:ascii="等线" w:hAnsi="等线" w:eastAsia="等线" w:cs="等线"/>
          <w:color w:val="auto"/>
          <w:sz w:val="18"/>
        </w:rPr>
        <w:t>PID=$!</w:t>
      </w:r>
    </w:p>
    <w:p w14:paraId="43EA0E77">
      <w:pPr>
        <w:spacing w:before="0" w:after="0"/>
        <w:ind w:left="432"/>
        <w:rPr>
          <w:rFonts w:hint="eastAsia" w:ascii="等线" w:hAnsi="等线" w:eastAsia="等线" w:cs="等线"/>
          <w:color w:val="auto"/>
        </w:rPr>
      </w:pPr>
      <w:r>
        <w:rPr>
          <w:rFonts w:hint="eastAsia" w:ascii="等线" w:hAnsi="等线" w:eastAsia="等线" w:cs="等线"/>
          <w:color w:val="auto"/>
          <w:sz w:val="18"/>
        </w:rPr>
        <w:t>echo $PID &gt; "$PID_FILE"</w:t>
      </w:r>
    </w:p>
    <w:p w14:paraId="3106468D">
      <w:pPr>
        <w:spacing w:before="0" w:after="0"/>
        <w:ind w:left="432"/>
        <w:rPr>
          <w:rFonts w:hint="eastAsia" w:ascii="等线" w:hAnsi="等线" w:eastAsia="等线" w:cs="等线"/>
          <w:color w:val="auto"/>
        </w:rPr>
      </w:pPr>
    </w:p>
    <w:p w14:paraId="1981BA34">
      <w:pPr>
        <w:spacing w:before="0" w:after="0"/>
        <w:ind w:left="432"/>
        <w:rPr>
          <w:rFonts w:hint="eastAsia" w:ascii="等线" w:hAnsi="等线" w:eastAsia="等线" w:cs="等线"/>
          <w:color w:val="auto"/>
        </w:rPr>
      </w:pPr>
      <w:r>
        <w:rPr>
          <w:rFonts w:hint="eastAsia" w:ascii="等线" w:hAnsi="等线" w:eastAsia="等线" w:cs="等线"/>
          <w:color w:val="auto"/>
          <w:sz w:val="18"/>
        </w:rPr>
        <w:t>sleep 3</w:t>
      </w:r>
    </w:p>
    <w:p w14:paraId="7507D991">
      <w:pPr>
        <w:spacing w:before="0" w:after="0"/>
        <w:ind w:left="432"/>
        <w:rPr>
          <w:rFonts w:hint="eastAsia" w:ascii="等线" w:hAnsi="等线" w:eastAsia="等线" w:cs="等线"/>
          <w:color w:val="auto"/>
        </w:rPr>
      </w:pPr>
    </w:p>
    <w:p w14:paraId="7C67078F">
      <w:pPr>
        <w:spacing w:before="0" w:after="0"/>
        <w:ind w:left="432"/>
        <w:rPr>
          <w:rFonts w:hint="eastAsia" w:ascii="等线" w:hAnsi="等线" w:eastAsia="等线" w:cs="等线"/>
          <w:color w:val="auto"/>
        </w:rPr>
      </w:pPr>
      <w:r>
        <w:rPr>
          <w:rFonts w:hint="eastAsia" w:ascii="等线" w:hAnsi="等线" w:eastAsia="等线" w:cs="等线"/>
          <w:color w:val="auto"/>
          <w:sz w:val="18"/>
        </w:rPr>
        <w:t>if kill -0 $PID 2&gt;/dev/null; then</w:t>
      </w:r>
    </w:p>
    <w:p w14:paraId="091E6D0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w:t>
      </w:r>
    </w:p>
    <w:p w14:paraId="7E11A46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w:t>
      </w:r>
    </w:p>
    <w:p w14:paraId="5A47EDF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$APP_NAME 启动成功！"</w:t>
      </w:r>
    </w:p>
    <w:p w14:paraId="7B716FD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w:t>
      </w:r>
    </w:p>
    <w:p w14:paraId="6F1F2CE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进程ID: $PID"</w:t>
      </w:r>
    </w:p>
    <w:p w14:paraId="0AD6F4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运行端口: $PORT"</w:t>
      </w:r>
    </w:p>
    <w:p w14:paraId="49FD91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访问地址: http://127.0.0.1:$PORT"</w:t>
      </w:r>
    </w:p>
    <w:p w14:paraId="777C069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日志文件: $LOG_FILE"</w:t>
      </w:r>
    </w:p>
    <w:p w14:paraId="4D8DE34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数据库: SQLite (data/mks.db)"</w:t>
      </w:r>
    </w:p>
    <w:p w14:paraId="7B857AF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w:t>
      </w:r>
    </w:p>
    <w:p w14:paraId="4014049B">
      <w:pPr>
        <w:spacing w:before="0" w:after="0"/>
        <w:ind w:left="432"/>
        <w:rPr>
          <w:rFonts w:hint="eastAsia" w:ascii="等线" w:hAnsi="等线" w:eastAsia="等线" w:cs="等线"/>
          <w:color w:val="auto"/>
        </w:rPr>
      </w:pPr>
      <w:r>
        <w:rPr>
          <w:rFonts w:hint="eastAsia" w:ascii="等线" w:hAnsi="等线" w:eastAsia="等线" w:cs="等线"/>
          <w:color w:val="auto"/>
          <w:sz w:val="18"/>
        </w:rPr>
        <w:t>else</w:t>
      </w:r>
    </w:p>
    <w:p w14:paraId="237CD14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w:t>
      </w:r>
    </w:p>
    <w:p w14:paraId="4239B45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w:t>
      </w:r>
    </w:p>
    <w:p w14:paraId="6B7F3F8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$APP_NAME 启动失败！"</w:t>
      </w:r>
    </w:p>
    <w:p w14:paraId="5656B1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w:t>
      </w:r>
    </w:p>
    <w:p w14:paraId="47B6A32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  日志内容:"</w:t>
      </w:r>
    </w:p>
    <w:p w14:paraId="5B84020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tail -20 "$LOG_FILE"</w:t>
      </w:r>
    </w:p>
    <w:p w14:paraId="1BA69A9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echo "========================================"</w:t>
      </w:r>
    </w:p>
    <w:p w14:paraId="17AFDE5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rm -f "$PID_FILE"</w:t>
      </w:r>
    </w:p>
    <w:p w14:paraId="6C9D3F1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exit 1</w:t>
      </w:r>
    </w:p>
    <w:p w14:paraId="7C7F7F47">
      <w:pPr>
        <w:spacing w:before="0" w:after="0"/>
        <w:ind w:left="432"/>
        <w:rPr>
          <w:rFonts w:hint="eastAsia" w:ascii="等线" w:hAnsi="等线" w:eastAsia="等线" w:cs="等线"/>
          <w:color w:val="auto"/>
        </w:rPr>
      </w:pPr>
      <w:r>
        <w:rPr>
          <w:rFonts w:hint="eastAsia" w:ascii="等线" w:hAnsi="等线" w:eastAsia="等线" w:cs="等线"/>
          <w:color w:val="auto"/>
          <w:sz w:val="18"/>
        </w:rPr>
        <w:t>fi</w:t>
      </w:r>
    </w:p>
    <w:p w14:paraId="7F69F5E7">
      <w:pPr>
        <w:spacing w:before="0" w:after="0"/>
        <w:ind w:left="432"/>
        <w:rPr>
          <w:rFonts w:hint="eastAsia" w:ascii="等线" w:hAnsi="等线" w:eastAsia="等线" w:cs="等线"/>
          <w:color w:val="auto"/>
        </w:rPr>
      </w:pPr>
    </w:p>
    <w:p w14:paraId="34DE009F">
      <w:pPr>
        <w:pStyle w:val="4"/>
        <w:rPr>
          <w:rFonts w:hint="eastAsia" w:ascii="等线" w:hAnsi="等线" w:eastAsia="等线" w:cs="等线"/>
          <w:color w:val="auto"/>
        </w:rPr>
      </w:pPr>
      <w:r>
        <w:rPr>
          <w:rFonts w:hint="eastAsia" w:ascii="等线" w:hAnsi="等线" w:eastAsia="等线" w:cs="等线"/>
          <w:color w:val="auto"/>
        </w:rPr>
        <w:t>2.13 static/css/style.css</w:t>
      </w:r>
    </w:p>
    <w:p w14:paraId="05251D97">
      <w:pPr>
        <w:rPr>
          <w:rFonts w:hint="eastAsia" w:ascii="等线" w:hAnsi="等线" w:eastAsia="等线" w:cs="等线"/>
          <w:color w:val="auto"/>
        </w:rPr>
      </w:pPr>
      <w:r>
        <w:rPr>
          <w:rFonts w:hint="eastAsia" w:ascii="等线" w:hAnsi="等线" w:eastAsia="等线" w:cs="等线"/>
          <w:color w:val="auto"/>
        </w:rPr>
        <w:t>[CSS]</w:t>
      </w:r>
    </w:p>
    <w:p w14:paraId="1BC84D34">
      <w:pPr>
        <w:spacing w:before="0" w:after="0"/>
        <w:ind w:left="432"/>
        <w:rPr>
          <w:rFonts w:hint="eastAsia" w:ascii="等线" w:hAnsi="等线" w:eastAsia="等线" w:cs="等线"/>
          <w:color w:val="auto"/>
        </w:rPr>
      </w:pPr>
      <w:r>
        <w:rPr>
          <w:rFonts w:hint="eastAsia" w:ascii="等线" w:hAnsi="等线" w:eastAsia="等线" w:cs="等线"/>
          <w:color w:val="auto"/>
          <w:sz w:val="18"/>
        </w:rPr>
        <w:t>/* ============================================================</w:t>
      </w:r>
    </w:p>
    <w:p w14:paraId="609793D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医学知识库系统 - 全局样式表</w:t>
      </w:r>
    </w:p>
    <w:p w14:paraId="22CFD40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w:t>
      </w:r>
    </w:p>
    <w:p w14:paraId="1B8A30C4">
      <w:pPr>
        <w:spacing w:before="0" w:after="0"/>
        <w:ind w:left="432"/>
        <w:rPr>
          <w:rFonts w:hint="eastAsia" w:ascii="等线" w:hAnsi="等线" w:eastAsia="等线" w:cs="等线"/>
          <w:color w:val="auto"/>
        </w:rPr>
      </w:pPr>
    </w:p>
    <w:p w14:paraId="3EAB06AD">
      <w:pPr>
        <w:spacing w:before="0" w:after="0"/>
        <w:ind w:left="432"/>
        <w:rPr>
          <w:rFonts w:hint="eastAsia" w:ascii="等线" w:hAnsi="等线" w:eastAsia="等线" w:cs="等线"/>
          <w:color w:val="auto"/>
        </w:rPr>
      </w:pPr>
      <w:r>
        <w:rPr>
          <w:rFonts w:hint="eastAsia" w:ascii="等线" w:hAnsi="等线" w:eastAsia="等线" w:cs="等线"/>
          <w:color w:val="auto"/>
          <w:sz w:val="18"/>
        </w:rPr>
        <w:t>:root {</w:t>
      </w:r>
    </w:p>
    <w:p w14:paraId="03B7F5F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--primary: #1a73e8;</w:t>
      </w:r>
    </w:p>
    <w:p w14:paraId="21A1458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--primary-dark: #1557b0;</w:t>
      </w:r>
    </w:p>
    <w:p w14:paraId="3231603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--primary-light: #e8f0fe;</w:t>
      </w:r>
    </w:p>
    <w:p w14:paraId="3B1457C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--success: #28a745;</w:t>
      </w:r>
    </w:p>
    <w:p w14:paraId="1D4F25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--warning: #ffc107;</w:t>
      </w:r>
    </w:p>
    <w:p w14:paraId="797FC82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--danger: #dc3545;</w:t>
      </w:r>
    </w:p>
    <w:p w14:paraId="3E9F5CD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--info: #17a2b8;</w:t>
      </w:r>
    </w:p>
    <w:p w14:paraId="277750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--dark: #2c3e50;</w:t>
      </w:r>
    </w:p>
    <w:p w14:paraId="3A7A4AB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--gray: #6c757d;</w:t>
      </w:r>
    </w:p>
    <w:p w14:paraId="0308517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--light: #f8f9fa;</w:t>
      </w:r>
    </w:p>
    <w:p w14:paraId="098A7CC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 #dee2e6;</w:t>
      </w:r>
    </w:p>
    <w:p w14:paraId="189574F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--sidebar-width: 230px;</w:t>
      </w:r>
    </w:p>
    <w:p w14:paraId="786AF1E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--header-height: 56px;</w:t>
      </w:r>
    </w:p>
    <w:p w14:paraId="0DE8DD4F">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69F37670">
      <w:pPr>
        <w:spacing w:before="0" w:after="0"/>
        <w:ind w:left="432"/>
        <w:rPr>
          <w:rFonts w:hint="eastAsia" w:ascii="等线" w:hAnsi="等线" w:eastAsia="等线" w:cs="等线"/>
          <w:color w:val="auto"/>
        </w:rPr>
      </w:pPr>
    </w:p>
    <w:p w14:paraId="6C4DDC6D">
      <w:pPr>
        <w:spacing w:before="0" w:after="0"/>
        <w:ind w:left="432"/>
        <w:rPr>
          <w:rFonts w:hint="eastAsia" w:ascii="等线" w:hAnsi="等线" w:eastAsia="等线" w:cs="等线"/>
          <w:color w:val="auto"/>
        </w:rPr>
      </w:pPr>
      <w:r>
        <w:rPr>
          <w:rFonts w:hint="eastAsia" w:ascii="等线" w:hAnsi="等线" w:eastAsia="等线" w:cs="等线"/>
          <w:color w:val="auto"/>
          <w:sz w:val="18"/>
        </w:rPr>
        <w:t>* { margin: 0; padding: 0; box-sizing: border-box; }</w:t>
      </w:r>
    </w:p>
    <w:p w14:paraId="23A9CD5B">
      <w:pPr>
        <w:spacing w:before="0" w:after="0"/>
        <w:ind w:left="432"/>
        <w:rPr>
          <w:rFonts w:hint="eastAsia" w:ascii="等线" w:hAnsi="等线" w:eastAsia="等线" w:cs="等线"/>
          <w:color w:val="auto"/>
        </w:rPr>
      </w:pPr>
    </w:p>
    <w:p w14:paraId="541D1181">
      <w:pPr>
        <w:spacing w:before="0" w:after="0"/>
        <w:ind w:left="432"/>
        <w:rPr>
          <w:rFonts w:hint="eastAsia" w:ascii="等线" w:hAnsi="等线" w:eastAsia="等线" w:cs="等线"/>
          <w:color w:val="auto"/>
        </w:rPr>
      </w:pPr>
      <w:r>
        <w:rPr>
          <w:rFonts w:hint="eastAsia" w:ascii="等线" w:hAnsi="等线" w:eastAsia="等线" w:cs="等线"/>
          <w:color w:val="auto"/>
          <w:sz w:val="18"/>
        </w:rPr>
        <w:t>body {</w:t>
      </w:r>
    </w:p>
    <w:p w14:paraId="46E7974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font-family: "Microsoft YaHei", "PingFang SC", "Segoe UI", Arial, sans-serif;</w:t>
      </w:r>
    </w:p>
    <w:p w14:paraId="1694AF4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#f0f2f5;</w:t>
      </w:r>
    </w:p>
    <w:p w14:paraId="15A5048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#333;</w:t>
      </w:r>
    </w:p>
    <w:p w14:paraId="00E0AD0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14px;</w:t>
      </w:r>
    </w:p>
    <w:p w14:paraId="6ADE749B">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5842984">
      <w:pPr>
        <w:spacing w:before="0" w:after="0"/>
        <w:ind w:left="432"/>
        <w:rPr>
          <w:rFonts w:hint="eastAsia" w:ascii="等线" w:hAnsi="等线" w:eastAsia="等线" w:cs="等线"/>
          <w:color w:val="auto"/>
        </w:rPr>
      </w:pPr>
    </w:p>
    <w:p w14:paraId="28E6ACA6">
      <w:pPr>
        <w:spacing w:before="0" w:after="0"/>
        <w:ind w:left="432"/>
        <w:rPr>
          <w:rFonts w:hint="eastAsia" w:ascii="等线" w:hAnsi="等线" w:eastAsia="等线" w:cs="等线"/>
          <w:color w:val="auto"/>
        </w:rPr>
      </w:pPr>
      <w:r>
        <w:rPr>
          <w:rFonts w:hint="eastAsia" w:ascii="等线" w:hAnsi="等线" w:eastAsia="等线" w:cs="等线"/>
          <w:color w:val="auto"/>
          <w:sz w:val="18"/>
        </w:rPr>
        <w:t>a { color: var(--primary); text-decoration: none; }</w:t>
      </w:r>
    </w:p>
    <w:p w14:paraId="57C77F6A">
      <w:pPr>
        <w:spacing w:before="0" w:after="0"/>
        <w:ind w:left="432"/>
        <w:rPr>
          <w:rFonts w:hint="eastAsia" w:ascii="等线" w:hAnsi="等线" w:eastAsia="等线" w:cs="等线"/>
          <w:color w:val="auto"/>
        </w:rPr>
      </w:pPr>
      <w:r>
        <w:rPr>
          <w:rFonts w:hint="eastAsia" w:ascii="等线" w:hAnsi="等线" w:eastAsia="等线" w:cs="等线"/>
          <w:color w:val="auto"/>
          <w:sz w:val="18"/>
        </w:rPr>
        <w:t>a:hover { color: var(--primary-dark); text-decoration: underline; }</w:t>
      </w:r>
    </w:p>
    <w:p w14:paraId="770B8B2C">
      <w:pPr>
        <w:spacing w:before="0" w:after="0"/>
        <w:ind w:left="432"/>
        <w:rPr>
          <w:rFonts w:hint="eastAsia" w:ascii="等线" w:hAnsi="等线" w:eastAsia="等线" w:cs="等线"/>
          <w:color w:val="auto"/>
        </w:rPr>
      </w:pPr>
    </w:p>
    <w:p w14:paraId="32A43101">
      <w:pPr>
        <w:spacing w:before="0" w:after="0"/>
        <w:ind w:left="432"/>
        <w:rPr>
          <w:rFonts w:hint="eastAsia" w:ascii="等线" w:hAnsi="等线" w:eastAsia="等线" w:cs="等线"/>
          <w:color w:val="auto"/>
        </w:rPr>
      </w:pPr>
      <w:r>
        <w:rPr>
          <w:rFonts w:hint="eastAsia" w:ascii="等线" w:hAnsi="等线" w:eastAsia="等线" w:cs="等线"/>
          <w:color w:val="auto"/>
          <w:sz w:val="18"/>
        </w:rPr>
        <w:t>/* ---- 登录页 ---- */</w:t>
      </w:r>
    </w:p>
    <w:p w14:paraId="56B74418">
      <w:pPr>
        <w:spacing w:before="0" w:after="0"/>
        <w:ind w:left="432"/>
        <w:rPr>
          <w:rFonts w:hint="eastAsia" w:ascii="等线" w:hAnsi="等线" w:eastAsia="等线" w:cs="等线"/>
          <w:color w:val="auto"/>
        </w:rPr>
      </w:pPr>
      <w:r>
        <w:rPr>
          <w:rFonts w:hint="eastAsia" w:ascii="等线" w:hAnsi="等线" w:eastAsia="等线" w:cs="等线"/>
          <w:color w:val="auto"/>
          <w:sz w:val="18"/>
        </w:rPr>
        <w:t>.login-wrapper {</w:t>
      </w:r>
    </w:p>
    <w:p w14:paraId="4EB675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min-height: 100vh;</w:t>
      </w:r>
    </w:p>
    <w:p w14:paraId="05DEDC2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7955A7E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align-items: center;</w:t>
      </w:r>
    </w:p>
    <w:p w14:paraId="02E1417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justify-content: center;</w:t>
      </w:r>
    </w:p>
    <w:p w14:paraId="1C59AE9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linear-gradient(135deg, #1a73e8 0%, #0d47a1 100%);</w:t>
      </w:r>
    </w:p>
    <w:p w14:paraId="1EE3DFBD">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7E9CB9E">
      <w:pPr>
        <w:spacing w:before="0" w:after="0"/>
        <w:ind w:left="432"/>
        <w:rPr>
          <w:rFonts w:hint="eastAsia" w:ascii="等线" w:hAnsi="等线" w:eastAsia="等线" w:cs="等线"/>
          <w:color w:val="auto"/>
        </w:rPr>
      </w:pPr>
      <w:r>
        <w:rPr>
          <w:rFonts w:hint="eastAsia" w:ascii="等线" w:hAnsi="等线" w:eastAsia="等线" w:cs="等线"/>
          <w:color w:val="auto"/>
          <w:sz w:val="18"/>
        </w:rPr>
        <w:t>.login-card {</w:t>
      </w:r>
    </w:p>
    <w:p w14:paraId="7C2435D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width: 400px;</w:t>
      </w:r>
    </w:p>
    <w:p w14:paraId="405479B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#fff;</w:t>
      </w:r>
    </w:p>
    <w:p w14:paraId="03B0A0E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8px;</w:t>
      </w:r>
    </w:p>
    <w:p w14:paraId="476FB94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box-shadow: 0 12px 40px rgba(0,0,0,0.2);</w:t>
      </w:r>
    </w:p>
    <w:p w14:paraId="571A906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overflow: hidden;</w:t>
      </w:r>
    </w:p>
    <w:p w14:paraId="36918FBC">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2A7AEDB">
      <w:pPr>
        <w:spacing w:before="0" w:after="0"/>
        <w:ind w:left="432"/>
        <w:rPr>
          <w:rFonts w:hint="eastAsia" w:ascii="等线" w:hAnsi="等线" w:eastAsia="等线" w:cs="等线"/>
          <w:color w:val="auto"/>
        </w:rPr>
      </w:pPr>
      <w:r>
        <w:rPr>
          <w:rFonts w:hint="eastAsia" w:ascii="等线" w:hAnsi="等线" w:eastAsia="等线" w:cs="等线"/>
          <w:color w:val="auto"/>
          <w:sz w:val="18"/>
        </w:rPr>
        <w:t>.login-header {</w:t>
      </w:r>
    </w:p>
    <w:p w14:paraId="53B00FA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#fff;</w:t>
      </w:r>
    </w:p>
    <w:p w14:paraId="587E1A9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36px 30px 20px;</w:t>
      </w:r>
    </w:p>
    <w:p w14:paraId="78B75D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text-align: center;</w:t>
      </w:r>
    </w:p>
    <w:p w14:paraId="7C441C7A">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1CD4399">
      <w:pPr>
        <w:spacing w:before="0" w:after="0"/>
        <w:ind w:left="432"/>
        <w:rPr>
          <w:rFonts w:hint="eastAsia" w:ascii="等线" w:hAnsi="等线" w:eastAsia="等线" w:cs="等线"/>
          <w:color w:val="auto"/>
        </w:rPr>
      </w:pPr>
      <w:r>
        <w:rPr>
          <w:rFonts w:hint="eastAsia" w:ascii="等线" w:hAnsi="等线" w:eastAsia="等线" w:cs="等线"/>
          <w:color w:val="auto"/>
          <w:sz w:val="18"/>
        </w:rPr>
        <w:t>.login-header .logo {</w:t>
      </w:r>
    </w:p>
    <w:p w14:paraId="6E2F5FA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width: 60px; height: 60px;</w:t>
      </w:r>
    </w:p>
    <w:p w14:paraId="71A111D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var(--primary);</w:t>
      </w:r>
    </w:p>
    <w:p w14:paraId="43C2553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50%;</w:t>
      </w:r>
    </w:p>
    <w:p w14:paraId="5E72DC5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 0 auto 12px;</w:t>
      </w:r>
    </w:p>
    <w:p w14:paraId="1877563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 align-items: center; justify-content: center;</w:t>
      </w:r>
    </w:p>
    <w:p w14:paraId="32A1E83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#fff; font-size: 28px; font-weight: bold;</w:t>
      </w:r>
    </w:p>
    <w:p w14:paraId="764B72F1">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4CA9F4F0">
      <w:pPr>
        <w:spacing w:before="0" w:after="0"/>
        <w:ind w:left="432"/>
        <w:rPr>
          <w:rFonts w:hint="eastAsia" w:ascii="等线" w:hAnsi="等线" w:eastAsia="等线" w:cs="等线"/>
          <w:color w:val="auto"/>
        </w:rPr>
      </w:pPr>
      <w:r>
        <w:rPr>
          <w:rFonts w:hint="eastAsia" w:ascii="等线" w:hAnsi="等线" w:eastAsia="等线" w:cs="等线"/>
          <w:color w:val="auto"/>
          <w:sz w:val="18"/>
        </w:rPr>
        <w:t>.login-header h1 { font-size: 20px; color: var(--dark); margin-bottom: 4px; }</w:t>
      </w:r>
    </w:p>
    <w:p w14:paraId="0B54301A">
      <w:pPr>
        <w:spacing w:before="0" w:after="0"/>
        <w:ind w:left="432"/>
        <w:rPr>
          <w:rFonts w:hint="eastAsia" w:ascii="等线" w:hAnsi="等线" w:eastAsia="等线" w:cs="等线"/>
          <w:color w:val="auto"/>
        </w:rPr>
      </w:pPr>
      <w:r>
        <w:rPr>
          <w:rFonts w:hint="eastAsia" w:ascii="等线" w:hAnsi="等线" w:eastAsia="等线" w:cs="等线"/>
          <w:color w:val="auto"/>
          <w:sz w:val="18"/>
        </w:rPr>
        <w:t>.login-header p { font-size: 13px; color: var(--gray); }</w:t>
      </w:r>
    </w:p>
    <w:p w14:paraId="71587597">
      <w:pPr>
        <w:spacing w:before="0" w:after="0"/>
        <w:ind w:left="432"/>
        <w:rPr>
          <w:rFonts w:hint="eastAsia" w:ascii="等线" w:hAnsi="等线" w:eastAsia="等线" w:cs="等线"/>
          <w:color w:val="auto"/>
        </w:rPr>
      </w:pPr>
      <w:r>
        <w:rPr>
          <w:rFonts w:hint="eastAsia" w:ascii="等线" w:hAnsi="等线" w:eastAsia="等线" w:cs="等线"/>
          <w:color w:val="auto"/>
          <w:sz w:val="18"/>
        </w:rPr>
        <w:t>.login-body { padding: 20px 30px 30px; }</w:t>
      </w:r>
    </w:p>
    <w:p w14:paraId="3622874C">
      <w:pPr>
        <w:spacing w:before="0" w:after="0"/>
        <w:ind w:left="432"/>
        <w:rPr>
          <w:rFonts w:hint="eastAsia" w:ascii="等线" w:hAnsi="等线" w:eastAsia="等线" w:cs="等线"/>
          <w:color w:val="auto"/>
        </w:rPr>
      </w:pPr>
      <w:r>
        <w:rPr>
          <w:rFonts w:hint="eastAsia" w:ascii="等线" w:hAnsi="等线" w:eastAsia="等线" w:cs="等线"/>
          <w:color w:val="auto"/>
          <w:sz w:val="18"/>
        </w:rPr>
        <w:t>.login-body .form-group { margin-bottom: 18px; }</w:t>
      </w:r>
    </w:p>
    <w:p w14:paraId="18D22FD3">
      <w:pPr>
        <w:spacing w:before="0" w:after="0"/>
        <w:ind w:left="432"/>
        <w:rPr>
          <w:rFonts w:hint="eastAsia" w:ascii="等线" w:hAnsi="等线" w:eastAsia="等线" w:cs="等线"/>
          <w:color w:val="auto"/>
        </w:rPr>
      </w:pPr>
      <w:r>
        <w:rPr>
          <w:rFonts w:hint="eastAsia" w:ascii="等线" w:hAnsi="等线" w:eastAsia="等线" w:cs="等线"/>
          <w:color w:val="auto"/>
          <w:sz w:val="18"/>
        </w:rPr>
        <w:t>.login-body label { display: block; margin-bottom: 6px; font-weight: 600; color: #555; }</w:t>
      </w:r>
    </w:p>
    <w:p w14:paraId="17049E52">
      <w:pPr>
        <w:spacing w:before="0" w:after="0"/>
        <w:ind w:left="432"/>
        <w:rPr>
          <w:rFonts w:hint="eastAsia" w:ascii="等线" w:hAnsi="等线" w:eastAsia="等线" w:cs="等线"/>
          <w:color w:val="auto"/>
        </w:rPr>
      </w:pPr>
      <w:r>
        <w:rPr>
          <w:rFonts w:hint="eastAsia" w:ascii="等线" w:hAnsi="等线" w:eastAsia="等线" w:cs="等线"/>
          <w:color w:val="auto"/>
          <w:sz w:val="18"/>
        </w:rPr>
        <w:t>.login-body input[type="text"], .login-body input[type="password"] {</w:t>
      </w:r>
    </w:p>
    <w:p w14:paraId="0F7225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width: 100%; padding: 10px 12px;</w:t>
      </w:r>
    </w:p>
    <w:p w14:paraId="6DD25DE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 1px solid var(--border); border-radius: 4px;</w:t>
      </w:r>
    </w:p>
    <w:p w14:paraId="3C445BA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14px; transition: border-color 0.2s;</w:t>
      </w:r>
    </w:p>
    <w:p w14:paraId="279F7B8A">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2DCE91E">
      <w:pPr>
        <w:spacing w:before="0" w:after="0"/>
        <w:ind w:left="432"/>
        <w:rPr>
          <w:rFonts w:hint="eastAsia" w:ascii="等线" w:hAnsi="等线" w:eastAsia="等线" w:cs="等线"/>
          <w:color w:val="auto"/>
        </w:rPr>
      </w:pPr>
      <w:r>
        <w:rPr>
          <w:rFonts w:hint="eastAsia" w:ascii="等线" w:hAnsi="等线" w:eastAsia="等线" w:cs="等线"/>
          <w:color w:val="auto"/>
          <w:sz w:val="18"/>
        </w:rPr>
        <w:t>.login-body input:focus { outline: none; border-color: var(--primary); box-shadow: 0 0 0 3px rgba(26,115,232,0.1); }</w:t>
      </w:r>
    </w:p>
    <w:p w14:paraId="2D2B9616">
      <w:pPr>
        <w:spacing w:before="0" w:after="0"/>
        <w:ind w:left="432"/>
        <w:rPr>
          <w:rFonts w:hint="eastAsia" w:ascii="等线" w:hAnsi="等线" w:eastAsia="等线" w:cs="等线"/>
          <w:color w:val="auto"/>
        </w:rPr>
      </w:pPr>
      <w:r>
        <w:rPr>
          <w:rFonts w:hint="eastAsia" w:ascii="等线" w:hAnsi="等线" w:eastAsia="等线" w:cs="等线"/>
          <w:color w:val="auto"/>
          <w:sz w:val="18"/>
        </w:rPr>
        <w:t>.btn-login {</w:t>
      </w:r>
    </w:p>
    <w:p w14:paraId="2A3EFFA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width: 100%; padding: 11px; background: var(--primary);</w:t>
      </w:r>
    </w:p>
    <w:p w14:paraId="49101CC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#fff; border: none; border-radius: 4px;</w:t>
      </w:r>
    </w:p>
    <w:p w14:paraId="3106560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15px; font-weight: 600; cursor: pointer;</w:t>
      </w:r>
    </w:p>
    <w:p w14:paraId="5BF09FD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background 0.2s;</w:t>
      </w:r>
    </w:p>
    <w:p w14:paraId="67DA475C">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40F17B11">
      <w:pPr>
        <w:spacing w:before="0" w:after="0"/>
        <w:ind w:left="432"/>
        <w:rPr>
          <w:rFonts w:hint="eastAsia" w:ascii="等线" w:hAnsi="等线" w:eastAsia="等线" w:cs="等线"/>
          <w:color w:val="auto"/>
        </w:rPr>
      </w:pPr>
      <w:r>
        <w:rPr>
          <w:rFonts w:hint="eastAsia" w:ascii="等线" w:hAnsi="等线" w:eastAsia="等线" w:cs="等线"/>
          <w:color w:val="auto"/>
          <w:sz w:val="18"/>
        </w:rPr>
        <w:t>.btn-login:hover { background: var(--primary-dark); }</w:t>
      </w:r>
    </w:p>
    <w:p w14:paraId="01DBF0F8">
      <w:pPr>
        <w:spacing w:before="0" w:after="0"/>
        <w:ind w:left="432"/>
        <w:rPr>
          <w:rFonts w:hint="eastAsia" w:ascii="等线" w:hAnsi="等线" w:eastAsia="等线" w:cs="等线"/>
          <w:color w:val="auto"/>
        </w:rPr>
      </w:pPr>
      <w:r>
        <w:rPr>
          <w:rFonts w:hint="eastAsia" w:ascii="等线" w:hAnsi="等线" w:eastAsia="等线" w:cs="等线"/>
          <w:color w:val="auto"/>
          <w:sz w:val="18"/>
        </w:rPr>
        <w:t>.login-hint { text-align: center; margin-top: 16px; font-size: 12px; color: var(--gray); }</w:t>
      </w:r>
    </w:p>
    <w:p w14:paraId="46F5F4C2">
      <w:pPr>
        <w:spacing w:before="0" w:after="0"/>
        <w:ind w:left="432"/>
        <w:rPr>
          <w:rFonts w:hint="eastAsia" w:ascii="等线" w:hAnsi="等线" w:eastAsia="等线" w:cs="等线"/>
          <w:color w:val="auto"/>
        </w:rPr>
      </w:pPr>
      <w:r>
        <w:rPr>
          <w:rFonts w:hint="eastAsia" w:ascii="等线" w:hAnsi="等线" w:eastAsia="等线" w:cs="等线"/>
          <w:color w:val="auto"/>
          <w:sz w:val="18"/>
        </w:rPr>
        <w:t>.captcha-row { display: flex; gap: 10px; align-items: center; }</w:t>
      </w:r>
    </w:p>
    <w:p w14:paraId="75D25A2B">
      <w:pPr>
        <w:spacing w:before="0" w:after="0"/>
        <w:ind w:left="432"/>
        <w:rPr>
          <w:rFonts w:hint="eastAsia" w:ascii="等线" w:hAnsi="等线" w:eastAsia="等线" w:cs="等线"/>
          <w:color w:val="auto"/>
        </w:rPr>
      </w:pPr>
      <w:r>
        <w:rPr>
          <w:rFonts w:hint="eastAsia" w:ascii="等线" w:hAnsi="等线" w:eastAsia="等线" w:cs="等线"/>
          <w:color w:val="auto"/>
          <w:sz w:val="18"/>
        </w:rPr>
        <w:t>.captcha-input { flex: 1; }</w:t>
      </w:r>
    </w:p>
    <w:p w14:paraId="64E820D1">
      <w:pPr>
        <w:spacing w:before="0" w:after="0"/>
        <w:ind w:left="432"/>
        <w:rPr>
          <w:rFonts w:hint="eastAsia" w:ascii="等线" w:hAnsi="等线" w:eastAsia="等线" w:cs="等线"/>
          <w:color w:val="auto"/>
        </w:rPr>
      </w:pPr>
      <w:r>
        <w:rPr>
          <w:rFonts w:hint="eastAsia" w:ascii="等线" w:hAnsi="等线" w:eastAsia="等线" w:cs="等线"/>
          <w:color w:val="auto"/>
          <w:sz w:val="18"/>
        </w:rPr>
        <w:t>.captcha-img { width: 120px; height: 40px; border: 1px solid var(--border); border-radius: 4px; cursor: pointer; }</w:t>
      </w:r>
    </w:p>
    <w:p w14:paraId="1584FFAD">
      <w:pPr>
        <w:spacing w:before="0" w:after="0"/>
        <w:ind w:left="432"/>
        <w:rPr>
          <w:rFonts w:hint="eastAsia" w:ascii="等线" w:hAnsi="等线" w:eastAsia="等线" w:cs="等线"/>
          <w:color w:val="auto"/>
        </w:rPr>
      </w:pPr>
      <w:r>
        <w:rPr>
          <w:rFonts w:hint="eastAsia" w:ascii="等线" w:hAnsi="等线" w:eastAsia="等线" w:cs="等线"/>
          <w:color w:val="auto"/>
          <w:sz w:val="18"/>
        </w:rPr>
        <w:t>.btn-refresh { padding: 10px 14px; background: var(--light); border: 1px solid var(--border); border-radius: 4px; cursor: pointer; font-size: 13px; color: var(--gray); transition: all 0.2s; }</w:t>
      </w:r>
    </w:p>
    <w:p w14:paraId="3180AD22">
      <w:pPr>
        <w:spacing w:before="0" w:after="0"/>
        <w:ind w:left="432"/>
        <w:rPr>
          <w:rFonts w:hint="eastAsia" w:ascii="等线" w:hAnsi="等线" w:eastAsia="等线" w:cs="等线"/>
          <w:color w:val="auto"/>
        </w:rPr>
      </w:pPr>
      <w:r>
        <w:rPr>
          <w:rFonts w:hint="eastAsia" w:ascii="等线" w:hAnsi="等线" w:eastAsia="等线" w:cs="等线"/>
          <w:color w:val="auto"/>
          <w:sz w:val="18"/>
        </w:rPr>
        <w:t>.btn-refresh:hover { background: var(--primary); color: #fff; border-color: var(--primary); }</w:t>
      </w:r>
    </w:p>
    <w:p w14:paraId="5F6340C2">
      <w:pPr>
        <w:spacing w:before="0" w:after="0"/>
        <w:ind w:left="432"/>
        <w:rPr>
          <w:rFonts w:hint="eastAsia" w:ascii="等线" w:hAnsi="等线" w:eastAsia="等线" w:cs="等线"/>
          <w:color w:val="auto"/>
        </w:rPr>
      </w:pPr>
    </w:p>
    <w:p w14:paraId="49690E63">
      <w:pPr>
        <w:spacing w:before="0" w:after="0"/>
        <w:ind w:left="432"/>
        <w:rPr>
          <w:rFonts w:hint="eastAsia" w:ascii="等线" w:hAnsi="等线" w:eastAsia="等线" w:cs="等线"/>
          <w:color w:val="auto"/>
        </w:rPr>
      </w:pPr>
      <w:r>
        <w:rPr>
          <w:rFonts w:hint="eastAsia" w:ascii="等线" w:hAnsi="等线" w:eastAsia="等线" w:cs="等线"/>
          <w:color w:val="auto"/>
          <w:sz w:val="18"/>
        </w:rPr>
        <w:t>/* ---- 主布局 ---- */</w:t>
      </w:r>
    </w:p>
    <w:p w14:paraId="53F4B8F6">
      <w:pPr>
        <w:spacing w:before="0" w:after="0"/>
        <w:ind w:left="432"/>
        <w:rPr>
          <w:rFonts w:hint="eastAsia" w:ascii="等线" w:hAnsi="等线" w:eastAsia="等线" w:cs="等线"/>
          <w:color w:val="auto"/>
        </w:rPr>
      </w:pPr>
      <w:r>
        <w:rPr>
          <w:rFonts w:hint="eastAsia" w:ascii="等线" w:hAnsi="等线" w:eastAsia="等线" w:cs="等线"/>
          <w:color w:val="auto"/>
          <w:sz w:val="18"/>
        </w:rPr>
        <w:t>.app-layout { display: flex; min-height: 100vh; }</w:t>
      </w:r>
    </w:p>
    <w:p w14:paraId="406A8B8F">
      <w:pPr>
        <w:spacing w:before="0" w:after="0"/>
        <w:ind w:left="432"/>
        <w:rPr>
          <w:rFonts w:hint="eastAsia" w:ascii="等线" w:hAnsi="等线" w:eastAsia="等线" w:cs="等线"/>
          <w:color w:val="auto"/>
        </w:rPr>
      </w:pPr>
    </w:p>
    <w:p w14:paraId="524D30B9">
      <w:pPr>
        <w:spacing w:before="0" w:after="0"/>
        <w:ind w:left="432"/>
        <w:rPr>
          <w:rFonts w:hint="eastAsia" w:ascii="等线" w:hAnsi="等线" w:eastAsia="等线" w:cs="等线"/>
          <w:color w:val="auto"/>
        </w:rPr>
      </w:pPr>
      <w:r>
        <w:rPr>
          <w:rFonts w:hint="eastAsia" w:ascii="等线" w:hAnsi="等线" w:eastAsia="等线" w:cs="等线"/>
          <w:color w:val="auto"/>
          <w:sz w:val="18"/>
        </w:rPr>
        <w:t>.sidebar {</w:t>
      </w:r>
    </w:p>
    <w:p w14:paraId="76A15F4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width: var(--sidebar-width);</w:t>
      </w:r>
    </w:p>
    <w:p w14:paraId="7EE7645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var(--dark);</w:t>
      </w:r>
    </w:p>
    <w:p w14:paraId="5D954DD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#fff;</w:t>
      </w:r>
    </w:p>
    <w:p w14:paraId="47E1825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position: fixed;</w:t>
      </w:r>
    </w:p>
    <w:p w14:paraId="03021C0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top: 0; left: 0; bottom: 0;</w:t>
      </w:r>
    </w:p>
    <w:p w14:paraId="489F9F4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overflow-y: auto;</w:t>
      </w:r>
    </w:p>
    <w:p w14:paraId="03F0979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z-index: 1000;</w:t>
      </w:r>
    </w:p>
    <w:p w14:paraId="421C588E">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6FF88CAC">
      <w:pPr>
        <w:spacing w:before="0" w:after="0"/>
        <w:ind w:left="432"/>
        <w:rPr>
          <w:rFonts w:hint="eastAsia" w:ascii="等线" w:hAnsi="等线" w:eastAsia="等线" w:cs="等线"/>
          <w:color w:val="auto"/>
        </w:rPr>
      </w:pPr>
      <w:r>
        <w:rPr>
          <w:rFonts w:hint="eastAsia" w:ascii="等线" w:hAnsi="等线" w:eastAsia="等线" w:cs="等线"/>
          <w:color w:val="auto"/>
          <w:sz w:val="18"/>
        </w:rPr>
        <w:t>.sidebar-header {</w:t>
      </w:r>
    </w:p>
    <w:p w14:paraId="44EB89F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16px 20px;</w:t>
      </w:r>
    </w:p>
    <w:p w14:paraId="2D2D12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border-bottom: 1px solid rgba(255,255,255,0.1);</w:t>
      </w:r>
    </w:p>
    <w:p w14:paraId="4CCCB10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 align-items: center; gap: 10px;</w:t>
      </w:r>
    </w:p>
    <w:p w14:paraId="34551671">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2814F75">
      <w:pPr>
        <w:spacing w:before="0" w:after="0"/>
        <w:ind w:left="432"/>
        <w:rPr>
          <w:rFonts w:hint="eastAsia" w:ascii="等线" w:hAnsi="等线" w:eastAsia="等线" w:cs="等线"/>
          <w:color w:val="auto"/>
        </w:rPr>
      </w:pPr>
      <w:r>
        <w:rPr>
          <w:rFonts w:hint="eastAsia" w:ascii="等线" w:hAnsi="等线" w:eastAsia="等线" w:cs="等线"/>
          <w:color w:val="auto"/>
          <w:sz w:val="18"/>
        </w:rPr>
        <w:t>.sidebar-header .icon {</w:t>
      </w:r>
    </w:p>
    <w:p w14:paraId="5AF6BC8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width: 34px; height: 34px;</w:t>
      </w:r>
    </w:p>
    <w:p w14:paraId="2576F1E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var(--primary); border-radius: 6px;</w:t>
      </w:r>
    </w:p>
    <w:p w14:paraId="5F99338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 align-items: center; justify-content: center;</w:t>
      </w:r>
    </w:p>
    <w:p w14:paraId="5041085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18px; font-weight: bold;</w:t>
      </w:r>
    </w:p>
    <w:p w14:paraId="7ACBEBCE">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6C5375C5">
      <w:pPr>
        <w:spacing w:before="0" w:after="0"/>
        <w:ind w:left="432"/>
        <w:rPr>
          <w:rFonts w:hint="eastAsia" w:ascii="等线" w:hAnsi="等线" w:eastAsia="等线" w:cs="等线"/>
          <w:color w:val="auto"/>
        </w:rPr>
      </w:pPr>
      <w:r>
        <w:rPr>
          <w:rFonts w:hint="eastAsia" w:ascii="等线" w:hAnsi="等线" w:eastAsia="等线" w:cs="等线"/>
          <w:color w:val="auto"/>
          <w:sz w:val="18"/>
        </w:rPr>
        <w:t>.sidebar-header span { font-size: 15px; font-weight: 600; }</w:t>
      </w:r>
    </w:p>
    <w:p w14:paraId="32BD81BB">
      <w:pPr>
        <w:spacing w:before="0" w:after="0"/>
        <w:ind w:left="432"/>
        <w:rPr>
          <w:rFonts w:hint="eastAsia" w:ascii="等线" w:hAnsi="等线" w:eastAsia="等线" w:cs="等线"/>
          <w:color w:val="auto"/>
        </w:rPr>
      </w:pPr>
    </w:p>
    <w:p w14:paraId="3E28EEC7">
      <w:pPr>
        <w:spacing w:before="0" w:after="0"/>
        <w:ind w:left="432"/>
        <w:rPr>
          <w:rFonts w:hint="eastAsia" w:ascii="等线" w:hAnsi="等线" w:eastAsia="等线" w:cs="等线"/>
          <w:color w:val="auto"/>
        </w:rPr>
      </w:pPr>
      <w:r>
        <w:rPr>
          <w:rFonts w:hint="eastAsia" w:ascii="等线" w:hAnsi="等线" w:eastAsia="等线" w:cs="等线"/>
          <w:color w:val="auto"/>
          <w:sz w:val="18"/>
        </w:rPr>
        <w:t>.nav-section { padding: 8px 0; }</w:t>
      </w:r>
    </w:p>
    <w:p w14:paraId="1DDF5E58">
      <w:pPr>
        <w:spacing w:before="0" w:after="0"/>
        <w:ind w:left="432"/>
        <w:rPr>
          <w:rFonts w:hint="eastAsia" w:ascii="等线" w:hAnsi="等线" w:eastAsia="等线" w:cs="等线"/>
          <w:color w:val="auto"/>
        </w:rPr>
      </w:pPr>
      <w:r>
        <w:rPr>
          <w:rFonts w:hint="eastAsia" w:ascii="等线" w:hAnsi="等线" w:eastAsia="等线" w:cs="等线"/>
          <w:color w:val="auto"/>
          <w:sz w:val="18"/>
        </w:rPr>
        <w:t>.nav-section-title {</w:t>
      </w:r>
    </w:p>
    <w:p w14:paraId="7CFBDB9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8px 20px 4px;</w:t>
      </w:r>
    </w:p>
    <w:p w14:paraId="3C6C730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11px;</w:t>
      </w:r>
    </w:p>
    <w:p w14:paraId="32267E0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rgba(255,255,255,0.4);</w:t>
      </w:r>
    </w:p>
    <w:p w14:paraId="7C2AC2A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text-transform: uppercase;</w:t>
      </w:r>
    </w:p>
    <w:p w14:paraId="378CB7C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letter-spacing: 1px;</w:t>
      </w:r>
    </w:p>
    <w:p w14:paraId="5D63B165">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DD4A942">
      <w:pPr>
        <w:spacing w:before="0" w:after="0"/>
        <w:ind w:left="432"/>
        <w:rPr>
          <w:rFonts w:hint="eastAsia" w:ascii="等线" w:hAnsi="等线" w:eastAsia="等线" w:cs="等线"/>
          <w:color w:val="auto"/>
        </w:rPr>
      </w:pPr>
      <w:r>
        <w:rPr>
          <w:rFonts w:hint="eastAsia" w:ascii="等线" w:hAnsi="等线" w:eastAsia="等线" w:cs="等线"/>
          <w:color w:val="auto"/>
          <w:sz w:val="18"/>
        </w:rPr>
        <w:t>.nav-item {</w:t>
      </w:r>
    </w:p>
    <w:p w14:paraId="76BF661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 align-items: center; gap: 10px;</w:t>
      </w:r>
    </w:p>
    <w:p w14:paraId="3B5A9B1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10px 20px;</w:t>
      </w:r>
    </w:p>
    <w:p w14:paraId="55BE14D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rgba(255,255,255,0.75);</w:t>
      </w:r>
    </w:p>
    <w:p w14:paraId="6A2744B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13px;</w:t>
      </w:r>
    </w:p>
    <w:p w14:paraId="36937DF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all 0.2s;</w:t>
      </w:r>
    </w:p>
    <w:p w14:paraId="3E4F352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border-left: 3px solid transparent;</w:t>
      </w:r>
    </w:p>
    <w:p w14:paraId="45105AFE">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492E769">
      <w:pPr>
        <w:spacing w:before="0" w:after="0"/>
        <w:ind w:left="432"/>
        <w:rPr>
          <w:rFonts w:hint="eastAsia" w:ascii="等线" w:hAnsi="等线" w:eastAsia="等线" w:cs="等线"/>
          <w:color w:val="auto"/>
        </w:rPr>
      </w:pPr>
      <w:r>
        <w:rPr>
          <w:rFonts w:hint="eastAsia" w:ascii="等线" w:hAnsi="等线" w:eastAsia="等线" w:cs="等线"/>
          <w:color w:val="auto"/>
          <w:sz w:val="18"/>
        </w:rPr>
        <w:t>.nav-item:hover {</w:t>
      </w:r>
    </w:p>
    <w:p w14:paraId="2C3EAB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rgba(255,255,255,0.08);</w:t>
      </w:r>
    </w:p>
    <w:p w14:paraId="72EC563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#fff;</w:t>
      </w:r>
    </w:p>
    <w:p w14:paraId="1FFF5D4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text-decoration: none;</w:t>
      </w:r>
    </w:p>
    <w:p w14:paraId="76AE7309">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49473D8">
      <w:pPr>
        <w:spacing w:before="0" w:after="0"/>
        <w:ind w:left="432"/>
        <w:rPr>
          <w:rFonts w:hint="eastAsia" w:ascii="等线" w:hAnsi="等线" w:eastAsia="等线" w:cs="等线"/>
          <w:color w:val="auto"/>
        </w:rPr>
      </w:pPr>
      <w:r>
        <w:rPr>
          <w:rFonts w:hint="eastAsia" w:ascii="等线" w:hAnsi="等线" w:eastAsia="等线" w:cs="等线"/>
          <w:color w:val="auto"/>
          <w:sz w:val="18"/>
        </w:rPr>
        <w:t>.nav-item.active {</w:t>
      </w:r>
    </w:p>
    <w:p w14:paraId="7F0114E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rgba(26,115,232,0.2);</w:t>
      </w:r>
    </w:p>
    <w:p w14:paraId="7DD2D07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border-left-color: var(--primary);</w:t>
      </w:r>
    </w:p>
    <w:p w14:paraId="6CC33CB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#fff;</w:t>
      </w:r>
    </w:p>
    <w:p w14:paraId="28290C5E">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3B8EF84">
      <w:pPr>
        <w:spacing w:before="0" w:after="0"/>
        <w:ind w:left="432"/>
        <w:rPr>
          <w:rFonts w:hint="eastAsia" w:ascii="等线" w:hAnsi="等线" w:eastAsia="等线" w:cs="等线"/>
          <w:color w:val="auto"/>
        </w:rPr>
      </w:pPr>
      <w:r>
        <w:rPr>
          <w:rFonts w:hint="eastAsia" w:ascii="等线" w:hAnsi="等线" w:eastAsia="等线" w:cs="等线"/>
          <w:color w:val="auto"/>
          <w:sz w:val="18"/>
        </w:rPr>
        <w:t>.nav-icon { width: 18px; text-align: center; font-size: 15px; }</w:t>
      </w:r>
    </w:p>
    <w:p w14:paraId="5A275E0A">
      <w:pPr>
        <w:spacing w:before="0" w:after="0"/>
        <w:ind w:left="432"/>
        <w:rPr>
          <w:rFonts w:hint="eastAsia" w:ascii="等线" w:hAnsi="等线" w:eastAsia="等线" w:cs="等线"/>
          <w:color w:val="auto"/>
        </w:rPr>
      </w:pPr>
    </w:p>
    <w:p w14:paraId="52595443">
      <w:pPr>
        <w:spacing w:before="0" w:after="0"/>
        <w:ind w:left="432"/>
        <w:rPr>
          <w:rFonts w:hint="eastAsia" w:ascii="等线" w:hAnsi="等线" w:eastAsia="等线" w:cs="等线"/>
          <w:color w:val="auto"/>
        </w:rPr>
      </w:pPr>
      <w:r>
        <w:rPr>
          <w:rFonts w:hint="eastAsia" w:ascii="等线" w:hAnsi="等线" w:eastAsia="等线" w:cs="等线"/>
          <w:color w:val="auto"/>
          <w:sz w:val="18"/>
        </w:rPr>
        <w:t>.main-area {</w:t>
      </w:r>
    </w:p>
    <w:p w14:paraId="058BF69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margin-left: var(--sidebar-width);</w:t>
      </w:r>
    </w:p>
    <w:p w14:paraId="5ED92C2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flex: 1;</w:t>
      </w:r>
    </w:p>
    <w:p w14:paraId="71CFF0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73A6E52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flex-direction: column;</w:t>
      </w:r>
    </w:p>
    <w:p w14:paraId="70C6CF4A">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15BD5FC">
      <w:pPr>
        <w:spacing w:before="0" w:after="0"/>
        <w:ind w:left="432"/>
        <w:rPr>
          <w:rFonts w:hint="eastAsia" w:ascii="等线" w:hAnsi="等线" w:eastAsia="等线" w:cs="等线"/>
          <w:color w:val="auto"/>
        </w:rPr>
      </w:pPr>
    </w:p>
    <w:p w14:paraId="120BAD22">
      <w:pPr>
        <w:spacing w:before="0" w:after="0"/>
        <w:ind w:left="432"/>
        <w:rPr>
          <w:rFonts w:hint="eastAsia" w:ascii="等线" w:hAnsi="等线" w:eastAsia="等线" w:cs="等线"/>
          <w:color w:val="auto"/>
        </w:rPr>
      </w:pPr>
      <w:r>
        <w:rPr>
          <w:rFonts w:hint="eastAsia" w:ascii="等线" w:hAnsi="等线" w:eastAsia="等线" w:cs="等线"/>
          <w:color w:val="auto"/>
          <w:sz w:val="18"/>
        </w:rPr>
        <w:t>.topbar {</w:t>
      </w:r>
    </w:p>
    <w:p w14:paraId="5420533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height: var(--header-height);</w:t>
      </w:r>
    </w:p>
    <w:p w14:paraId="7B9478B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#fff;</w:t>
      </w:r>
    </w:p>
    <w:p w14:paraId="09D1697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border-bottom: 1px solid var(--border);</w:t>
      </w:r>
    </w:p>
    <w:p w14:paraId="7DE68CD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6599369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align-items: center;</w:t>
      </w:r>
    </w:p>
    <w:p w14:paraId="54F4570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justify-content: space-between;</w:t>
      </w:r>
    </w:p>
    <w:p w14:paraId="7B51992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0 24px;</w:t>
      </w:r>
    </w:p>
    <w:p w14:paraId="281B3DC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position: sticky; top: 0; z-index: 999;</w:t>
      </w:r>
    </w:p>
    <w:p w14:paraId="000051DA">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C429547">
      <w:pPr>
        <w:spacing w:before="0" w:after="0"/>
        <w:ind w:left="432"/>
        <w:rPr>
          <w:rFonts w:hint="eastAsia" w:ascii="等线" w:hAnsi="等线" w:eastAsia="等线" w:cs="等线"/>
          <w:color w:val="auto"/>
        </w:rPr>
      </w:pPr>
      <w:r>
        <w:rPr>
          <w:rFonts w:hint="eastAsia" w:ascii="等线" w:hAnsi="等线" w:eastAsia="等线" w:cs="等线"/>
          <w:color w:val="auto"/>
          <w:sz w:val="18"/>
        </w:rPr>
        <w:t>.topbar-title { font-size: 16px; font-weight: 600; color: var(--dark); }</w:t>
      </w:r>
    </w:p>
    <w:p w14:paraId="4438027B">
      <w:pPr>
        <w:spacing w:before="0" w:after="0"/>
        <w:ind w:left="432"/>
        <w:rPr>
          <w:rFonts w:hint="eastAsia" w:ascii="等线" w:hAnsi="等线" w:eastAsia="等线" w:cs="等线"/>
          <w:color w:val="auto"/>
        </w:rPr>
      </w:pPr>
      <w:r>
        <w:rPr>
          <w:rFonts w:hint="eastAsia" w:ascii="等线" w:hAnsi="等线" w:eastAsia="等线" w:cs="等线"/>
          <w:color w:val="auto"/>
          <w:sz w:val="18"/>
        </w:rPr>
        <w:t>.topbar-user { display: flex; align-items: center; gap: 12px; }</w:t>
      </w:r>
    </w:p>
    <w:p w14:paraId="2C8173B8">
      <w:pPr>
        <w:spacing w:before="0" w:after="0"/>
        <w:ind w:left="432"/>
        <w:rPr>
          <w:rFonts w:hint="eastAsia" w:ascii="等线" w:hAnsi="等线" w:eastAsia="等线" w:cs="等线"/>
          <w:color w:val="auto"/>
        </w:rPr>
      </w:pPr>
      <w:r>
        <w:rPr>
          <w:rFonts w:hint="eastAsia" w:ascii="等线" w:hAnsi="等线" w:eastAsia="等线" w:cs="等线"/>
          <w:color w:val="auto"/>
          <w:sz w:val="18"/>
        </w:rPr>
        <w:t>.topbar-user .avatar {</w:t>
      </w:r>
    </w:p>
    <w:p w14:paraId="2DD9CE6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width: 32px; height: 32px;</w:t>
      </w:r>
    </w:p>
    <w:p w14:paraId="2727C4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var(--primary-light);</w:t>
      </w:r>
    </w:p>
    <w:p w14:paraId="03A4C85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var(--primary);</w:t>
      </w:r>
    </w:p>
    <w:p w14:paraId="02B890A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50%;</w:t>
      </w:r>
    </w:p>
    <w:p w14:paraId="06F26B8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 align-items: center; justify-content: center;</w:t>
      </w:r>
    </w:p>
    <w:p w14:paraId="1E848F0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font-weight: 600; font-size: 14px;</w:t>
      </w:r>
    </w:p>
    <w:p w14:paraId="4B02ABB2">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98439D9">
      <w:pPr>
        <w:spacing w:before="0" w:after="0"/>
        <w:ind w:left="432"/>
        <w:rPr>
          <w:rFonts w:hint="eastAsia" w:ascii="等线" w:hAnsi="等线" w:eastAsia="等线" w:cs="等线"/>
          <w:color w:val="auto"/>
        </w:rPr>
      </w:pPr>
      <w:r>
        <w:rPr>
          <w:rFonts w:hint="eastAsia" w:ascii="等线" w:hAnsi="等线" w:eastAsia="等线" w:cs="等线"/>
          <w:color w:val="auto"/>
          <w:sz w:val="18"/>
        </w:rPr>
        <w:t>.topbar-user .info { font-size: 13px; }</w:t>
      </w:r>
    </w:p>
    <w:p w14:paraId="1D63B1DE">
      <w:pPr>
        <w:spacing w:before="0" w:after="0"/>
        <w:ind w:left="432"/>
        <w:rPr>
          <w:rFonts w:hint="eastAsia" w:ascii="等线" w:hAnsi="等线" w:eastAsia="等线" w:cs="等线"/>
          <w:color w:val="auto"/>
        </w:rPr>
      </w:pPr>
      <w:r>
        <w:rPr>
          <w:rFonts w:hint="eastAsia" w:ascii="等线" w:hAnsi="等线" w:eastAsia="等线" w:cs="等线"/>
          <w:color w:val="auto"/>
          <w:sz w:val="18"/>
        </w:rPr>
        <w:t>.topbar-user .info .name { font-weight: 600; color: var(--dark); }</w:t>
      </w:r>
    </w:p>
    <w:p w14:paraId="33C220FB">
      <w:pPr>
        <w:spacing w:before="0" w:after="0"/>
        <w:ind w:left="432"/>
        <w:rPr>
          <w:rFonts w:hint="eastAsia" w:ascii="等线" w:hAnsi="等线" w:eastAsia="等线" w:cs="等线"/>
          <w:color w:val="auto"/>
        </w:rPr>
      </w:pPr>
      <w:r>
        <w:rPr>
          <w:rFonts w:hint="eastAsia" w:ascii="等线" w:hAnsi="等线" w:eastAsia="等线" w:cs="等线"/>
          <w:color w:val="auto"/>
          <w:sz w:val="18"/>
        </w:rPr>
        <w:t>.topbar-user .info .role { font-size: 11px; color: var(--gray); }</w:t>
      </w:r>
    </w:p>
    <w:p w14:paraId="196ED0B4">
      <w:pPr>
        <w:spacing w:before="0" w:after="0"/>
        <w:ind w:left="432"/>
        <w:rPr>
          <w:rFonts w:hint="eastAsia" w:ascii="等线" w:hAnsi="等线" w:eastAsia="等线" w:cs="等线"/>
          <w:color w:val="auto"/>
        </w:rPr>
      </w:pPr>
    </w:p>
    <w:p w14:paraId="3B0FCD8E">
      <w:pPr>
        <w:spacing w:before="0" w:after="0"/>
        <w:ind w:left="432"/>
        <w:rPr>
          <w:rFonts w:hint="eastAsia" w:ascii="等线" w:hAnsi="等线" w:eastAsia="等线" w:cs="等线"/>
          <w:color w:val="auto"/>
        </w:rPr>
      </w:pPr>
      <w:r>
        <w:rPr>
          <w:rFonts w:hint="eastAsia" w:ascii="等线" w:hAnsi="等线" w:eastAsia="等线" w:cs="等线"/>
          <w:color w:val="auto"/>
          <w:sz w:val="18"/>
        </w:rPr>
        <w:t>.content-area { padding: 24px; flex: 1; }</w:t>
      </w:r>
    </w:p>
    <w:p w14:paraId="70B85B5D">
      <w:pPr>
        <w:spacing w:before="0" w:after="0"/>
        <w:ind w:left="432"/>
        <w:rPr>
          <w:rFonts w:hint="eastAsia" w:ascii="等线" w:hAnsi="等线" w:eastAsia="等线" w:cs="等线"/>
          <w:color w:val="auto"/>
        </w:rPr>
      </w:pPr>
    </w:p>
    <w:p w14:paraId="51ED13B6">
      <w:pPr>
        <w:spacing w:before="0" w:after="0"/>
        <w:ind w:left="432"/>
        <w:rPr>
          <w:rFonts w:hint="eastAsia" w:ascii="等线" w:hAnsi="等线" w:eastAsia="等线" w:cs="等线"/>
          <w:color w:val="auto"/>
        </w:rPr>
      </w:pPr>
      <w:r>
        <w:rPr>
          <w:rFonts w:hint="eastAsia" w:ascii="等线" w:hAnsi="等线" w:eastAsia="等线" w:cs="等线"/>
          <w:color w:val="auto"/>
          <w:sz w:val="18"/>
        </w:rPr>
        <w:t>/* ---- 卡片 ---- */</w:t>
      </w:r>
    </w:p>
    <w:p w14:paraId="52FCC1F3">
      <w:pPr>
        <w:spacing w:before="0" w:after="0"/>
        <w:ind w:left="432"/>
        <w:rPr>
          <w:rFonts w:hint="eastAsia" w:ascii="等线" w:hAnsi="等线" w:eastAsia="等线" w:cs="等线"/>
          <w:color w:val="auto"/>
        </w:rPr>
      </w:pPr>
      <w:r>
        <w:rPr>
          <w:rFonts w:hint="eastAsia" w:ascii="等线" w:hAnsi="等线" w:eastAsia="等线" w:cs="等线"/>
          <w:color w:val="auto"/>
          <w:sz w:val="18"/>
        </w:rPr>
        <w:t>.card {</w:t>
      </w:r>
    </w:p>
    <w:p w14:paraId="5919788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#fff;</w:t>
      </w:r>
    </w:p>
    <w:p w14:paraId="0D2221B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8px;</w:t>
      </w:r>
    </w:p>
    <w:p w14:paraId="5611376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box-shadow: 0 1px 3px rgba(0,0,0,0.08);</w:t>
      </w:r>
    </w:p>
    <w:p w14:paraId="79CBFC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margin-bottom: 20px;</w:t>
      </w:r>
    </w:p>
    <w:p w14:paraId="7A271BB5">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42BCF95E">
      <w:pPr>
        <w:spacing w:before="0" w:after="0"/>
        <w:ind w:left="432"/>
        <w:rPr>
          <w:rFonts w:hint="eastAsia" w:ascii="等线" w:hAnsi="等线" w:eastAsia="等线" w:cs="等线"/>
          <w:color w:val="auto"/>
        </w:rPr>
      </w:pPr>
      <w:r>
        <w:rPr>
          <w:rFonts w:hint="eastAsia" w:ascii="等线" w:hAnsi="等线" w:eastAsia="等线" w:cs="等线"/>
          <w:color w:val="auto"/>
          <w:sz w:val="18"/>
        </w:rPr>
        <w:t>.card-header {</w:t>
      </w:r>
    </w:p>
    <w:p w14:paraId="472753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14px 20px;</w:t>
      </w:r>
    </w:p>
    <w:p w14:paraId="10075D3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border-bottom: 1px solid var(--border);</w:t>
      </w:r>
    </w:p>
    <w:p w14:paraId="48DC15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76CC83E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align-items: center;</w:t>
      </w:r>
    </w:p>
    <w:p w14:paraId="157C459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justify-content: space-between;</w:t>
      </w:r>
    </w:p>
    <w:p w14:paraId="3060FC95">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7FDB7E8B">
      <w:pPr>
        <w:spacing w:before="0" w:after="0"/>
        <w:ind w:left="432"/>
        <w:rPr>
          <w:rFonts w:hint="eastAsia" w:ascii="等线" w:hAnsi="等线" w:eastAsia="等线" w:cs="等线"/>
          <w:color w:val="auto"/>
        </w:rPr>
      </w:pPr>
      <w:r>
        <w:rPr>
          <w:rFonts w:hint="eastAsia" w:ascii="等线" w:hAnsi="等线" w:eastAsia="等线" w:cs="等线"/>
          <w:color w:val="auto"/>
          <w:sz w:val="18"/>
        </w:rPr>
        <w:t>.card-header h3 { font-size: 15px; font-weight: 600; color: var(--dark); }</w:t>
      </w:r>
    </w:p>
    <w:p w14:paraId="05226907">
      <w:pPr>
        <w:spacing w:before="0" w:after="0"/>
        <w:ind w:left="432"/>
        <w:rPr>
          <w:rFonts w:hint="eastAsia" w:ascii="等线" w:hAnsi="等线" w:eastAsia="等线" w:cs="等线"/>
          <w:color w:val="auto"/>
        </w:rPr>
      </w:pPr>
      <w:r>
        <w:rPr>
          <w:rFonts w:hint="eastAsia" w:ascii="等线" w:hAnsi="等线" w:eastAsia="等线" w:cs="等线"/>
          <w:color w:val="auto"/>
          <w:sz w:val="18"/>
        </w:rPr>
        <w:t>.card-body { padding: 20px; }</w:t>
      </w:r>
    </w:p>
    <w:p w14:paraId="2E2A2F05">
      <w:pPr>
        <w:spacing w:before="0" w:after="0"/>
        <w:ind w:left="432"/>
        <w:rPr>
          <w:rFonts w:hint="eastAsia" w:ascii="等线" w:hAnsi="等线" w:eastAsia="等线" w:cs="等线"/>
          <w:color w:val="auto"/>
        </w:rPr>
      </w:pPr>
    </w:p>
    <w:p w14:paraId="134938D9">
      <w:pPr>
        <w:spacing w:before="0" w:after="0"/>
        <w:ind w:left="432"/>
        <w:rPr>
          <w:rFonts w:hint="eastAsia" w:ascii="等线" w:hAnsi="等线" w:eastAsia="等线" w:cs="等线"/>
          <w:color w:val="auto"/>
        </w:rPr>
      </w:pPr>
      <w:r>
        <w:rPr>
          <w:rFonts w:hint="eastAsia" w:ascii="等线" w:hAnsi="等线" w:eastAsia="等线" w:cs="等线"/>
          <w:color w:val="auto"/>
          <w:sz w:val="18"/>
        </w:rPr>
        <w:t>/* ---- 统计卡片 ---- */</w:t>
      </w:r>
    </w:p>
    <w:p w14:paraId="7FFA7B57">
      <w:pPr>
        <w:spacing w:before="0" w:after="0"/>
        <w:ind w:left="432"/>
        <w:rPr>
          <w:rFonts w:hint="eastAsia" w:ascii="等线" w:hAnsi="等线" w:eastAsia="等线" w:cs="等线"/>
          <w:color w:val="auto"/>
        </w:rPr>
      </w:pPr>
      <w:r>
        <w:rPr>
          <w:rFonts w:hint="eastAsia" w:ascii="等线" w:hAnsi="等线" w:eastAsia="等线" w:cs="等线"/>
          <w:color w:val="auto"/>
          <w:sz w:val="18"/>
        </w:rPr>
        <w:t>.stat-row { display: flex; gap: 20px; margin-bottom: 24px; flex-wrap: wrap; }</w:t>
      </w:r>
    </w:p>
    <w:p w14:paraId="3BB1B336">
      <w:pPr>
        <w:spacing w:before="0" w:after="0"/>
        <w:ind w:left="432"/>
        <w:rPr>
          <w:rFonts w:hint="eastAsia" w:ascii="等线" w:hAnsi="等线" w:eastAsia="等线" w:cs="等线"/>
          <w:color w:val="auto"/>
        </w:rPr>
      </w:pPr>
      <w:r>
        <w:rPr>
          <w:rFonts w:hint="eastAsia" w:ascii="等线" w:hAnsi="等线" w:eastAsia="等线" w:cs="等线"/>
          <w:color w:val="auto"/>
          <w:sz w:val="18"/>
        </w:rPr>
        <w:t>.stat-card {</w:t>
      </w:r>
    </w:p>
    <w:p w14:paraId="054A2B4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flex: 1; min-width: 180px;</w:t>
      </w:r>
    </w:p>
    <w:p w14:paraId="7BA27B2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#fff;</w:t>
      </w:r>
    </w:p>
    <w:p w14:paraId="1085CC3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8px;</w:t>
      </w:r>
    </w:p>
    <w:p w14:paraId="358A082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20px;</w:t>
      </w:r>
    </w:p>
    <w:p w14:paraId="1351560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box-shadow: 0 1px 3px rgba(0,0,0,0.08);</w:t>
      </w:r>
    </w:p>
    <w:p w14:paraId="09794E6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389DEF5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align-items: center;</w:t>
      </w:r>
    </w:p>
    <w:p w14:paraId="5DDB92A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gap: 16px;</w:t>
      </w:r>
    </w:p>
    <w:p w14:paraId="7BE65DCD">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2B5244F">
      <w:pPr>
        <w:spacing w:before="0" w:after="0"/>
        <w:ind w:left="432"/>
        <w:rPr>
          <w:rFonts w:hint="eastAsia" w:ascii="等线" w:hAnsi="等线" w:eastAsia="等线" w:cs="等线"/>
          <w:color w:val="auto"/>
        </w:rPr>
      </w:pPr>
      <w:r>
        <w:rPr>
          <w:rFonts w:hint="eastAsia" w:ascii="等线" w:hAnsi="等线" w:eastAsia="等线" w:cs="等线"/>
          <w:color w:val="auto"/>
          <w:sz w:val="18"/>
        </w:rPr>
        <w:t>.stat-icon {</w:t>
      </w:r>
    </w:p>
    <w:p w14:paraId="6D36E00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width: 50px; height: 50px;</w:t>
      </w:r>
    </w:p>
    <w:p w14:paraId="6A9670B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10px;</w:t>
      </w:r>
    </w:p>
    <w:p w14:paraId="78C7F45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 align-items: center; justify-content: center;</w:t>
      </w:r>
    </w:p>
    <w:p w14:paraId="2C1869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22px; color: #fff;</w:t>
      </w:r>
    </w:p>
    <w:p w14:paraId="43CE7DA6">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1A98048">
      <w:pPr>
        <w:spacing w:before="0" w:after="0"/>
        <w:ind w:left="432"/>
        <w:rPr>
          <w:rFonts w:hint="eastAsia" w:ascii="等线" w:hAnsi="等线" w:eastAsia="等线" w:cs="等线"/>
          <w:color w:val="auto"/>
        </w:rPr>
      </w:pPr>
      <w:r>
        <w:rPr>
          <w:rFonts w:hint="eastAsia" w:ascii="等线" w:hAnsi="等线" w:eastAsia="等线" w:cs="等线"/>
          <w:color w:val="auto"/>
          <w:sz w:val="18"/>
        </w:rPr>
        <w:t>.stat-icon.blue { background: var(--primary); }</w:t>
      </w:r>
    </w:p>
    <w:p w14:paraId="14BF83E5">
      <w:pPr>
        <w:spacing w:before="0" w:after="0"/>
        <w:ind w:left="432"/>
        <w:rPr>
          <w:rFonts w:hint="eastAsia" w:ascii="等线" w:hAnsi="等线" w:eastAsia="等线" w:cs="等线"/>
          <w:color w:val="auto"/>
        </w:rPr>
      </w:pPr>
      <w:r>
        <w:rPr>
          <w:rFonts w:hint="eastAsia" w:ascii="等线" w:hAnsi="等线" w:eastAsia="等线" w:cs="等线"/>
          <w:color w:val="auto"/>
          <w:sz w:val="18"/>
        </w:rPr>
        <w:t>.stat-icon.green { background: var(--success); }</w:t>
      </w:r>
    </w:p>
    <w:p w14:paraId="055399AB">
      <w:pPr>
        <w:spacing w:before="0" w:after="0"/>
        <w:ind w:left="432"/>
        <w:rPr>
          <w:rFonts w:hint="eastAsia" w:ascii="等线" w:hAnsi="等线" w:eastAsia="等线" w:cs="等线"/>
          <w:color w:val="auto"/>
        </w:rPr>
      </w:pPr>
      <w:r>
        <w:rPr>
          <w:rFonts w:hint="eastAsia" w:ascii="等线" w:hAnsi="等线" w:eastAsia="等线" w:cs="等线"/>
          <w:color w:val="auto"/>
          <w:sz w:val="18"/>
        </w:rPr>
        <w:t>.stat-icon.orange { background: var(--warning); }</w:t>
      </w:r>
    </w:p>
    <w:p w14:paraId="57EE2077">
      <w:pPr>
        <w:spacing w:before="0" w:after="0"/>
        <w:ind w:left="432"/>
        <w:rPr>
          <w:rFonts w:hint="eastAsia" w:ascii="等线" w:hAnsi="等线" w:eastAsia="等线" w:cs="等线"/>
          <w:color w:val="auto"/>
        </w:rPr>
      </w:pPr>
      <w:r>
        <w:rPr>
          <w:rFonts w:hint="eastAsia" w:ascii="等线" w:hAnsi="等线" w:eastAsia="等线" w:cs="等线"/>
          <w:color w:val="auto"/>
          <w:sz w:val="18"/>
        </w:rPr>
        <w:t>.stat-icon.red { background: var(--danger); }</w:t>
      </w:r>
    </w:p>
    <w:p w14:paraId="3C0931FE">
      <w:pPr>
        <w:spacing w:before="0" w:after="0"/>
        <w:ind w:left="432"/>
        <w:rPr>
          <w:rFonts w:hint="eastAsia" w:ascii="等线" w:hAnsi="等线" w:eastAsia="等线" w:cs="等线"/>
          <w:color w:val="auto"/>
        </w:rPr>
      </w:pPr>
      <w:r>
        <w:rPr>
          <w:rFonts w:hint="eastAsia" w:ascii="等线" w:hAnsi="等线" w:eastAsia="等线" w:cs="等线"/>
          <w:color w:val="auto"/>
          <w:sz w:val="18"/>
        </w:rPr>
        <w:t>.stat-icon.cyan { background: var(--info); }</w:t>
      </w:r>
    </w:p>
    <w:p w14:paraId="2C69AE41">
      <w:pPr>
        <w:spacing w:before="0" w:after="0"/>
        <w:ind w:left="432"/>
        <w:rPr>
          <w:rFonts w:hint="eastAsia" w:ascii="等线" w:hAnsi="等线" w:eastAsia="等线" w:cs="等线"/>
          <w:color w:val="auto"/>
        </w:rPr>
      </w:pPr>
      <w:r>
        <w:rPr>
          <w:rFonts w:hint="eastAsia" w:ascii="等线" w:hAnsi="等线" w:eastAsia="等线" w:cs="等线"/>
          <w:color w:val="auto"/>
          <w:sz w:val="18"/>
        </w:rPr>
        <w:t>.stat-icon.purple { background: #6f42c1; }</w:t>
      </w:r>
    </w:p>
    <w:p w14:paraId="366571E4">
      <w:pPr>
        <w:spacing w:before="0" w:after="0"/>
        <w:ind w:left="432"/>
        <w:rPr>
          <w:rFonts w:hint="eastAsia" w:ascii="等线" w:hAnsi="等线" w:eastAsia="等线" w:cs="等线"/>
          <w:color w:val="auto"/>
        </w:rPr>
      </w:pPr>
      <w:r>
        <w:rPr>
          <w:rFonts w:hint="eastAsia" w:ascii="等线" w:hAnsi="等线" w:eastAsia="等线" w:cs="等线"/>
          <w:color w:val="auto"/>
          <w:sz w:val="18"/>
        </w:rPr>
        <w:t>.stat-info .number { font-size: 24px; font-weight: 700; color: var(--dark); }</w:t>
      </w:r>
    </w:p>
    <w:p w14:paraId="0C10BC7D">
      <w:pPr>
        <w:spacing w:before="0" w:after="0"/>
        <w:ind w:left="432"/>
        <w:rPr>
          <w:rFonts w:hint="eastAsia" w:ascii="等线" w:hAnsi="等线" w:eastAsia="等线" w:cs="等线"/>
          <w:color w:val="auto"/>
        </w:rPr>
      </w:pPr>
      <w:r>
        <w:rPr>
          <w:rFonts w:hint="eastAsia" w:ascii="等线" w:hAnsi="等线" w:eastAsia="等线" w:cs="等线"/>
          <w:color w:val="auto"/>
          <w:sz w:val="18"/>
        </w:rPr>
        <w:t>.stat-info .label { font-size: 12px; color: var(--gray); }</w:t>
      </w:r>
    </w:p>
    <w:p w14:paraId="73AA6AD8">
      <w:pPr>
        <w:spacing w:before="0" w:after="0"/>
        <w:ind w:left="432"/>
        <w:rPr>
          <w:rFonts w:hint="eastAsia" w:ascii="等线" w:hAnsi="等线" w:eastAsia="等线" w:cs="等线"/>
          <w:color w:val="auto"/>
        </w:rPr>
      </w:pPr>
    </w:p>
    <w:p w14:paraId="6A0667E2">
      <w:pPr>
        <w:spacing w:before="0" w:after="0"/>
        <w:ind w:left="432"/>
        <w:rPr>
          <w:rFonts w:hint="eastAsia" w:ascii="等线" w:hAnsi="等线" w:eastAsia="等线" w:cs="等线"/>
          <w:color w:val="auto"/>
        </w:rPr>
      </w:pPr>
      <w:r>
        <w:rPr>
          <w:rFonts w:hint="eastAsia" w:ascii="等线" w:hAnsi="等线" w:eastAsia="等线" w:cs="等线"/>
          <w:color w:val="auto"/>
          <w:sz w:val="18"/>
        </w:rPr>
        <w:t>/* ---- 表格 ---- */</w:t>
      </w:r>
    </w:p>
    <w:p w14:paraId="048276D4">
      <w:pPr>
        <w:spacing w:before="0" w:after="0"/>
        <w:ind w:left="432"/>
        <w:rPr>
          <w:rFonts w:hint="eastAsia" w:ascii="等线" w:hAnsi="等线" w:eastAsia="等线" w:cs="等线"/>
          <w:color w:val="auto"/>
        </w:rPr>
      </w:pPr>
      <w:r>
        <w:rPr>
          <w:rFonts w:hint="eastAsia" w:ascii="等线" w:hAnsi="等线" w:eastAsia="等线" w:cs="等线"/>
          <w:color w:val="auto"/>
          <w:sz w:val="18"/>
        </w:rPr>
        <w:t>.data-table {</w:t>
      </w:r>
    </w:p>
    <w:p w14:paraId="5641D5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width: 100%;</w:t>
      </w:r>
    </w:p>
    <w:p w14:paraId="5951917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border-collapse: collapse;</w:t>
      </w:r>
    </w:p>
    <w:p w14:paraId="549552F2">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2578C95">
      <w:pPr>
        <w:spacing w:before="0" w:after="0"/>
        <w:ind w:left="432"/>
        <w:rPr>
          <w:rFonts w:hint="eastAsia" w:ascii="等线" w:hAnsi="等线" w:eastAsia="等线" w:cs="等线"/>
          <w:color w:val="auto"/>
        </w:rPr>
      </w:pPr>
      <w:r>
        <w:rPr>
          <w:rFonts w:hint="eastAsia" w:ascii="等线" w:hAnsi="等线" w:eastAsia="等线" w:cs="等线"/>
          <w:color w:val="auto"/>
          <w:sz w:val="18"/>
        </w:rPr>
        <w:t>.data-table th {</w:t>
      </w:r>
    </w:p>
    <w:p w14:paraId="2D30A98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text-align: left;</w:t>
      </w:r>
    </w:p>
    <w:p w14:paraId="7B812EF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10px 12px;</w:t>
      </w:r>
    </w:p>
    <w:p w14:paraId="0BFE6F2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var(--light);</w:t>
      </w:r>
    </w:p>
    <w:p w14:paraId="29F1B86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12px;</w:t>
      </w:r>
    </w:p>
    <w:p w14:paraId="6B0CBE5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font-weight: 600;</w:t>
      </w:r>
    </w:p>
    <w:p w14:paraId="396A3F3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var(--gray);</w:t>
      </w:r>
    </w:p>
    <w:p w14:paraId="091EEA3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border-bottom: 2px solid var(--border);</w:t>
      </w:r>
    </w:p>
    <w:p w14:paraId="35C72B5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white-space: nowrap;</w:t>
      </w:r>
    </w:p>
    <w:p w14:paraId="21C7C207">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46571DB">
      <w:pPr>
        <w:spacing w:before="0" w:after="0"/>
        <w:ind w:left="432"/>
        <w:rPr>
          <w:rFonts w:hint="eastAsia" w:ascii="等线" w:hAnsi="等线" w:eastAsia="等线" w:cs="等线"/>
          <w:color w:val="auto"/>
        </w:rPr>
      </w:pPr>
      <w:r>
        <w:rPr>
          <w:rFonts w:hint="eastAsia" w:ascii="等线" w:hAnsi="等线" w:eastAsia="等线" w:cs="等线"/>
          <w:color w:val="auto"/>
          <w:sz w:val="18"/>
        </w:rPr>
        <w:t>.data-table td {</w:t>
      </w:r>
    </w:p>
    <w:p w14:paraId="2630E75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10px 12px;</w:t>
      </w:r>
    </w:p>
    <w:p w14:paraId="220B550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border-bottom: 1px solid var(--border);</w:t>
      </w:r>
    </w:p>
    <w:p w14:paraId="5CEC2F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13px;</w:t>
      </w:r>
    </w:p>
    <w:p w14:paraId="1FE5EA1C">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BC21FC4">
      <w:pPr>
        <w:spacing w:before="0" w:after="0"/>
        <w:ind w:left="432"/>
        <w:rPr>
          <w:rFonts w:hint="eastAsia" w:ascii="等线" w:hAnsi="等线" w:eastAsia="等线" w:cs="等线"/>
          <w:color w:val="auto"/>
        </w:rPr>
      </w:pPr>
      <w:r>
        <w:rPr>
          <w:rFonts w:hint="eastAsia" w:ascii="等线" w:hAnsi="等线" w:eastAsia="等线" w:cs="等线"/>
          <w:color w:val="auto"/>
          <w:sz w:val="18"/>
        </w:rPr>
        <w:t>.data-table tr:hover td { background: #fafbfc; }</w:t>
      </w:r>
    </w:p>
    <w:p w14:paraId="3B2DD9CE">
      <w:pPr>
        <w:spacing w:before="0" w:after="0"/>
        <w:ind w:left="432"/>
        <w:rPr>
          <w:rFonts w:hint="eastAsia" w:ascii="等线" w:hAnsi="等线" w:eastAsia="等线" w:cs="等线"/>
          <w:color w:val="auto"/>
        </w:rPr>
      </w:pPr>
    </w:p>
    <w:p w14:paraId="13026294">
      <w:pPr>
        <w:spacing w:before="0" w:after="0"/>
        <w:ind w:left="432"/>
        <w:rPr>
          <w:rFonts w:hint="eastAsia" w:ascii="等线" w:hAnsi="等线" w:eastAsia="等线" w:cs="等线"/>
          <w:color w:val="auto"/>
        </w:rPr>
      </w:pPr>
      <w:r>
        <w:rPr>
          <w:rFonts w:hint="eastAsia" w:ascii="等线" w:hAnsi="等线" w:eastAsia="等线" w:cs="等线"/>
          <w:color w:val="auto"/>
          <w:sz w:val="18"/>
        </w:rPr>
        <w:t>/* ---- 按钮 ---- */</w:t>
      </w:r>
    </w:p>
    <w:p w14:paraId="369A8317">
      <w:pPr>
        <w:spacing w:before="0" w:after="0"/>
        <w:ind w:left="432"/>
        <w:rPr>
          <w:rFonts w:hint="eastAsia" w:ascii="等线" w:hAnsi="等线" w:eastAsia="等线" w:cs="等线"/>
          <w:color w:val="auto"/>
        </w:rPr>
      </w:pPr>
      <w:r>
        <w:rPr>
          <w:rFonts w:hint="eastAsia" w:ascii="等线" w:hAnsi="等线" w:eastAsia="等线" w:cs="等线"/>
          <w:color w:val="auto"/>
          <w:sz w:val="18"/>
        </w:rPr>
        <w:t>.btn {</w:t>
      </w:r>
    </w:p>
    <w:p w14:paraId="5869FA2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inline-flex;</w:t>
      </w:r>
    </w:p>
    <w:p w14:paraId="152BA48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align-items: center;</w:t>
      </w:r>
    </w:p>
    <w:p w14:paraId="0F15967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gap: 4px;</w:t>
      </w:r>
    </w:p>
    <w:p w14:paraId="372439A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7px 16px;</w:t>
      </w:r>
    </w:p>
    <w:p w14:paraId="159FCB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 none;</w:t>
      </w:r>
    </w:p>
    <w:p w14:paraId="4ECBCB6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4px;</w:t>
      </w:r>
    </w:p>
    <w:p w14:paraId="6ADBF17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13px;</w:t>
      </w:r>
    </w:p>
    <w:p w14:paraId="6D03C0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font-weight: 500;</w:t>
      </w:r>
    </w:p>
    <w:p w14:paraId="25DAF22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 pointer;</w:t>
      </w:r>
    </w:p>
    <w:p w14:paraId="0446162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all 0.2s;</w:t>
      </w:r>
    </w:p>
    <w:p w14:paraId="3691370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text-decoration: none;</w:t>
      </w:r>
    </w:p>
    <w:p w14:paraId="21C5BD88">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81FDE12">
      <w:pPr>
        <w:spacing w:before="0" w:after="0"/>
        <w:ind w:left="432"/>
        <w:rPr>
          <w:rFonts w:hint="eastAsia" w:ascii="等线" w:hAnsi="等线" w:eastAsia="等线" w:cs="等线"/>
          <w:color w:val="auto"/>
        </w:rPr>
      </w:pPr>
      <w:r>
        <w:rPr>
          <w:rFonts w:hint="eastAsia" w:ascii="等线" w:hAnsi="等线" w:eastAsia="等线" w:cs="等线"/>
          <w:color w:val="auto"/>
          <w:sz w:val="18"/>
        </w:rPr>
        <w:t>.btn-primary { background: var(--primary); color: #fff; }</w:t>
      </w:r>
    </w:p>
    <w:p w14:paraId="35B9B037">
      <w:pPr>
        <w:spacing w:before="0" w:after="0"/>
        <w:ind w:left="432"/>
        <w:rPr>
          <w:rFonts w:hint="eastAsia" w:ascii="等线" w:hAnsi="等线" w:eastAsia="等线" w:cs="等线"/>
          <w:color w:val="auto"/>
        </w:rPr>
      </w:pPr>
      <w:r>
        <w:rPr>
          <w:rFonts w:hint="eastAsia" w:ascii="等线" w:hAnsi="等线" w:eastAsia="等线" w:cs="等线"/>
          <w:color w:val="auto"/>
          <w:sz w:val="18"/>
        </w:rPr>
        <w:t>.btn-primary:hover { background: var(--primary-dark); color: #fff; text-decoration: none; }</w:t>
      </w:r>
    </w:p>
    <w:p w14:paraId="3F6077BB">
      <w:pPr>
        <w:spacing w:before="0" w:after="0"/>
        <w:ind w:left="432"/>
        <w:rPr>
          <w:rFonts w:hint="eastAsia" w:ascii="等线" w:hAnsi="等线" w:eastAsia="等线" w:cs="等线"/>
          <w:color w:val="auto"/>
        </w:rPr>
      </w:pPr>
      <w:r>
        <w:rPr>
          <w:rFonts w:hint="eastAsia" w:ascii="等线" w:hAnsi="等线" w:eastAsia="等线" w:cs="等线"/>
          <w:color w:val="auto"/>
          <w:sz w:val="18"/>
        </w:rPr>
        <w:t>.btn-success { background: var(--success); color: #fff; }</w:t>
      </w:r>
    </w:p>
    <w:p w14:paraId="5B881016">
      <w:pPr>
        <w:spacing w:before="0" w:after="0"/>
        <w:ind w:left="432"/>
        <w:rPr>
          <w:rFonts w:hint="eastAsia" w:ascii="等线" w:hAnsi="等线" w:eastAsia="等线" w:cs="等线"/>
          <w:color w:val="auto"/>
        </w:rPr>
      </w:pPr>
      <w:r>
        <w:rPr>
          <w:rFonts w:hint="eastAsia" w:ascii="等线" w:hAnsi="等线" w:eastAsia="等线" w:cs="等线"/>
          <w:color w:val="auto"/>
          <w:sz w:val="18"/>
        </w:rPr>
        <w:t>.btn-success:hover { background: #218838; color: #fff; text-decoration: none; }</w:t>
      </w:r>
    </w:p>
    <w:p w14:paraId="4EEF7F40">
      <w:pPr>
        <w:spacing w:before="0" w:after="0"/>
        <w:ind w:left="432"/>
        <w:rPr>
          <w:rFonts w:hint="eastAsia" w:ascii="等线" w:hAnsi="等线" w:eastAsia="等线" w:cs="等线"/>
          <w:color w:val="auto"/>
        </w:rPr>
      </w:pPr>
      <w:r>
        <w:rPr>
          <w:rFonts w:hint="eastAsia" w:ascii="等线" w:hAnsi="等线" w:eastAsia="等线" w:cs="等线"/>
          <w:color w:val="auto"/>
          <w:sz w:val="18"/>
        </w:rPr>
        <w:t>.btn-warning { background: var(--warning); color: #fff; }</w:t>
      </w:r>
    </w:p>
    <w:p w14:paraId="2100E399">
      <w:pPr>
        <w:spacing w:before="0" w:after="0"/>
        <w:ind w:left="432"/>
        <w:rPr>
          <w:rFonts w:hint="eastAsia" w:ascii="等线" w:hAnsi="等线" w:eastAsia="等线" w:cs="等线"/>
          <w:color w:val="auto"/>
        </w:rPr>
      </w:pPr>
      <w:r>
        <w:rPr>
          <w:rFonts w:hint="eastAsia" w:ascii="等线" w:hAnsi="等线" w:eastAsia="等线" w:cs="等线"/>
          <w:color w:val="auto"/>
          <w:sz w:val="18"/>
        </w:rPr>
        <w:t>.btn-danger { background: var(--danger); color: #fff; }</w:t>
      </w:r>
    </w:p>
    <w:p w14:paraId="00C119A8">
      <w:pPr>
        <w:spacing w:before="0" w:after="0"/>
        <w:ind w:left="432"/>
        <w:rPr>
          <w:rFonts w:hint="eastAsia" w:ascii="等线" w:hAnsi="等线" w:eastAsia="等线" w:cs="等线"/>
          <w:color w:val="auto"/>
        </w:rPr>
      </w:pPr>
      <w:r>
        <w:rPr>
          <w:rFonts w:hint="eastAsia" w:ascii="等线" w:hAnsi="等线" w:eastAsia="等线" w:cs="等线"/>
          <w:color w:val="auto"/>
          <w:sz w:val="18"/>
        </w:rPr>
        <w:t>.btn-danger:hover { background: #c82333; color: #fff; text-decoration: none; }</w:t>
      </w:r>
    </w:p>
    <w:p w14:paraId="77AEE43B">
      <w:pPr>
        <w:spacing w:before="0" w:after="0"/>
        <w:ind w:left="432"/>
        <w:rPr>
          <w:rFonts w:hint="eastAsia" w:ascii="等线" w:hAnsi="等线" w:eastAsia="等线" w:cs="等线"/>
          <w:color w:val="auto"/>
        </w:rPr>
      </w:pPr>
      <w:r>
        <w:rPr>
          <w:rFonts w:hint="eastAsia" w:ascii="等线" w:hAnsi="等线" w:eastAsia="等线" w:cs="等线"/>
          <w:color w:val="auto"/>
          <w:sz w:val="18"/>
        </w:rPr>
        <w:t>.btn-info { background: var(--info); color: #fff; }</w:t>
      </w:r>
    </w:p>
    <w:p w14:paraId="18652A1D">
      <w:pPr>
        <w:spacing w:before="0" w:after="0"/>
        <w:ind w:left="432"/>
        <w:rPr>
          <w:rFonts w:hint="eastAsia" w:ascii="等线" w:hAnsi="等线" w:eastAsia="等线" w:cs="等线"/>
          <w:color w:val="auto"/>
        </w:rPr>
      </w:pPr>
      <w:r>
        <w:rPr>
          <w:rFonts w:hint="eastAsia" w:ascii="等线" w:hAnsi="等线" w:eastAsia="等线" w:cs="等线"/>
          <w:color w:val="auto"/>
          <w:sz w:val="18"/>
        </w:rPr>
        <w:t>.btn-default { background: #fff; color: #555; border: 1px solid var(--border); }</w:t>
      </w:r>
    </w:p>
    <w:p w14:paraId="0FF28980">
      <w:pPr>
        <w:spacing w:before="0" w:after="0"/>
        <w:ind w:left="432"/>
        <w:rPr>
          <w:rFonts w:hint="eastAsia" w:ascii="等线" w:hAnsi="等线" w:eastAsia="等线" w:cs="等线"/>
          <w:color w:val="auto"/>
        </w:rPr>
      </w:pPr>
      <w:r>
        <w:rPr>
          <w:rFonts w:hint="eastAsia" w:ascii="等线" w:hAnsi="等线" w:eastAsia="等线" w:cs="等线"/>
          <w:color w:val="auto"/>
          <w:sz w:val="18"/>
        </w:rPr>
        <w:t>.btn-default:hover { background: var(--light); color: #333; text-decoration: none; }</w:t>
      </w:r>
    </w:p>
    <w:p w14:paraId="12F6356A">
      <w:pPr>
        <w:spacing w:before="0" w:after="0"/>
        <w:ind w:left="432"/>
        <w:rPr>
          <w:rFonts w:hint="eastAsia" w:ascii="等线" w:hAnsi="等线" w:eastAsia="等线" w:cs="等线"/>
          <w:color w:val="auto"/>
        </w:rPr>
      </w:pPr>
      <w:r>
        <w:rPr>
          <w:rFonts w:hint="eastAsia" w:ascii="等线" w:hAnsi="等线" w:eastAsia="等线" w:cs="等线"/>
          <w:color w:val="auto"/>
          <w:sz w:val="18"/>
        </w:rPr>
        <w:t>.btn-sm { padding: 4px 10px; font-size: 12px; }</w:t>
      </w:r>
    </w:p>
    <w:p w14:paraId="7D4787F0">
      <w:pPr>
        <w:spacing w:before="0" w:after="0"/>
        <w:ind w:left="432"/>
        <w:rPr>
          <w:rFonts w:hint="eastAsia" w:ascii="等线" w:hAnsi="等线" w:eastAsia="等线" w:cs="等线"/>
          <w:color w:val="auto"/>
        </w:rPr>
      </w:pPr>
    </w:p>
    <w:p w14:paraId="1A3F5AC9">
      <w:pPr>
        <w:spacing w:before="0" w:after="0"/>
        <w:ind w:left="432"/>
        <w:rPr>
          <w:rFonts w:hint="eastAsia" w:ascii="等线" w:hAnsi="等线" w:eastAsia="等线" w:cs="等线"/>
          <w:color w:val="auto"/>
        </w:rPr>
      </w:pPr>
      <w:r>
        <w:rPr>
          <w:rFonts w:hint="eastAsia" w:ascii="等线" w:hAnsi="等线" w:eastAsia="等线" w:cs="等线"/>
          <w:color w:val="auto"/>
          <w:sz w:val="18"/>
        </w:rPr>
        <w:t>/* ---- 表单 ---- */</w:t>
      </w:r>
    </w:p>
    <w:p w14:paraId="78A9EFB0">
      <w:pPr>
        <w:spacing w:before="0" w:after="0"/>
        <w:ind w:left="432"/>
        <w:rPr>
          <w:rFonts w:hint="eastAsia" w:ascii="等线" w:hAnsi="等线" w:eastAsia="等线" w:cs="等线"/>
          <w:color w:val="auto"/>
        </w:rPr>
      </w:pPr>
      <w:r>
        <w:rPr>
          <w:rFonts w:hint="eastAsia" w:ascii="等线" w:hAnsi="等线" w:eastAsia="等线" w:cs="等线"/>
          <w:color w:val="auto"/>
          <w:sz w:val="18"/>
        </w:rPr>
        <w:t>.form-group { margin-bottom: 16px; }</w:t>
      </w:r>
    </w:p>
    <w:p w14:paraId="4AF797D9">
      <w:pPr>
        <w:spacing w:before="0" w:after="0"/>
        <w:ind w:left="432"/>
        <w:rPr>
          <w:rFonts w:hint="eastAsia" w:ascii="等线" w:hAnsi="等线" w:eastAsia="等线" w:cs="等线"/>
          <w:color w:val="auto"/>
        </w:rPr>
      </w:pPr>
      <w:r>
        <w:rPr>
          <w:rFonts w:hint="eastAsia" w:ascii="等线" w:hAnsi="等线" w:eastAsia="等线" w:cs="等线"/>
          <w:color w:val="auto"/>
          <w:sz w:val="18"/>
        </w:rPr>
        <w:t>.form-group label { display: block; margin-bottom: 6px; font-weight: 600; font-size: 13px; color: #555; }</w:t>
      </w:r>
    </w:p>
    <w:p w14:paraId="255478FF">
      <w:pPr>
        <w:spacing w:before="0" w:after="0"/>
        <w:ind w:left="432"/>
        <w:rPr>
          <w:rFonts w:hint="eastAsia" w:ascii="等线" w:hAnsi="等线" w:eastAsia="等线" w:cs="等线"/>
          <w:color w:val="auto"/>
        </w:rPr>
      </w:pPr>
      <w:r>
        <w:rPr>
          <w:rFonts w:hint="eastAsia" w:ascii="等线" w:hAnsi="等线" w:eastAsia="等线" w:cs="等线"/>
          <w:color w:val="auto"/>
          <w:sz w:val="18"/>
        </w:rPr>
        <w:t>.form-control {</w:t>
      </w:r>
    </w:p>
    <w:p w14:paraId="355E500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width: 100%;</w:t>
      </w:r>
    </w:p>
    <w:p w14:paraId="57028F2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8px 12px;</w:t>
      </w:r>
    </w:p>
    <w:p w14:paraId="258BEA8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 1px solid var(--border);</w:t>
      </w:r>
    </w:p>
    <w:p w14:paraId="122AE5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4px;</w:t>
      </w:r>
    </w:p>
    <w:p w14:paraId="3C6367A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13px;</w:t>
      </w:r>
    </w:p>
    <w:p w14:paraId="2345DA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font-family: inherit;</w:t>
      </w:r>
    </w:p>
    <w:p w14:paraId="22E198E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border-color 0.2s;</w:t>
      </w:r>
    </w:p>
    <w:p w14:paraId="1E0BC10A">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449464F7">
      <w:pPr>
        <w:spacing w:before="0" w:after="0"/>
        <w:ind w:left="432"/>
        <w:rPr>
          <w:rFonts w:hint="eastAsia" w:ascii="等线" w:hAnsi="等线" w:eastAsia="等线" w:cs="等线"/>
          <w:color w:val="auto"/>
        </w:rPr>
      </w:pPr>
      <w:r>
        <w:rPr>
          <w:rFonts w:hint="eastAsia" w:ascii="等线" w:hAnsi="等线" w:eastAsia="等线" w:cs="等线"/>
          <w:color w:val="auto"/>
          <w:sz w:val="18"/>
        </w:rPr>
        <w:t>.form-control:focus { outline: none; border-color: var(--primary); box-shadow: 0 0 0 3px rgba(26,115,232,0.1); }</w:t>
      </w:r>
    </w:p>
    <w:p w14:paraId="480FC3ED">
      <w:pPr>
        <w:spacing w:before="0" w:after="0"/>
        <w:ind w:left="432"/>
        <w:rPr>
          <w:rFonts w:hint="eastAsia" w:ascii="等线" w:hAnsi="等线" w:eastAsia="等线" w:cs="等线"/>
          <w:color w:val="auto"/>
        </w:rPr>
      </w:pPr>
      <w:r>
        <w:rPr>
          <w:rFonts w:hint="eastAsia" w:ascii="等线" w:hAnsi="等线" w:eastAsia="等线" w:cs="等线"/>
          <w:color w:val="auto"/>
          <w:sz w:val="18"/>
        </w:rPr>
        <w:t>textarea.form-control { min-height: 80px; resize: vertical; }</w:t>
      </w:r>
    </w:p>
    <w:p w14:paraId="316391A1">
      <w:pPr>
        <w:spacing w:before="0" w:after="0"/>
        <w:ind w:left="432"/>
        <w:rPr>
          <w:rFonts w:hint="eastAsia" w:ascii="等线" w:hAnsi="等线" w:eastAsia="等线" w:cs="等线"/>
          <w:color w:val="auto"/>
        </w:rPr>
      </w:pPr>
      <w:r>
        <w:rPr>
          <w:rFonts w:hint="eastAsia" w:ascii="等线" w:hAnsi="等线" w:eastAsia="等线" w:cs="等线"/>
          <w:color w:val="auto"/>
          <w:sz w:val="18"/>
        </w:rPr>
        <w:t>.form-row { display: flex; gap: 16px; }</w:t>
      </w:r>
    </w:p>
    <w:p w14:paraId="14649665">
      <w:pPr>
        <w:spacing w:before="0" w:after="0"/>
        <w:ind w:left="432"/>
        <w:rPr>
          <w:rFonts w:hint="eastAsia" w:ascii="等线" w:hAnsi="等线" w:eastAsia="等线" w:cs="等线"/>
          <w:color w:val="auto"/>
        </w:rPr>
      </w:pPr>
      <w:r>
        <w:rPr>
          <w:rFonts w:hint="eastAsia" w:ascii="等线" w:hAnsi="等线" w:eastAsia="等线" w:cs="等线"/>
          <w:color w:val="auto"/>
          <w:sz w:val="18"/>
        </w:rPr>
        <w:t>.form-row .form-group { flex: 1; }</w:t>
      </w:r>
    </w:p>
    <w:p w14:paraId="5ED4D38D">
      <w:pPr>
        <w:spacing w:before="0" w:after="0"/>
        <w:ind w:left="432"/>
        <w:rPr>
          <w:rFonts w:hint="eastAsia" w:ascii="等线" w:hAnsi="等线" w:eastAsia="等线" w:cs="等线"/>
          <w:color w:val="auto"/>
        </w:rPr>
      </w:pPr>
    </w:p>
    <w:p w14:paraId="57163F21">
      <w:pPr>
        <w:spacing w:before="0" w:after="0"/>
        <w:ind w:left="432"/>
        <w:rPr>
          <w:rFonts w:hint="eastAsia" w:ascii="等线" w:hAnsi="等线" w:eastAsia="等线" w:cs="等线"/>
          <w:color w:val="auto"/>
        </w:rPr>
      </w:pPr>
      <w:r>
        <w:rPr>
          <w:rFonts w:hint="eastAsia" w:ascii="等线" w:hAnsi="等线" w:eastAsia="等线" w:cs="等线"/>
          <w:color w:val="auto"/>
          <w:sz w:val="18"/>
        </w:rPr>
        <w:t>/* ---- 标签/徽章 ---- */</w:t>
      </w:r>
    </w:p>
    <w:p w14:paraId="08F81B1F">
      <w:pPr>
        <w:spacing w:before="0" w:after="0"/>
        <w:ind w:left="432"/>
        <w:rPr>
          <w:rFonts w:hint="eastAsia" w:ascii="等线" w:hAnsi="等线" w:eastAsia="等线" w:cs="等线"/>
          <w:color w:val="auto"/>
        </w:rPr>
      </w:pPr>
      <w:r>
        <w:rPr>
          <w:rFonts w:hint="eastAsia" w:ascii="等线" w:hAnsi="等线" w:eastAsia="等线" w:cs="等线"/>
          <w:color w:val="auto"/>
          <w:sz w:val="18"/>
        </w:rPr>
        <w:t>.badge {</w:t>
      </w:r>
    </w:p>
    <w:p w14:paraId="6EF79A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inline-block;</w:t>
      </w:r>
    </w:p>
    <w:p w14:paraId="1788DA7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3px 8px;</w:t>
      </w:r>
    </w:p>
    <w:p w14:paraId="00D93E1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10px;</w:t>
      </w:r>
    </w:p>
    <w:p w14:paraId="052A85A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11px;</w:t>
      </w:r>
    </w:p>
    <w:p w14:paraId="56EA25F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font-weight: 600;</w:t>
      </w:r>
    </w:p>
    <w:p w14:paraId="0EF9B137">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6D7BD3C4">
      <w:pPr>
        <w:spacing w:before="0" w:after="0"/>
        <w:ind w:left="432"/>
        <w:rPr>
          <w:rFonts w:hint="eastAsia" w:ascii="等线" w:hAnsi="等线" w:eastAsia="等线" w:cs="等线"/>
          <w:color w:val="auto"/>
        </w:rPr>
      </w:pPr>
      <w:r>
        <w:rPr>
          <w:rFonts w:hint="eastAsia" w:ascii="等线" w:hAnsi="等线" w:eastAsia="等线" w:cs="等线"/>
          <w:color w:val="auto"/>
          <w:sz w:val="18"/>
        </w:rPr>
        <w:t>.badge-draft { background: #e9ecef; color: #6c757d; }</w:t>
      </w:r>
    </w:p>
    <w:p w14:paraId="161DACD8">
      <w:pPr>
        <w:spacing w:before="0" w:after="0"/>
        <w:ind w:left="432"/>
        <w:rPr>
          <w:rFonts w:hint="eastAsia" w:ascii="等线" w:hAnsi="等线" w:eastAsia="等线" w:cs="等线"/>
          <w:color w:val="auto"/>
        </w:rPr>
      </w:pPr>
      <w:r>
        <w:rPr>
          <w:rFonts w:hint="eastAsia" w:ascii="等线" w:hAnsi="等线" w:eastAsia="等线" w:cs="等线"/>
          <w:color w:val="auto"/>
          <w:sz w:val="18"/>
        </w:rPr>
        <w:t>.badge-pending { background: #fff3cd; color: #856404; }</w:t>
      </w:r>
    </w:p>
    <w:p w14:paraId="5D2265A4">
      <w:pPr>
        <w:spacing w:before="0" w:after="0"/>
        <w:ind w:left="432"/>
        <w:rPr>
          <w:rFonts w:hint="eastAsia" w:ascii="等线" w:hAnsi="等线" w:eastAsia="等线" w:cs="等线"/>
          <w:color w:val="auto"/>
        </w:rPr>
      </w:pPr>
      <w:r>
        <w:rPr>
          <w:rFonts w:hint="eastAsia" w:ascii="等线" w:hAnsi="等线" w:eastAsia="等线" w:cs="等线"/>
          <w:color w:val="auto"/>
          <w:sz w:val="18"/>
        </w:rPr>
        <w:t>.badge-published { background: #d4edda; color: #155724; }</w:t>
      </w:r>
    </w:p>
    <w:p w14:paraId="34E0F963">
      <w:pPr>
        <w:spacing w:before="0" w:after="0"/>
        <w:ind w:left="432"/>
        <w:rPr>
          <w:rFonts w:hint="eastAsia" w:ascii="等线" w:hAnsi="等线" w:eastAsia="等线" w:cs="等线"/>
          <w:color w:val="auto"/>
        </w:rPr>
      </w:pPr>
      <w:r>
        <w:rPr>
          <w:rFonts w:hint="eastAsia" w:ascii="等线" w:hAnsi="等线" w:eastAsia="等线" w:cs="等线"/>
          <w:color w:val="auto"/>
          <w:sz w:val="18"/>
        </w:rPr>
        <w:t>.badge-rejected { background: #f8d7da; color: #721c24; }</w:t>
      </w:r>
    </w:p>
    <w:p w14:paraId="529A07FD">
      <w:pPr>
        <w:spacing w:before="0" w:after="0"/>
        <w:ind w:left="432"/>
        <w:rPr>
          <w:rFonts w:hint="eastAsia" w:ascii="等线" w:hAnsi="等线" w:eastAsia="等线" w:cs="等线"/>
          <w:color w:val="auto"/>
        </w:rPr>
      </w:pPr>
      <w:r>
        <w:rPr>
          <w:rFonts w:hint="eastAsia" w:ascii="等线" w:hAnsi="等线" w:eastAsia="等线" w:cs="等线"/>
          <w:color w:val="auto"/>
          <w:sz w:val="18"/>
        </w:rPr>
        <w:t>.badge-active { background: #d4edda; color: #155724; }</w:t>
      </w:r>
    </w:p>
    <w:p w14:paraId="023D7388">
      <w:pPr>
        <w:spacing w:before="0" w:after="0"/>
        <w:ind w:left="432"/>
        <w:rPr>
          <w:rFonts w:hint="eastAsia" w:ascii="等线" w:hAnsi="等线" w:eastAsia="等线" w:cs="等线"/>
          <w:color w:val="auto"/>
        </w:rPr>
      </w:pPr>
      <w:r>
        <w:rPr>
          <w:rFonts w:hint="eastAsia" w:ascii="等线" w:hAnsi="等线" w:eastAsia="等线" w:cs="等线"/>
          <w:color w:val="auto"/>
          <w:sz w:val="18"/>
        </w:rPr>
        <w:t>.badge-disabled { background: #f8d7da; color: #721c24; }</w:t>
      </w:r>
    </w:p>
    <w:p w14:paraId="20AF4688">
      <w:pPr>
        <w:spacing w:before="0" w:after="0"/>
        <w:ind w:left="432"/>
        <w:rPr>
          <w:rFonts w:hint="eastAsia" w:ascii="等线" w:hAnsi="等线" w:eastAsia="等线" w:cs="等线"/>
          <w:color w:val="auto"/>
        </w:rPr>
      </w:pPr>
      <w:r>
        <w:rPr>
          <w:rFonts w:hint="eastAsia" w:ascii="等线" w:hAnsi="等线" w:eastAsia="等线" w:cs="等线"/>
          <w:color w:val="auto"/>
          <w:sz w:val="18"/>
        </w:rPr>
        <w:t>.badge-manual { background: #e8f0fe; color: #1967d2; }</w:t>
      </w:r>
    </w:p>
    <w:p w14:paraId="426F7EA0">
      <w:pPr>
        <w:spacing w:before="0" w:after="0"/>
        <w:ind w:left="432"/>
        <w:rPr>
          <w:rFonts w:hint="eastAsia" w:ascii="等线" w:hAnsi="等线" w:eastAsia="等线" w:cs="等线"/>
          <w:color w:val="auto"/>
        </w:rPr>
      </w:pPr>
    </w:p>
    <w:p w14:paraId="00D5D0F8">
      <w:pPr>
        <w:spacing w:before="0" w:after="0"/>
        <w:ind w:left="432"/>
        <w:rPr>
          <w:rFonts w:hint="eastAsia" w:ascii="等线" w:hAnsi="等线" w:eastAsia="等线" w:cs="等线"/>
          <w:color w:val="auto"/>
        </w:rPr>
      </w:pPr>
      <w:r>
        <w:rPr>
          <w:rFonts w:hint="eastAsia" w:ascii="等线" w:hAnsi="等线" w:eastAsia="等线" w:cs="等线"/>
          <w:color w:val="auto"/>
          <w:sz w:val="18"/>
        </w:rPr>
        <w:t>/* ---- 搜索栏 ---- */</w:t>
      </w:r>
    </w:p>
    <w:p w14:paraId="028A085F">
      <w:pPr>
        <w:spacing w:before="0" w:after="0"/>
        <w:ind w:left="432"/>
        <w:rPr>
          <w:rFonts w:hint="eastAsia" w:ascii="等线" w:hAnsi="等线" w:eastAsia="等线" w:cs="等线"/>
          <w:color w:val="auto"/>
        </w:rPr>
      </w:pPr>
      <w:r>
        <w:rPr>
          <w:rFonts w:hint="eastAsia" w:ascii="等线" w:hAnsi="等线" w:eastAsia="等线" w:cs="等线"/>
          <w:color w:val="auto"/>
          <w:sz w:val="18"/>
        </w:rPr>
        <w:t>.search-bar {</w:t>
      </w:r>
    </w:p>
    <w:p w14:paraId="4E79A7B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471FD26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gap: 10px;</w:t>
      </w:r>
    </w:p>
    <w:p w14:paraId="7183906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margin-bottom: 16px;</w:t>
      </w:r>
    </w:p>
    <w:p w14:paraId="1A3A0B3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align-items: center;</w:t>
      </w:r>
    </w:p>
    <w:p w14:paraId="50E99D4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flex-wrap: wrap;</w:t>
      </w:r>
    </w:p>
    <w:p w14:paraId="57FFE6EC">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946C9C1">
      <w:pPr>
        <w:spacing w:before="0" w:after="0"/>
        <w:ind w:left="432"/>
        <w:rPr>
          <w:rFonts w:hint="eastAsia" w:ascii="等线" w:hAnsi="等线" w:eastAsia="等线" w:cs="等线"/>
          <w:color w:val="auto"/>
        </w:rPr>
      </w:pPr>
      <w:r>
        <w:rPr>
          <w:rFonts w:hint="eastAsia" w:ascii="等线" w:hAnsi="等线" w:eastAsia="等线" w:cs="等线"/>
          <w:color w:val="auto"/>
          <w:sz w:val="18"/>
        </w:rPr>
        <w:t>.search-bar .form-control { width: auto; min-width: 200px; }</w:t>
      </w:r>
    </w:p>
    <w:p w14:paraId="40D65E7C">
      <w:pPr>
        <w:spacing w:before="0" w:after="0"/>
        <w:ind w:left="432"/>
        <w:rPr>
          <w:rFonts w:hint="eastAsia" w:ascii="等线" w:hAnsi="等线" w:eastAsia="等线" w:cs="等线"/>
          <w:color w:val="auto"/>
        </w:rPr>
      </w:pPr>
    </w:p>
    <w:p w14:paraId="6EBADF3A">
      <w:pPr>
        <w:spacing w:before="0" w:after="0"/>
        <w:ind w:left="432"/>
        <w:rPr>
          <w:rFonts w:hint="eastAsia" w:ascii="等线" w:hAnsi="等线" w:eastAsia="等线" w:cs="等线"/>
          <w:color w:val="auto"/>
        </w:rPr>
      </w:pPr>
      <w:r>
        <w:rPr>
          <w:rFonts w:hint="eastAsia" w:ascii="等线" w:hAnsi="等线" w:eastAsia="等线" w:cs="等线"/>
          <w:color w:val="auto"/>
          <w:sz w:val="18"/>
        </w:rPr>
        <w:t>/* ---- 分页 ---- */</w:t>
      </w:r>
    </w:p>
    <w:p w14:paraId="072D72D0">
      <w:pPr>
        <w:spacing w:before="0" w:after="0"/>
        <w:ind w:left="432"/>
        <w:rPr>
          <w:rFonts w:hint="eastAsia" w:ascii="等线" w:hAnsi="等线" w:eastAsia="等线" w:cs="等线"/>
          <w:color w:val="auto"/>
        </w:rPr>
      </w:pPr>
      <w:r>
        <w:rPr>
          <w:rFonts w:hint="eastAsia" w:ascii="等线" w:hAnsi="等线" w:eastAsia="等线" w:cs="等线"/>
          <w:color w:val="auto"/>
          <w:sz w:val="18"/>
        </w:rPr>
        <w:t>.pagination {</w:t>
      </w:r>
    </w:p>
    <w:p w14:paraId="6684247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58643AF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gap: 4px;</w:t>
      </w:r>
    </w:p>
    <w:p w14:paraId="551D3C2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justify-content: center;</w:t>
      </w:r>
    </w:p>
    <w:p w14:paraId="72DBB5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margin-top: 20px;</w:t>
      </w:r>
    </w:p>
    <w:p w14:paraId="13A1074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list-style: none;</w:t>
      </w:r>
    </w:p>
    <w:p w14:paraId="2C142E7F">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7E459EDB">
      <w:pPr>
        <w:spacing w:before="0" w:after="0"/>
        <w:ind w:left="432"/>
        <w:rPr>
          <w:rFonts w:hint="eastAsia" w:ascii="等线" w:hAnsi="等线" w:eastAsia="等线" w:cs="等线"/>
          <w:color w:val="auto"/>
        </w:rPr>
      </w:pPr>
      <w:r>
        <w:rPr>
          <w:rFonts w:hint="eastAsia" w:ascii="等线" w:hAnsi="等线" w:eastAsia="等线" w:cs="等线"/>
          <w:color w:val="auto"/>
          <w:sz w:val="18"/>
        </w:rPr>
        <w:t>.pagination a, .pagination span {</w:t>
      </w:r>
    </w:p>
    <w:p w14:paraId="729B964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6px 12px;</w:t>
      </w:r>
    </w:p>
    <w:p w14:paraId="159734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 1px solid var(--border);</w:t>
      </w:r>
    </w:p>
    <w:p w14:paraId="626C0F3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4px;</w:t>
      </w:r>
    </w:p>
    <w:p w14:paraId="2C8759D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13px;</w:t>
      </w:r>
    </w:p>
    <w:p w14:paraId="2B29C90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#555;</w:t>
      </w:r>
    </w:p>
    <w:p w14:paraId="4C289C56">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7B8CC2A6">
      <w:pPr>
        <w:spacing w:before="0" w:after="0"/>
        <w:ind w:left="432"/>
        <w:rPr>
          <w:rFonts w:hint="eastAsia" w:ascii="等线" w:hAnsi="等线" w:eastAsia="等线" w:cs="等线"/>
          <w:color w:val="auto"/>
        </w:rPr>
      </w:pPr>
      <w:r>
        <w:rPr>
          <w:rFonts w:hint="eastAsia" w:ascii="等线" w:hAnsi="等线" w:eastAsia="等线" w:cs="等线"/>
          <w:color w:val="auto"/>
          <w:sz w:val="18"/>
        </w:rPr>
        <w:t>.pagination a:hover { background: var(--light); text-decoration: none; }</w:t>
      </w:r>
    </w:p>
    <w:p w14:paraId="63BE0131">
      <w:pPr>
        <w:spacing w:before="0" w:after="0"/>
        <w:ind w:left="432"/>
        <w:rPr>
          <w:rFonts w:hint="eastAsia" w:ascii="等线" w:hAnsi="等线" w:eastAsia="等线" w:cs="等线"/>
          <w:color w:val="auto"/>
        </w:rPr>
      </w:pPr>
      <w:r>
        <w:rPr>
          <w:rFonts w:hint="eastAsia" w:ascii="等线" w:hAnsi="等线" w:eastAsia="等线" w:cs="等线"/>
          <w:color w:val="auto"/>
          <w:sz w:val="18"/>
        </w:rPr>
        <w:t>.pagination .current { background: var(--primary); color: #fff; border-color: var(--primary); }</w:t>
      </w:r>
    </w:p>
    <w:p w14:paraId="6BC3E5F7">
      <w:pPr>
        <w:spacing w:before="0" w:after="0"/>
        <w:ind w:left="432"/>
        <w:rPr>
          <w:rFonts w:hint="eastAsia" w:ascii="等线" w:hAnsi="等线" w:eastAsia="等线" w:cs="等线"/>
          <w:color w:val="auto"/>
        </w:rPr>
      </w:pPr>
    </w:p>
    <w:p w14:paraId="7D92F75B">
      <w:pPr>
        <w:spacing w:before="0" w:after="0"/>
        <w:ind w:left="432"/>
        <w:rPr>
          <w:rFonts w:hint="eastAsia" w:ascii="等线" w:hAnsi="等线" w:eastAsia="等线" w:cs="等线"/>
          <w:color w:val="auto"/>
        </w:rPr>
      </w:pPr>
      <w:r>
        <w:rPr>
          <w:rFonts w:hint="eastAsia" w:ascii="等线" w:hAnsi="等线" w:eastAsia="等线" w:cs="等线"/>
          <w:color w:val="auto"/>
          <w:sz w:val="18"/>
        </w:rPr>
        <w:t>/* ---- 提示消息 ---- */</w:t>
      </w:r>
    </w:p>
    <w:p w14:paraId="20D74ABB">
      <w:pPr>
        <w:spacing w:before="0" w:after="0"/>
        <w:ind w:left="432"/>
        <w:rPr>
          <w:rFonts w:hint="eastAsia" w:ascii="等线" w:hAnsi="等线" w:eastAsia="等线" w:cs="等线"/>
          <w:color w:val="auto"/>
        </w:rPr>
      </w:pPr>
      <w:r>
        <w:rPr>
          <w:rFonts w:hint="eastAsia" w:ascii="等线" w:hAnsi="等线" w:eastAsia="等线" w:cs="等线"/>
          <w:color w:val="auto"/>
          <w:sz w:val="18"/>
        </w:rPr>
        <w:t>.flash-messages { margin-bottom: 16px; }</w:t>
      </w:r>
    </w:p>
    <w:p w14:paraId="0BF83EE4">
      <w:pPr>
        <w:spacing w:before="0" w:after="0"/>
        <w:ind w:left="432"/>
        <w:rPr>
          <w:rFonts w:hint="eastAsia" w:ascii="等线" w:hAnsi="等线" w:eastAsia="等线" w:cs="等线"/>
          <w:color w:val="auto"/>
        </w:rPr>
      </w:pPr>
      <w:r>
        <w:rPr>
          <w:rFonts w:hint="eastAsia" w:ascii="等线" w:hAnsi="等线" w:eastAsia="等线" w:cs="等线"/>
          <w:color w:val="auto"/>
          <w:sz w:val="18"/>
        </w:rPr>
        <w:t>.flash {</w:t>
      </w:r>
    </w:p>
    <w:p w14:paraId="4355A1C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10px 16px;</w:t>
      </w:r>
    </w:p>
    <w:p w14:paraId="6F7E5AF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4px;</w:t>
      </w:r>
    </w:p>
    <w:p w14:paraId="21B43D4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margin-bottom: 8px;</w:t>
      </w:r>
    </w:p>
    <w:p w14:paraId="3D880C2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13px;</w:t>
      </w:r>
    </w:p>
    <w:p w14:paraId="07628716">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F3E14C4">
      <w:pPr>
        <w:spacing w:before="0" w:after="0"/>
        <w:ind w:left="432"/>
        <w:rPr>
          <w:rFonts w:hint="eastAsia" w:ascii="等线" w:hAnsi="等线" w:eastAsia="等线" w:cs="等线"/>
          <w:color w:val="auto"/>
        </w:rPr>
      </w:pPr>
      <w:r>
        <w:rPr>
          <w:rFonts w:hint="eastAsia" w:ascii="等线" w:hAnsi="等线" w:eastAsia="等线" w:cs="等线"/>
          <w:color w:val="auto"/>
          <w:sz w:val="18"/>
        </w:rPr>
        <w:t>.flash-success { background: #d4edda; color: #155724; border: 1px solid #c3e6cb; }</w:t>
      </w:r>
    </w:p>
    <w:p w14:paraId="03D9219C">
      <w:pPr>
        <w:spacing w:before="0" w:after="0"/>
        <w:ind w:left="432"/>
        <w:rPr>
          <w:rFonts w:hint="eastAsia" w:ascii="等线" w:hAnsi="等线" w:eastAsia="等线" w:cs="等线"/>
          <w:color w:val="auto"/>
        </w:rPr>
      </w:pPr>
      <w:r>
        <w:rPr>
          <w:rFonts w:hint="eastAsia" w:ascii="等线" w:hAnsi="等线" w:eastAsia="等线" w:cs="等线"/>
          <w:color w:val="auto"/>
          <w:sz w:val="18"/>
        </w:rPr>
        <w:t>.flash-danger { background: #f8d7da; color: #721c24; border: 1px solid #f5c6cb; }</w:t>
      </w:r>
    </w:p>
    <w:p w14:paraId="21B76B47">
      <w:pPr>
        <w:spacing w:before="0" w:after="0"/>
        <w:ind w:left="432"/>
        <w:rPr>
          <w:rFonts w:hint="eastAsia" w:ascii="等线" w:hAnsi="等线" w:eastAsia="等线" w:cs="等线"/>
          <w:color w:val="auto"/>
        </w:rPr>
      </w:pPr>
      <w:r>
        <w:rPr>
          <w:rFonts w:hint="eastAsia" w:ascii="等线" w:hAnsi="等线" w:eastAsia="等线" w:cs="等线"/>
          <w:color w:val="auto"/>
          <w:sz w:val="18"/>
        </w:rPr>
        <w:t>.flash-warning { background: #fff3cd; color: #856404; border: 1px solid #ffeaa7; }</w:t>
      </w:r>
    </w:p>
    <w:p w14:paraId="1C6FCED9">
      <w:pPr>
        <w:spacing w:before="0" w:after="0"/>
        <w:ind w:left="432"/>
        <w:rPr>
          <w:rFonts w:hint="eastAsia" w:ascii="等线" w:hAnsi="等线" w:eastAsia="等线" w:cs="等线"/>
          <w:color w:val="auto"/>
        </w:rPr>
      </w:pPr>
      <w:r>
        <w:rPr>
          <w:rFonts w:hint="eastAsia" w:ascii="等线" w:hAnsi="等线" w:eastAsia="等线" w:cs="等线"/>
          <w:color w:val="auto"/>
          <w:sz w:val="18"/>
        </w:rPr>
        <w:t>.flash-info { background: #d1ecf1; color: #0c5460; border: 1px solid #bee5eb; }</w:t>
      </w:r>
    </w:p>
    <w:p w14:paraId="354DBFF4">
      <w:pPr>
        <w:spacing w:before="0" w:after="0"/>
        <w:ind w:left="432"/>
        <w:rPr>
          <w:rFonts w:hint="eastAsia" w:ascii="等线" w:hAnsi="等线" w:eastAsia="等线" w:cs="等线"/>
          <w:color w:val="auto"/>
        </w:rPr>
      </w:pPr>
    </w:p>
    <w:p w14:paraId="33C525DB">
      <w:pPr>
        <w:spacing w:before="0" w:after="0"/>
        <w:ind w:left="432"/>
        <w:rPr>
          <w:rFonts w:hint="eastAsia" w:ascii="等线" w:hAnsi="等线" w:eastAsia="等线" w:cs="等线"/>
          <w:color w:val="auto"/>
        </w:rPr>
      </w:pPr>
      <w:r>
        <w:rPr>
          <w:rFonts w:hint="eastAsia" w:ascii="等线" w:hAnsi="等线" w:eastAsia="等线" w:cs="等线"/>
          <w:color w:val="auto"/>
          <w:sz w:val="18"/>
        </w:rPr>
        <w:t>/* ---- 知识详情 ---- */</w:t>
      </w:r>
    </w:p>
    <w:p w14:paraId="3F03B0DD">
      <w:pPr>
        <w:spacing w:before="0" w:after="0"/>
        <w:ind w:left="432"/>
        <w:rPr>
          <w:rFonts w:hint="eastAsia" w:ascii="等线" w:hAnsi="等线" w:eastAsia="等线" w:cs="等线"/>
          <w:color w:val="auto"/>
        </w:rPr>
      </w:pPr>
      <w:r>
        <w:rPr>
          <w:rFonts w:hint="eastAsia" w:ascii="等线" w:hAnsi="等线" w:eastAsia="等线" w:cs="等线"/>
          <w:color w:val="auto"/>
          <w:sz w:val="18"/>
        </w:rPr>
        <w:t>.entry-detail h2 { font-size: 20px; color: var(--dark); margin-bottom: 8px; }</w:t>
      </w:r>
    </w:p>
    <w:p w14:paraId="09268A26">
      <w:pPr>
        <w:spacing w:before="0" w:after="0"/>
        <w:ind w:left="432"/>
        <w:rPr>
          <w:rFonts w:hint="eastAsia" w:ascii="等线" w:hAnsi="等线" w:eastAsia="等线" w:cs="等线"/>
          <w:color w:val="auto"/>
        </w:rPr>
      </w:pPr>
      <w:r>
        <w:rPr>
          <w:rFonts w:hint="eastAsia" w:ascii="等线" w:hAnsi="等线" w:eastAsia="等线" w:cs="等线"/>
          <w:color w:val="auto"/>
          <w:sz w:val="18"/>
        </w:rPr>
        <w:t>.entry-detail .meta { font-size: 13px; color: var(--gray); margin-bottom: 16px; }</w:t>
      </w:r>
    </w:p>
    <w:p w14:paraId="7048E216">
      <w:pPr>
        <w:spacing w:before="0" w:after="0"/>
        <w:ind w:left="432"/>
        <w:rPr>
          <w:rFonts w:hint="eastAsia" w:ascii="等线" w:hAnsi="等线" w:eastAsia="等线" w:cs="等线"/>
          <w:color w:val="auto"/>
        </w:rPr>
      </w:pPr>
      <w:r>
        <w:rPr>
          <w:rFonts w:hint="eastAsia" w:ascii="等线" w:hAnsi="等线" w:eastAsia="等线" w:cs="等线"/>
          <w:color w:val="auto"/>
          <w:sz w:val="18"/>
        </w:rPr>
        <w:t>.entry-section { margin-bottom: 20px; }</w:t>
      </w:r>
    </w:p>
    <w:p w14:paraId="2AA1BF2F">
      <w:pPr>
        <w:spacing w:before="0" w:after="0"/>
        <w:ind w:left="432"/>
        <w:rPr>
          <w:rFonts w:hint="eastAsia" w:ascii="等线" w:hAnsi="等线" w:eastAsia="等线" w:cs="等线"/>
          <w:color w:val="auto"/>
        </w:rPr>
      </w:pPr>
      <w:r>
        <w:rPr>
          <w:rFonts w:hint="eastAsia" w:ascii="等线" w:hAnsi="等线" w:eastAsia="等线" w:cs="等线"/>
          <w:color w:val="auto"/>
          <w:sz w:val="18"/>
        </w:rPr>
        <w:t>.entry-section h4 {</w:t>
      </w:r>
    </w:p>
    <w:p w14:paraId="0B07459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15px; color: var(--primary);</w:t>
      </w:r>
    </w:p>
    <w:p w14:paraId="4868AA1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border-left: 4px solid var(--primary);</w:t>
      </w:r>
    </w:p>
    <w:p w14:paraId="0C236F6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padding-left: 10px; margin-bottom: 8px;</w:t>
      </w:r>
    </w:p>
    <w:p w14:paraId="047CB0F2">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75F5747">
      <w:pPr>
        <w:spacing w:before="0" w:after="0"/>
        <w:ind w:left="432"/>
        <w:rPr>
          <w:rFonts w:hint="eastAsia" w:ascii="等线" w:hAnsi="等线" w:eastAsia="等线" w:cs="等线"/>
          <w:color w:val="auto"/>
        </w:rPr>
      </w:pPr>
      <w:r>
        <w:rPr>
          <w:rFonts w:hint="eastAsia" w:ascii="等线" w:hAnsi="等线" w:eastAsia="等线" w:cs="等线"/>
          <w:color w:val="auto"/>
          <w:sz w:val="18"/>
        </w:rPr>
        <w:t>.entry-section p { line-height: 1.8; color: #444; white-space: pre-wrap; }</w:t>
      </w:r>
    </w:p>
    <w:p w14:paraId="58EB86B9">
      <w:pPr>
        <w:spacing w:before="0" w:after="0"/>
        <w:ind w:left="432"/>
        <w:rPr>
          <w:rFonts w:hint="eastAsia" w:ascii="等线" w:hAnsi="等线" w:eastAsia="等线" w:cs="等线"/>
          <w:color w:val="auto"/>
        </w:rPr>
      </w:pPr>
    </w:p>
    <w:p w14:paraId="2A99FF38">
      <w:pPr>
        <w:spacing w:before="0" w:after="0"/>
        <w:ind w:left="432"/>
        <w:rPr>
          <w:rFonts w:hint="eastAsia" w:ascii="等线" w:hAnsi="等线" w:eastAsia="等线" w:cs="等线"/>
          <w:color w:val="auto"/>
        </w:rPr>
      </w:pPr>
      <w:r>
        <w:rPr>
          <w:rFonts w:hint="eastAsia" w:ascii="等线" w:hAnsi="等线" w:eastAsia="等线" w:cs="等线"/>
          <w:color w:val="auto"/>
          <w:sz w:val="18"/>
        </w:rPr>
        <w:t>/* ---- 树形结构 ---- */</w:t>
      </w:r>
    </w:p>
    <w:p w14:paraId="6E6D033A">
      <w:pPr>
        <w:spacing w:before="0" w:after="0"/>
        <w:ind w:left="432"/>
        <w:rPr>
          <w:rFonts w:hint="eastAsia" w:ascii="等线" w:hAnsi="等线" w:eastAsia="等线" w:cs="等线"/>
          <w:color w:val="auto"/>
        </w:rPr>
      </w:pPr>
      <w:r>
        <w:rPr>
          <w:rFonts w:hint="eastAsia" w:ascii="等线" w:hAnsi="等线" w:eastAsia="等线" w:cs="等线"/>
          <w:color w:val="auto"/>
          <w:sz w:val="18"/>
        </w:rPr>
        <w:t>.tree-list { list-style: none; }</w:t>
      </w:r>
    </w:p>
    <w:p w14:paraId="3D538D1B">
      <w:pPr>
        <w:spacing w:before="0" w:after="0"/>
        <w:ind w:left="432"/>
        <w:rPr>
          <w:rFonts w:hint="eastAsia" w:ascii="等线" w:hAnsi="等线" w:eastAsia="等线" w:cs="等线"/>
          <w:color w:val="auto"/>
        </w:rPr>
      </w:pPr>
      <w:r>
        <w:rPr>
          <w:rFonts w:hint="eastAsia" w:ascii="等线" w:hAnsi="等线" w:eastAsia="等线" w:cs="等线"/>
          <w:color w:val="auto"/>
          <w:sz w:val="18"/>
        </w:rPr>
        <w:t>.tree-list ul { list-style: none; padding-left: 24px; }</w:t>
      </w:r>
    </w:p>
    <w:p w14:paraId="35C22BC2">
      <w:pPr>
        <w:spacing w:before="0" w:after="0"/>
        <w:ind w:left="432"/>
        <w:rPr>
          <w:rFonts w:hint="eastAsia" w:ascii="等线" w:hAnsi="等线" w:eastAsia="等线" w:cs="等线"/>
          <w:color w:val="auto"/>
        </w:rPr>
      </w:pPr>
      <w:r>
        <w:rPr>
          <w:rFonts w:hint="eastAsia" w:ascii="等线" w:hAnsi="等线" w:eastAsia="等线" w:cs="等线"/>
          <w:color w:val="auto"/>
          <w:sz w:val="18"/>
        </w:rPr>
        <w:t>.tree-node {</w:t>
      </w:r>
    </w:p>
    <w:p w14:paraId="281AF4C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6px 0;</w:t>
      </w:r>
    </w:p>
    <w:p w14:paraId="2E41ACD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2494605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align-items: center;</w:t>
      </w:r>
    </w:p>
    <w:p w14:paraId="01755A6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gap: 8px;</w:t>
      </w:r>
    </w:p>
    <w:p w14:paraId="496CD09C">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7E88939D">
      <w:pPr>
        <w:spacing w:before="0" w:after="0"/>
        <w:ind w:left="432"/>
        <w:rPr>
          <w:rFonts w:hint="eastAsia" w:ascii="等线" w:hAnsi="等线" w:eastAsia="等线" w:cs="等线"/>
          <w:color w:val="auto"/>
        </w:rPr>
      </w:pPr>
      <w:r>
        <w:rPr>
          <w:rFonts w:hint="eastAsia" w:ascii="等线" w:hAnsi="等线" w:eastAsia="等线" w:cs="等线"/>
          <w:color w:val="auto"/>
          <w:sz w:val="18"/>
        </w:rPr>
        <w:t>.tree-node .node-name { font-weight: 500; }</w:t>
      </w:r>
    </w:p>
    <w:p w14:paraId="6D8C52D3">
      <w:pPr>
        <w:spacing w:before="0" w:after="0"/>
        <w:ind w:left="432"/>
        <w:rPr>
          <w:rFonts w:hint="eastAsia" w:ascii="等线" w:hAnsi="等线" w:eastAsia="等线" w:cs="等线"/>
          <w:color w:val="auto"/>
        </w:rPr>
      </w:pPr>
      <w:r>
        <w:rPr>
          <w:rFonts w:hint="eastAsia" w:ascii="等线" w:hAnsi="等线" w:eastAsia="等线" w:cs="等线"/>
          <w:color w:val="auto"/>
          <w:sz w:val="18"/>
        </w:rPr>
        <w:t>.tree-node .node-code { font-size: 12px; color: var(--gray); }</w:t>
      </w:r>
    </w:p>
    <w:p w14:paraId="3ABFD773">
      <w:pPr>
        <w:spacing w:before="0" w:after="0"/>
        <w:ind w:left="432"/>
        <w:rPr>
          <w:rFonts w:hint="eastAsia" w:ascii="等线" w:hAnsi="等线" w:eastAsia="等线" w:cs="等线"/>
          <w:color w:val="auto"/>
        </w:rPr>
      </w:pPr>
      <w:r>
        <w:rPr>
          <w:rFonts w:hint="eastAsia" w:ascii="等线" w:hAnsi="等线" w:eastAsia="等线" w:cs="等线"/>
          <w:color w:val="auto"/>
          <w:sz w:val="18"/>
        </w:rPr>
        <w:t>.tree-node .node-actions { margin-left: auto; }</w:t>
      </w:r>
    </w:p>
    <w:p w14:paraId="5A80356A">
      <w:pPr>
        <w:spacing w:before="0" w:after="0"/>
        <w:ind w:left="432"/>
        <w:rPr>
          <w:rFonts w:hint="eastAsia" w:ascii="等线" w:hAnsi="等线" w:eastAsia="等线" w:cs="等线"/>
          <w:color w:val="auto"/>
        </w:rPr>
      </w:pPr>
      <w:r>
        <w:rPr>
          <w:rFonts w:hint="eastAsia" w:ascii="等线" w:hAnsi="等线" w:eastAsia="等线" w:cs="等线"/>
          <w:color w:val="auto"/>
          <w:sz w:val="18"/>
        </w:rPr>
        <w:t>.drag-handle {</w:t>
      </w:r>
    </w:p>
    <w:p w14:paraId="2B33AD6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 grab;</w:t>
      </w:r>
    </w:p>
    <w:p w14:paraId="7C6658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#999;</w:t>
      </w:r>
    </w:p>
    <w:p w14:paraId="35CF072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12px;</w:t>
      </w:r>
    </w:p>
    <w:p w14:paraId="4DB8C39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2px 4px;</w:t>
      </w:r>
    </w:p>
    <w:p w14:paraId="06840B7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2px;</w:t>
      </w:r>
    </w:p>
    <w:p w14:paraId="1EA5AB4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all 0.2s;</w:t>
      </w:r>
    </w:p>
    <w:p w14:paraId="618B50D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user-select: none;</w:t>
      </w:r>
    </w:p>
    <w:p w14:paraId="7B65A31D">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F49E8CA">
      <w:pPr>
        <w:spacing w:before="0" w:after="0"/>
        <w:ind w:left="432"/>
        <w:rPr>
          <w:rFonts w:hint="eastAsia" w:ascii="等线" w:hAnsi="等线" w:eastAsia="等线" w:cs="等线"/>
          <w:color w:val="auto"/>
        </w:rPr>
      </w:pPr>
      <w:r>
        <w:rPr>
          <w:rFonts w:hint="eastAsia" w:ascii="等线" w:hAnsi="等线" w:eastAsia="等线" w:cs="等线"/>
          <w:color w:val="auto"/>
          <w:sz w:val="18"/>
        </w:rPr>
        <w:t>.drag-handle:hover {</w:t>
      </w:r>
    </w:p>
    <w:p w14:paraId="520D2F5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#1a73e8;</w:t>
      </w:r>
    </w:p>
    <w:p w14:paraId="478DB47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#e8f0fe;</w:t>
      </w:r>
    </w:p>
    <w:p w14:paraId="39918254">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1E8F990">
      <w:pPr>
        <w:spacing w:before="0" w:after="0"/>
        <w:ind w:left="432"/>
        <w:rPr>
          <w:rFonts w:hint="eastAsia" w:ascii="等线" w:hAnsi="等线" w:eastAsia="等线" w:cs="等线"/>
          <w:color w:val="auto"/>
        </w:rPr>
      </w:pPr>
      <w:r>
        <w:rPr>
          <w:rFonts w:hint="eastAsia" w:ascii="等线" w:hAnsi="等线" w:eastAsia="等线" w:cs="等线"/>
          <w:color w:val="auto"/>
          <w:sz w:val="18"/>
        </w:rPr>
        <w:t>.tree-node.dragging {</w:t>
      </w:r>
    </w:p>
    <w:p w14:paraId="6353EFB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opacity: 0.5;</w:t>
      </w:r>
    </w:p>
    <w:p w14:paraId="024299C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#e8f0fe;</w:t>
      </w:r>
    </w:p>
    <w:p w14:paraId="2A10DE22">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ECEF12A">
      <w:pPr>
        <w:spacing w:before="0" w:after="0"/>
        <w:ind w:left="432"/>
        <w:rPr>
          <w:rFonts w:hint="eastAsia" w:ascii="等线" w:hAnsi="等线" w:eastAsia="等线" w:cs="等线"/>
          <w:color w:val="auto"/>
        </w:rPr>
      </w:pPr>
      <w:r>
        <w:rPr>
          <w:rFonts w:hint="eastAsia" w:ascii="等线" w:hAnsi="等线" w:eastAsia="等线" w:cs="等线"/>
          <w:color w:val="auto"/>
          <w:sz w:val="18"/>
        </w:rPr>
        <w:t>.tree-node.drag-over {</w:t>
      </w:r>
    </w:p>
    <w:p w14:paraId="169C992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border-top: 2px solid #1a73e8;</w:t>
      </w:r>
    </w:p>
    <w:p w14:paraId="4C797C2A">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5065D87">
      <w:pPr>
        <w:spacing w:before="0" w:after="0"/>
        <w:ind w:left="432"/>
        <w:rPr>
          <w:rFonts w:hint="eastAsia" w:ascii="等线" w:hAnsi="等线" w:eastAsia="等线" w:cs="等线"/>
          <w:color w:val="auto"/>
        </w:rPr>
      </w:pPr>
    </w:p>
    <w:p w14:paraId="7295DD2A">
      <w:pPr>
        <w:spacing w:before="0" w:after="0"/>
        <w:ind w:left="432"/>
        <w:rPr>
          <w:rFonts w:hint="eastAsia" w:ascii="等线" w:hAnsi="等线" w:eastAsia="等线" w:cs="等线"/>
          <w:color w:val="auto"/>
        </w:rPr>
      </w:pPr>
      <w:r>
        <w:rPr>
          <w:rFonts w:hint="eastAsia" w:ascii="等线" w:hAnsi="等线" w:eastAsia="等线" w:cs="等线"/>
          <w:color w:val="auto"/>
          <w:sz w:val="18"/>
        </w:rPr>
        <w:t>.preview-section { margin-bottom: 16px; }</w:t>
      </w:r>
    </w:p>
    <w:p w14:paraId="1DEDBB99">
      <w:pPr>
        <w:spacing w:before="0" w:after="0"/>
        <w:ind w:left="432"/>
        <w:rPr>
          <w:rFonts w:hint="eastAsia" w:ascii="等线" w:hAnsi="等线" w:eastAsia="等线" w:cs="等线"/>
          <w:color w:val="auto"/>
        </w:rPr>
      </w:pPr>
      <w:r>
        <w:rPr>
          <w:rFonts w:hint="eastAsia" w:ascii="等线" w:hAnsi="等线" w:eastAsia="等线" w:cs="等线"/>
          <w:color w:val="auto"/>
          <w:sz w:val="18"/>
        </w:rPr>
        <w:t>.preview-section label { font-weight: 600; color: var(--primary); display: block; margin-bottom: 4px; font-size: 13px; }</w:t>
      </w:r>
    </w:p>
    <w:p w14:paraId="5B6CA5FF">
      <w:pPr>
        <w:spacing w:before="0" w:after="0"/>
        <w:ind w:left="432"/>
        <w:rPr>
          <w:rFonts w:hint="eastAsia" w:ascii="等线" w:hAnsi="等线" w:eastAsia="等线" w:cs="等线"/>
          <w:color w:val="auto"/>
        </w:rPr>
      </w:pPr>
      <w:r>
        <w:rPr>
          <w:rFonts w:hint="eastAsia" w:ascii="等线" w:hAnsi="等线" w:eastAsia="等线" w:cs="等线"/>
          <w:color w:val="auto"/>
          <w:sz w:val="18"/>
        </w:rPr>
        <w:t>.preview-section textarea { width: 100%; border: 1px solid var(--border); border-radius: 4px; padding: 8px 12px; font-size: 13px; min-height: 60px; }</w:t>
      </w:r>
    </w:p>
    <w:p w14:paraId="3ACE1080">
      <w:pPr>
        <w:spacing w:before="0" w:after="0"/>
        <w:ind w:left="432"/>
        <w:rPr>
          <w:rFonts w:hint="eastAsia" w:ascii="等线" w:hAnsi="等线" w:eastAsia="等线" w:cs="等线"/>
          <w:color w:val="auto"/>
        </w:rPr>
      </w:pPr>
    </w:p>
    <w:p w14:paraId="34EF0910">
      <w:pPr>
        <w:spacing w:before="0" w:after="0"/>
        <w:ind w:left="432"/>
        <w:rPr>
          <w:rFonts w:hint="eastAsia" w:ascii="等线" w:hAnsi="等线" w:eastAsia="等线" w:cs="等线"/>
          <w:color w:val="auto"/>
        </w:rPr>
      </w:pPr>
      <w:r>
        <w:rPr>
          <w:rFonts w:hint="eastAsia" w:ascii="等线" w:hAnsi="等线" w:eastAsia="等线" w:cs="等线"/>
          <w:color w:val="auto"/>
          <w:sz w:val="18"/>
        </w:rPr>
        <w:t>.checkbox-group { display: flex; flex-wrap: wrap; gap: 10px; }</w:t>
      </w:r>
    </w:p>
    <w:p w14:paraId="7DA741A6">
      <w:pPr>
        <w:spacing w:before="0" w:after="0"/>
        <w:ind w:left="432"/>
        <w:rPr>
          <w:rFonts w:hint="eastAsia" w:ascii="等线" w:hAnsi="等线" w:eastAsia="等线" w:cs="等线"/>
          <w:color w:val="auto"/>
        </w:rPr>
      </w:pPr>
      <w:r>
        <w:rPr>
          <w:rFonts w:hint="eastAsia" w:ascii="等线" w:hAnsi="等线" w:eastAsia="等线" w:cs="等线"/>
          <w:color w:val="auto"/>
          <w:sz w:val="18"/>
        </w:rPr>
        <w:t>.checkbox-item {</w:t>
      </w:r>
    </w:p>
    <w:p w14:paraId="2688BC2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 align-items: center; gap: 4px;</w:t>
      </w:r>
    </w:p>
    <w:p w14:paraId="16B36EB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4px 12px;</w:t>
      </w:r>
    </w:p>
    <w:p w14:paraId="6CBBE6C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 1px solid var(--border);</w:t>
      </w:r>
    </w:p>
    <w:p w14:paraId="304FC9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4px;</w:t>
      </w:r>
    </w:p>
    <w:p w14:paraId="1CC1BE8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13px;</w:t>
      </w:r>
    </w:p>
    <w:p w14:paraId="5EC584A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 pointer;</w:t>
      </w:r>
    </w:p>
    <w:p w14:paraId="78F43860">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62113879">
      <w:pPr>
        <w:spacing w:before="0" w:after="0"/>
        <w:ind w:left="432"/>
        <w:rPr>
          <w:rFonts w:hint="eastAsia" w:ascii="等线" w:hAnsi="等线" w:eastAsia="等线" w:cs="等线"/>
          <w:color w:val="auto"/>
        </w:rPr>
      </w:pPr>
      <w:r>
        <w:rPr>
          <w:rFonts w:hint="eastAsia" w:ascii="等线" w:hAnsi="等线" w:eastAsia="等线" w:cs="等线"/>
          <w:color w:val="auto"/>
          <w:sz w:val="18"/>
        </w:rPr>
        <w:t>.permission-badge {</w:t>
      </w:r>
    </w:p>
    <w:p w14:paraId="3A0D291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 pointer;</w:t>
      </w:r>
    </w:p>
    <w:p w14:paraId="31AC5D0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all 0.2s;</w:t>
      </w:r>
    </w:p>
    <w:p w14:paraId="4ADAD1BD">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4F0B0C11">
      <w:pPr>
        <w:spacing w:before="0" w:after="0"/>
        <w:ind w:left="432"/>
        <w:rPr>
          <w:rFonts w:hint="eastAsia" w:ascii="等线" w:hAnsi="等线" w:eastAsia="等线" w:cs="等线"/>
          <w:color w:val="auto"/>
        </w:rPr>
      </w:pPr>
      <w:r>
        <w:rPr>
          <w:rFonts w:hint="eastAsia" w:ascii="等线" w:hAnsi="等线" w:eastAsia="等线" w:cs="等线"/>
          <w:color w:val="auto"/>
          <w:sz w:val="18"/>
        </w:rPr>
        <w:t>.permission-badge:hover {</w:t>
      </w:r>
    </w:p>
    <w:p w14:paraId="231428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opacity: 0.8;</w:t>
      </w:r>
    </w:p>
    <w:p w14:paraId="015A0BB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transform: scale(1.05);</w:t>
      </w:r>
    </w:p>
    <w:p w14:paraId="7759D155">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602EB67E">
      <w:pPr>
        <w:spacing w:before="0" w:after="0"/>
        <w:ind w:left="432"/>
        <w:rPr>
          <w:rFonts w:hint="eastAsia" w:ascii="等线" w:hAnsi="等线" w:eastAsia="等线" w:cs="等线"/>
          <w:color w:val="auto"/>
        </w:rPr>
      </w:pPr>
      <w:r>
        <w:rPr>
          <w:rFonts w:hint="eastAsia" w:ascii="等线" w:hAnsi="等线" w:eastAsia="等线" w:cs="等线"/>
          <w:color w:val="auto"/>
          <w:sz w:val="18"/>
        </w:rPr>
        <w:t>.user-count-badge {</w:t>
      </w:r>
    </w:p>
    <w:p w14:paraId="636BE08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inline-block;</w:t>
      </w:r>
    </w:p>
    <w:p w14:paraId="093F61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4px 12px;</w:t>
      </w:r>
    </w:p>
    <w:p w14:paraId="783FA7E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#1a73e8;</w:t>
      </w:r>
    </w:p>
    <w:p w14:paraId="019D55C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#fff;</w:t>
      </w:r>
    </w:p>
    <w:p w14:paraId="2025A86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12px;</w:t>
      </w:r>
    </w:p>
    <w:p w14:paraId="01539EC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13px;</w:t>
      </w:r>
    </w:p>
    <w:p w14:paraId="560DAB9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font-weight: 600;</w:t>
      </w:r>
    </w:p>
    <w:p w14:paraId="1C686C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 pointer;</w:t>
      </w:r>
    </w:p>
    <w:p w14:paraId="77AB460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all 0.2s;</w:t>
      </w:r>
    </w:p>
    <w:p w14:paraId="5C327D8C">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1A51918">
      <w:pPr>
        <w:spacing w:before="0" w:after="0"/>
        <w:ind w:left="432"/>
        <w:rPr>
          <w:rFonts w:hint="eastAsia" w:ascii="等线" w:hAnsi="等线" w:eastAsia="等线" w:cs="等线"/>
          <w:color w:val="auto"/>
        </w:rPr>
      </w:pPr>
      <w:r>
        <w:rPr>
          <w:rFonts w:hint="eastAsia" w:ascii="等线" w:hAnsi="等线" w:eastAsia="等线" w:cs="等线"/>
          <w:color w:val="auto"/>
          <w:sz w:val="18"/>
        </w:rPr>
        <w:t>.user-count-badge:hover {</w:t>
      </w:r>
    </w:p>
    <w:p w14:paraId="2C75FD3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#1557b0;</w:t>
      </w:r>
    </w:p>
    <w:p w14:paraId="2444843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transform: scale(1.05);</w:t>
      </w:r>
    </w:p>
    <w:p w14:paraId="18C65592">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554B870">
      <w:pPr>
        <w:spacing w:before="0" w:after="0"/>
        <w:ind w:left="432"/>
        <w:rPr>
          <w:rFonts w:hint="eastAsia" w:ascii="等线" w:hAnsi="等线" w:eastAsia="等线" w:cs="等线"/>
          <w:color w:val="auto"/>
        </w:rPr>
      </w:pPr>
      <w:r>
        <w:rPr>
          <w:rFonts w:hint="eastAsia" w:ascii="等线" w:hAnsi="等线" w:eastAsia="等线" w:cs="等线"/>
          <w:color w:val="auto"/>
          <w:sz w:val="18"/>
        </w:rPr>
        <w:t>.permission-tree {</w:t>
      </w:r>
    </w:p>
    <w:p w14:paraId="3909063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61E2198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flex-direction: column;</w:t>
      </w:r>
    </w:p>
    <w:p w14:paraId="7214FF9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gap: 16px;</w:t>
      </w:r>
    </w:p>
    <w:p w14:paraId="33ADC8EF">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04CF543">
      <w:pPr>
        <w:spacing w:before="0" w:after="0"/>
        <w:ind w:left="432"/>
        <w:rPr>
          <w:rFonts w:hint="eastAsia" w:ascii="等线" w:hAnsi="等线" w:eastAsia="等线" w:cs="等线"/>
          <w:color w:val="auto"/>
        </w:rPr>
      </w:pPr>
      <w:r>
        <w:rPr>
          <w:rFonts w:hint="eastAsia" w:ascii="等线" w:hAnsi="等线" w:eastAsia="等线" w:cs="等线"/>
          <w:color w:val="auto"/>
          <w:sz w:val="18"/>
        </w:rPr>
        <w:t>.perm-group {</w:t>
      </w:r>
    </w:p>
    <w:p w14:paraId="72E0453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 1px solid var(--border);</w:t>
      </w:r>
    </w:p>
    <w:p w14:paraId="72588F0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6px;</w:t>
      </w:r>
    </w:p>
    <w:p w14:paraId="12E77D5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overflow: hidden;</w:t>
      </w:r>
    </w:p>
    <w:p w14:paraId="24712DA3">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D1F5554">
      <w:pPr>
        <w:spacing w:before="0" w:after="0"/>
        <w:ind w:left="432"/>
        <w:rPr>
          <w:rFonts w:hint="eastAsia" w:ascii="等线" w:hAnsi="等线" w:eastAsia="等线" w:cs="等线"/>
          <w:color w:val="auto"/>
        </w:rPr>
      </w:pPr>
      <w:r>
        <w:rPr>
          <w:rFonts w:hint="eastAsia" w:ascii="等线" w:hAnsi="等线" w:eastAsia="等线" w:cs="等线"/>
          <w:color w:val="auto"/>
          <w:sz w:val="18"/>
        </w:rPr>
        <w:t>.perm-group-header {</w:t>
      </w:r>
    </w:p>
    <w:p w14:paraId="049614A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10px 14px;</w:t>
      </w:r>
    </w:p>
    <w:p w14:paraId="531ADD8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var(--light);</w:t>
      </w:r>
    </w:p>
    <w:p w14:paraId="2DD3E9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border-bottom: 1px solid var(--border);</w:t>
      </w:r>
    </w:p>
    <w:p w14:paraId="23AC7E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font-weight: 600;</w:t>
      </w:r>
    </w:p>
    <w:p w14:paraId="33EA2B7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var(--dark);</w:t>
      </w:r>
    </w:p>
    <w:p w14:paraId="226D9B20">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7B57308">
      <w:pPr>
        <w:spacing w:before="0" w:after="0"/>
        <w:ind w:left="432"/>
        <w:rPr>
          <w:rFonts w:hint="eastAsia" w:ascii="等线" w:hAnsi="等线" w:eastAsia="等线" w:cs="等线"/>
          <w:color w:val="auto"/>
        </w:rPr>
      </w:pPr>
      <w:r>
        <w:rPr>
          <w:rFonts w:hint="eastAsia" w:ascii="等线" w:hAnsi="等线" w:eastAsia="等线" w:cs="等线"/>
          <w:color w:val="auto"/>
          <w:sz w:val="18"/>
        </w:rPr>
        <w:t>.perm-group-header .checkbox-item {</w:t>
      </w:r>
    </w:p>
    <w:p w14:paraId="4056E46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 none;</w:t>
      </w:r>
    </w:p>
    <w:p w14:paraId="6C6C119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0;</w:t>
      </w:r>
    </w:p>
    <w:p w14:paraId="5C151F3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14px;</w:t>
      </w:r>
    </w:p>
    <w:p w14:paraId="5AE70220">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62948959">
      <w:pPr>
        <w:spacing w:before="0" w:after="0"/>
        <w:ind w:left="432"/>
        <w:rPr>
          <w:rFonts w:hint="eastAsia" w:ascii="等线" w:hAnsi="等线" w:eastAsia="等线" w:cs="等线"/>
          <w:color w:val="auto"/>
        </w:rPr>
      </w:pPr>
      <w:r>
        <w:rPr>
          <w:rFonts w:hint="eastAsia" w:ascii="等线" w:hAnsi="等线" w:eastAsia="等线" w:cs="等线"/>
          <w:color w:val="auto"/>
          <w:sz w:val="18"/>
        </w:rPr>
        <w:t>.perm-group-items {</w:t>
      </w:r>
    </w:p>
    <w:p w14:paraId="6993427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12px 14px;</w:t>
      </w:r>
    </w:p>
    <w:p w14:paraId="6B2D5BA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23C5136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flex-wrap: wrap;</w:t>
      </w:r>
    </w:p>
    <w:p w14:paraId="080E8B2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gap: 8px;</w:t>
      </w:r>
    </w:p>
    <w:p w14:paraId="5DA28EF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#fff;</w:t>
      </w:r>
    </w:p>
    <w:p w14:paraId="20496C48">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325422A">
      <w:pPr>
        <w:spacing w:before="0" w:after="0"/>
        <w:ind w:left="432"/>
        <w:rPr>
          <w:rFonts w:hint="eastAsia" w:ascii="等线" w:hAnsi="等线" w:eastAsia="等线" w:cs="等线"/>
          <w:color w:val="auto"/>
        </w:rPr>
      </w:pPr>
    </w:p>
    <w:p w14:paraId="29A2BD05">
      <w:pPr>
        <w:spacing w:before="0" w:after="0"/>
        <w:ind w:left="432"/>
        <w:rPr>
          <w:rFonts w:hint="eastAsia" w:ascii="等线" w:hAnsi="等线" w:eastAsia="等线" w:cs="等线"/>
          <w:color w:val="auto"/>
        </w:rPr>
      </w:pPr>
      <w:r>
        <w:rPr>
          <w:rFonts w:hint="eastAsia" w:ascii="等线" w:hAnsi="等线" w:eastAsia="等线" w:cs="等线"/>
          <w:color w:val="auto"/>
          <w:sz w:val="18"/>
        </w:rPr>
        <w:t>/* ---- 知识检索排名统计 ---- */</w:t>
      </w:r>
    </w:p>
    <w:p w14:paraId="3CC10ADA">
      <w:pPr>
        <w:spacing w:before="0" w:after="0"/>
        <w:ind w:left="432"/>
        <w:rPr>
          <w:rFonts w:hint="eastAsia" w:ascii="等线" w:hAnsi="等线" w:eastAsia="等线" w:cs="等线"/>
          <w:color w:val="auto"/>
        </w:rPr>
      </w:pPr>
      <w:r>
        <w:rPr>
          <w:rFonts w:hint="eastAsia" w:ascii="等线" w:hAnsi="等线" w:eastAsia="等线" w:cs="等线"/>
          <w:color w:val="auto"/>
          <w:sz w:val="18"/>
        </w:rPr>
        <w:t>.category-search-stats {</w:t>
      </w:r>
    </w:p>
    <w:p w14:paraId="305E87B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27B7D62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flex-direction: column;</w:t>
      </w:r>
    </w:p>
    <w:p w14:paraId="2B25247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gap: 8px;</w:t>
      </w:r>
    </w:p>
    <w:p w14:paraId="278F0746">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616DA0C">
      <w:pPr>
        <w:spacing w:before="0" w:after="0"/>
        <w:ind w:left="432"/>
        <w:rPr>
          <w:rFonts w:hint="eastAsia" w:ascii="等线" w:hAnsi="等线" w:eastAsia="等线" w:cs="等线"/>
          <w:color w:val="auto"/>
        </w:rPr>
      </w:pPr>
      <w:r>
        <w:rPr>
          <w:rFonts w:hint="eastAsia" w:ascii="等线" w:hAnsi="等线" w:eastAsia="等线" w:cs="等线"/>
          <w:color w:val="auto"/>
          <w:sz w:val="18"/>
        </w:rPr>
        <w:t>.cat-search-group {</w:t>
      </w:r>
    </w:p>
    <w:p w14:paraId="7336709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 1px solid var(--border);</w:t>
      </w:r>
    </w:p>
    <w:p w14:paraId="0716E26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6px;</w:t>
      </w:r>
    </w:p>
    <w:p w14:paraId="5F8044B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overflow: hidden;</w:t>
      </w:r>
    </w:p>
    <w:p w14:paraId="2C3EB801">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F9D3122">
      <w:pPr>
        <w:spacing w:before="0" w:after="0"/>
        <w:ind w:left="432"/>
        <w:rPr>
          <w:rFonts w:hint="eastAsia" w:ascii="等线" w:hAnsi="等线" w:eastAsia="等线" w:cs="等线"/>
          <w:color w:val="auto"/>
        </w:rPr>
      </w:pPr>
      <w:r>
        <w:rPr>
          <w:rFonts w:hint="eastAsia" w:ascii="等线" w:hAnsi="等线" w:eastAsia="等线" w:cs="等线"/>
          <w:color w:val="auto"/>
          <w:sz w:val="18"/>
        </w:rPr>
        <w:t>.cat-search-header, .cat-search-child {</w:t>
      </w:r>
    </w:p>
    <w:p w14:paraId="5D88DD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283BF33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align-items: center;</w:t>
      </w:r>
    </w:p>
    <w:p w14:paraId="581B677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gap: 8px;</w:t>
      </w:r>
    </w:p>
    <w:p w14:paraId="688B704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10px 14px;</w:t>
      </w:r>
    </w:p>
    <w:p w14:paraId="67DC45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var(--light);</w:t>
      </w:r>
    </w:p>
    <w:p w14:paraId="0F2351E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 pointer;</w:t>
      </w:r>
    </w:p>
    <w:p w14:paraId="505942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background 0.2s;</w:t>
      </w:r>
    </w:p>
    <w:p w14:paraId="7A557754">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4EDB8778">
      <w:pPr>
        <w:spacing w:before="0" w:after="0"/>
        <w:ind w:left="432"/>
        <w:rPr>
          <w:rFonts w:hint="eastAsia" w:ascii="等线" w:hAnsi="等线" w:eastAsia="等线" w:cs="等线"/>
          <w:color w:val="auto"/>
        </w:rPr>
      </w:pPr>
      <w:r>
        <w:rPr>
          <w:rFonts w:hint="eastAsia" w:ascii="等线" w:hAnsi="等线" w:eastAsia="等线" w:cs="等线"/>
          <w:color w:val="auto"/>
          <w:sz w:val="18"/>
        </w:rPr>
        <w:t>.cat-search-header:hover {</w:t>
      </w:r>
    </w:p>
    <w:p w14:paraId="5E2A274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#e8f0fe;</w:t>
      </w:r>
    </w:p>
    <w:p w14:paraId="003B70F2">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4AA1F4A">
      <w:pPr>
        <w:spacing w:before="0" w:after="0"/>
        <w:ind w:left="432"/>
        <w:rPr>
          <w:rFonts w:hint="eastAsia" w:ascii="等线" w:hAnsi="等线" w:eastAsia="等线" w:cs="等线"/>
          <w:color w:val="auto"/>
        </w:rPr>
      </w:pPr>
      <w:r>
        <w:rPr>
          <w:rFonts w:hint="eastAsia" w:ascii="等线" w:hAnsi="等线" w:eastAsia="等线" w:cs="等线"/>
          <w:color w:val="auto"/>
          <w:sz w:val="18"/>
        </w:rPr>
        <w:t>.cat-search-child {</w:t>
      </w:r>
    </w:p>
    <w:p w14:paraId="140B918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#fff;</w:t>
      </w:r>
    </w:p>
    <w:p w14:paraId="1BC1133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margin-left: 24px;</w:t>
      </w:r>
    </w:p>
    <w:p w14:paraId="6C54848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border-top: 1px solid var(--border);</w:t>
      </w:r>
    </w:p>
    <w:p w14:paraId="39BEE2F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 default;</w:t>
      </w:r>
    </w:p>
    <w:p w14:paraId="3DCF245A">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78F1C76">
      <w:pPr>
        <w:spacing w:before="0" w:after="0"/>
        <w:ind w:left="432"/>
        <w:rPr>
          <w:rFonts w:hint="eastAsia" w:ascii="等线" w:hAnsi="等线" w:eastAsia="等线" w:cs="等线"/>
          <w:color w:val="auto"/>
        </w:rPr>
      </w:pPr>
      <w:r>
        <w:rPr>
          <w:rFonts w:hint="eastAsia" w:ascii="等线" w:hAnsi="等线" w:eastAsia="等线" w:cs="等线"/>
          <w:color w:val="auto"/>
          <w:sz w:val="18"/>
        </w:rPr>
        <w:t>.cat-search-child:first-child {</w:t>
      </w:r>
    </w:p>
    <w:p w14:paraId="0A57BAB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border-top: none;</w:t>
      </w:r>
    </w:p>
    <w:p w14:paraId="5E1084EE">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7AE0E0A4">
      <w:pPr>
        <w:spacing w:before="0" w:after="0"/>
        <w:ind w:left="432"/>
        <w:rPr>
          <w:rFonts w:hint="eastAsia" w:ascii="等线" w:hAnsi="等线" w:eastAsia="等线" w:cs="等线"/>
          <w:color w:val="auto"/>
        </w:rPr>
      </w:pPr>
      <w:r>
        <w:rPr>
          <w:rFonts w:hint="eastAsia" w:ascii="等线" w:hAnsi="等线" w:eastAsia="等线" w:cs="等线"/>
          <w:color w:val="auto"/>
          <w:sz w:val="18"/>
        </w:rPr>
        <w:t>.cat-expand-icon {</w:t>
      </w:r>
    </w:p>
    <w:p w14:paraId="12C7FBC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10px;</w:t>
      </w:r>
    </w:p>
    <w:p w14:paraId="6A45FD7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#999;</w:t>
      </w:r>
    </w:p>
    <w:p w14:paraId="25BF6AD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transform 0.2s;</w:t>
      </w:r>
    </w:p>
    <w:p w14:paraId="3775B198">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C28FD0C">
      <w:pPr>
        <w:spacing w:before="0" w:after="0"/>
        <w:ind w:left="432"/>
        <w:rPr>
          <w:rFonts w:hint="eastAsia" w:ascii="等线" w:hAnsi="等线" w:eastAsia="等线" w:cs="等线"/>
          <w:color w:val="auto"/>
        </w:rPr>
      </w:pPr>
      <w:r>
        <w:rPr>
          <w:rFonts w:hint="eastAsia" w:ascii="等线" w:hAnsi="等线" w:eastAsia="等线" w:cs="等线"/>
          <w:color w:val="auto"/>
          <w:sz w:val="18"/>
        </w:rPr>
        <w:t>.cat-name {</w:t>
      </w:r>
    </w:p>
    <w:p w14:paraId="4FDCE9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font-weight: 600;</w:t>
      </w:r>
    </w:p>
    <w:p w14:paraId="2B3E70B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var(--dark);</w:t>
      </w:r>
    </w:p>
    <w:p w14:paraId="2BB6F98C">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35EEA06">
      <w:pPr>
        <w:spacing w:before="0" w:after="0"/>
        <w:ind w:left="432"/>
        <w:rPr>
          <w:rFonts w:hint="eastAsia" w:ascii="等线" w:hAnsi="等线" w:eastAsia="等线" w:cs="等线"/>
          <w:color w:val="auto"/>
        </w:rPr>
      </w:pPr>
      <w:r>
        <w:rPr>
          <w:rFonts w:hint="eastAsia" w:ascii="等线" w:hAnsi="等线" w:eastAsia="等线" w:cs="等线"/>
          <w:color w:val="auto"/>
          <w:sz w:val="18"/>
        </w:rPr>
        <w:t>.cat-count {</w:t>
      </w:r>
    </w:p>
    <w:p w14:paraId="2E0CDC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margin-left: auto;</w:t>
      </w:r>
    </w:p>
    <w:p w14:paraId="44D4195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13px;</w:t>
      </w:r>
    </w:p>
    <w:p w14:paraId="12D7711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#1a73e8;</w:t>
      </w:r>
    </w:p>
    <w:p w14:paraId="6D6DA9F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font-weight: 500;</w:t>
      </w:r>
    </w:p>
    <w:p w14:paraId="1FF90688">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74A00638">
      <w:pPr>
        <w:spacing w:before="0" w:after="0"/>
        <w:ind w:left="432"/>
        <w:rPr>
          <w:rFonts w:hint="eastAsia" w:ascii="等线" w:hAnsi="等线" w:eastAsia="等线" w:cs="等线"/>
          <w:color w:val="auto"/>
        </w:rPr>
      </w:pPr>
      <w:r>
        <w:rPr>
          <w:rFonts w:hint="eastAsia" w:ascii="等线" w:hAnsi="等线" w:eastAsia="等线" w:cs="等线"/>
          <w:color w:val="auto"/>
          <w:sz w:val="18"/>
        </w:rPr>
        <w:t>.cat-child-count {</w:t>
      </w:r>
    </w:p>
    <w:p w14:paraId="59A7264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12px;</w:t>
      </w:r>
    </w:p>
    <w:p w14:paraId="4EB61E8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#999;</w:t>
      </w:r>
    </w:p>
    <w:p w14:paraId="18116B4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font-weight: normal;</w:t>
      </w:r>
    </w:p>
    <w:p w14:paraId="000FFB7B">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1B514FB">
      <w:pPr>
        <w:spacing w:before="0" w:after="0"/>
        <w:ind w:left="432"/>
        <w:rPr>
          <w:rFonts w:hint="eastAsia" w:ascii="等线" w:hAnsi="等线" w:eastAsia="等线" w:cs="等线"/>
          <w:color w:val="auto"/>
        </w:rPr>
      </w:pPr>
      <w:r>
        <w:rPr>
          <w:rFonts w:hint="eastAsia" w:ascii="等线" w:hAnsi="等线" w:eastAsia="等线" w:cs="等线"/>
          <w:color w:val="auto"/>
          <w:sz w:val="18"/>
        </w:rPr>
        <w:t>.cat-search-content {</w:t>
      </w:r>
    </w:p>
    <w:p w14:paraId="20A3EA5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4px 0;</w:t>
      </w:r>
    </w:p>
    <w:p w14:paraId="2E0A58F7">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247FCC7">
      <w:pPr>
        <w:spacing w:before="0" w:after="0"/>
        <w:ind w:left="432"/>
        <w:rPr>
          <w:rFonts w:hint="eastAsia" w:ascii="等线" w:hAnsi="等线" w:eastAsia="等线" w:cs="等线"/>
          <w:color w:val="auto"/>
        </w:rPr>
      </w:pPr>
      <w:r>
        <w:rPr>
          <w:rFonts w:hint="eastAsia" w:ascii="等线" w:hAnsi="等线" w:eastAsia="等线" w:cs="等线"/>
          <w:color w:val="auto"/>
          <w:sz w:val="18"/>
        </w:rPr>
        <w:t>.checkbox-item input { margin: 0; }</w:t>
      </w:r>
    </w:p>
    <w:p w14:paraId="73D5ED71">
      <w:pPr>
        <w:spacing w:before="0" w:after="0"/>
        <w:ind w:left="432"/>
        <w:rPr>
          <w:rFonts w:hint="eastAsia" w:ascii="等线" w:hAnsi="等线" w:eastAsia="等线" w:cs="等线"/>
          <w:color w:val="auto"/>
        </w:rPr>
      </w:pPr>
      <w:r>
        <w:rPr>
          <w:rFonts w:hint="eastAsia" w:ascii="等线" w:hAnsi="等线" w:eastAsia="等线" w:cs="等线"/>
          <w:color w:val="auto"/>
          <w:sz w:val="18"/>
        </w:rPr>
        <w:t>.checkbox-item:hover { background: var(--light); }</w:t>
      </w:r>
    </w:p>
    <w:p w14:paraId="5652AF5F">
      <w:pPr>
        <w:spacing w:before="0" w:after="0"/>
        <w:ind w:left="432"/>
        <w:rPr>
          <w:rFonts w:hint="eastAsia" w:ascii="等线" w:hAnsi="等线" w:eastAsia="等线" w:cs="等线"/>
          <w:color w:val="auto"/>
        </w:rPr>
      </w:pPr>
    </w:p>
    <w:p w14:paraId="06DC723F">
      <w:pPr>
        <w:spacing w:before="0" w:after="0"/>
        <w:ind w:left="432"/>
        <w:rPr>
          <w:rFonts w:hint="eastAsia" w:ascii="等线" w:hAnsi="等线" w:eastAsia="等线" w:cs="等线"/>
          <w:color w:val="auto"/>
        </w:rPr>
      </w:pPr>
      <w:r>
        <w:rPr>
          <w:rFonts w:hint="eastAsia" w:ascii="等线" w:hAnsi="等线" w:eastAsia="等线" w:cs="等线"/>
          <w:color w:val="auto"/>
          <w:sz w:val="18"/>
        </w:rPr>
        <w:t>.empty-state {</w:t>
      </w:r>
    </w:p>
    <w:p w14:paraId="6A31A59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text-align: center;</w:t>
      </w:r>
    </w:p>
    <w:p w14:paraId="051EFB4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40px 20px;</w:t>
      </w:r>
    </w:p>
    <w:p w14:paraId="7C052FE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var(--gray);</w:t>
      </w:r>
    </w:p>
    <w:p w14:paraId="28D21277">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30125F7">
      <w:pPr>
        <w:spacing w:before="0" w:after="0"/>
        <w:ind w:left="432"/>
        <w:rPr>
          <w:rFonts w:hint="eastAsia" w:ascii="等线" w:hAnsi="等线" w:eastAsia="等线" w:cs="等线"/>
          <w:color w:val="auto"/>
        </w:rPr>
      </w:pPr>
      <w:r>
        <w:rPr>
          <w:rFonts w:hint="eastAsia" w:ascii="等线" w:hAnsi="等线" w:eastAsia="等线" w:cs="等线"/>
          <w:color w:val="auto"/>
          <w:sz w:val="18"/>
        </w:rPr>
        <w:t>.empty-state .icon { font-size: 40px; margin-bottom: 12px; }</w:t>
      </w:r>
    </w:p>
    <w:p w14:paraId="78E4E247">
      <w:pPr>
        <w:spacing w:before="0" w:after="0"/>
        <w:ind w:left="432"/>
        <w:rPr>
          <w:rFonts w:hint="eastAsia" w:ascii="等线" w:hAnsi="等线" w:eastAsia="等线" w:cs="等线"/>
          <w:color w:val="auto"/>
        </w:rPr>
      </w:pPr>
    </w:p>
    <w:p w14:paraId="2D15274A">
      <w:pPr>
        <w:spacing w:before="0" w:after="0"/>
        <w:ind w:left="432"/>
        <w:rPr>
          <w:rFonts w:hint="eastAsia" w:ascii="等线" w:hAnsi="等线" w:eastAsia="等线" w:cs="等线"/>
          <w:color w:val="auto"/>
        </w:rPr>
      </w:pPr>
      <w:r>
        <w:rPr>
          <w:rFonts w:hint="eastAsia" w:ascii="等线" w:hAnsi="等线" w:eastAsia="等线" w:cs="等线"/>
          <w:color w:val="auto"/>
          <w:sz w:val="18"/>
        </w:rPr>
        <w:t>.trend-chart {</w:t>
      </w:r>
    </w:p>
    <w:p w14:paraId="42236E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2E5CE12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align-items: flex-end;</w:t>
      </w:r>
    </w:p>
    <w:p w14:paraId="49F82A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gap: 8px;</w:t>
      </w:r>
    </w:p>
    <w:p w14:paraId="3BC4232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height: 180px;</w:t>
      </w:r>
    </w:p>
    <w:p w14:paraId="22DE780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20px 0;</w:t>
      </w:r>
    </w:p>
    <w:p w14:paraId="64803821">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9E88699">
      <w:pPr>
        <w:spacing w:before="0" w:after="0"/>
        <w:ind w:left="432"/>
        <w:rPr>
          <w:rFonts w:hint="eastAsia" w:ascii="等线" w:hAnsi="等线" w:eastAsia="等线" w:cs="等线"/>
          <w:color w:val="auto"/>
        </w:rPr>
      </w:pPr>
      <w:r>
        <w:rPr>
          <w:rFonts w:hint="eastAsia" w:ascii="等线" w:hAnsi="等线" w:eastAsia="等线" w:cs="等线"/>
          <w:color w:val="auto"/>
          <w:sz w:val="18"/>
        </w:rPr>
        <w:t>.trend-bar {</w:t>
      </w:r>
    </w:p>
    <w:p w14:paraId="0D8C581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flex: 1;</w:t>
      </w:r>
    </w:p>
    <w:p w14:paraId="6BD2E33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linear-gradient(to top, var(--primary), #4d9bf5);</w:t>
      </w:r>
    </w:p>
    <w:p w14:paraId="6FA7DC8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4px 4px 0 0;</w:t>
      </w:r>
    </w:p>
    <w:p w14:paraId="0D1A396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position: relative;</w:t>
      </w:r>
    </w:p>
    <w:p w14:paraId="04B7F04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min-height: 4px;</w:t>
      </w:r>
    </w:p>
    <w:p w14:paraId="66B64DC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opacity 0.2s;</w:t>
      </w:r>
    </w:p>
    <w:p w14:paraId="19206941">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6B06F64">
      <w:pPr>
        <w:spacing w:before="0" w:after="0"/>
        <w:ind w:left="432"/>
        <w:rPr>
          <w:rFonts w:hint="eastAsia" w:ascii="等线" w:hAnsi="等线" w:eastAsia="等线" w:cs="等线"/>
          <w:color w:val="auto"/>
        </w:rPr>
      </w:pPr>
      <w:r>
        <w:rPr>
          <w:rFonts w:hint="eastAsia" w:ascii="等线" w:hAnsi="等线" w:eastAsia="等线" w:cs="等线"/>
          <w:color w:val="auto"/>
          <w:sz w:val="18"/>
        </w:rPr>
        <w:t>.trend-bar:hover { opacity: 0.85; }</w:t>
      </w:r>
    </w:p>
    <w:p w14:paraId="5005615A">
      <w:pPr>
        <w:spacing w:before="0" w:after="0"/>
        <w:ind w:left="432"/>
        <w:rPr>
          <w:rFonts w:hint="eastAsia" w:ascii="等线" w:hAnsi="等线" w:eastAsia="等线" w:cs="等线"/>
          <w:color w:val="auto"/>
        </w:rPr>
      </w:pPr>
      <w:r>
        <w:rPr>
          <w:rFonts w:hint="eastAsia" w:ascii="等线" w:hAnsi="等线" w:eastAsia="等线" w:cs="等线"/>
          <w:color w:val="auto"/>
          <w:sz w:val="18"/>
        </w:rPr>
        <w:t>.trend-bar .count {</w:t>
      </w:r>
    </w:p>
    <w:p w14:paraId="33C7A17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position: absolute;</w:t>
      </w:r>
    </w:p>
    <w:p w14:paraId="5793BA8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top: -20px;</w:t>
      </w:r>
    </w:p>
    <w:p w14:paraId="262C759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left: 50%;</w:t>
      </w:r>
    </w:p>
    <w:p w14:paraId="5CB7937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transform: translateX(-50%);</w:t>
      </w:r>
    </w:p>
    <w:p w14:paraId="57F8490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11px;</w:t>
      </w:r>
    </w:p>
    <w:p w14:paraId="650B1C9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var(--dark);</w:t>
      </w:r>
    </w:p>
    <w:p w14:paraId="1BDDE1A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font-weight: 600;</w:t>
      </w:r>
    </w:p>
    <w:p w14:paraId="78E0F89B">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ED194F0">
      <w:pPr>
        <w:spacing w:before="0" w:after="0"/>
        <w:ind w:left="432"/>
        <w:rPr>
          <w:rFonts w:hint="eastAsia" w:ascii="等线" w:hAnsi="等线" w:eastAsia="等线" w:cs="等线"/>
          <w:color w:val="auto"/>
        </w:rPr>
      </w:pPr>
      <w:r>
        <w:rPr>
          <w:rFonts w:hint="eastAsia" w:ascii="等线" w:hAnsi="等线" w:eastAsia="等线" w:cs="等线"/>
          <w:color w:val="auto"/>
          <w:sz w:val="18"/>
        </w:rPr>
        <w:t>.trend-bar .date {</w:t>
      </w:r>
    </w:p>
    <w:p w14:paraId="3D47FFA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position: absolute;</w:t>
      </w:r>
    </w:p>
    <w:p w14:paraId="1CD53A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bottom: -22px;</w:t>
      </w:r>
    </w:p>
    <w:p w14:paraId="078E707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left: 50%;</w:t>
      </w:r>
    </w:p>
    <w:p w14:paraId="5DDA6E3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transform: translateX(-50%);</w:t>
      </w:r>
    </w:p>
    <w:p w14:paraId="73000CC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10px;</w:t>
      </w:r>
    </w:p>
    <w:p w14:paraId="7613AC4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var(--gray);</w:t>
      </w:r>
    </w:p>
    <w:p w14:paraId="0C5177FB">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D38A540">
      <w:pPr>
        <w:spacing w:before="0" w:after="0"/>
        <w:ind w:left="432"/>
        <w:rPr>
          <w:rFonts w:hint="eastAsia" w:ascii="等线" w:hAnsi="等线" w:eastAsia="等线" w:cs="等线"/>
          <w:color w:val="auto"/>
        </w:rPr>
      </w:pPr>
    </w:p>
    <w:p w14:paraId="7B8F6E9C">
      <w:pPr>
        <w:spacing w:before="0" w:after="0"/>
        <w:ind w:left="432"/>
        <w:rPr>
          <w:rFonts w:hint="eastAsia" w:ascii="等线" w:hAnsi="等线" w:eastAsia="等线" w:cs="等线"/>
          <w:color w:val="auto"/>
        </w:rPr>
      </w:pPr>
      <w:r>
        <w:rPr>
          <w:rFonts w:hint="eastAsia" w:ascii="等线" w:hAnsi="等线" w:eastAsia="等线" w:cs="等线"/>
          <w:color w:val="auto"/>
          <w:sz w:val="18"/>
        </w:rPr>
        <w:t>/* ---- 知识检索页面（浏览器模式）---- */</w:t>
      </w:r>
    </w:p>
    <w:p w14:paraId="5BE5075E">
      <w:pPr>
        <w:spacing w:before="0" w:after="0"/>
        <w:ind w:left="432"/>
        <w:rPr>
          <w:rFonts w:hint="eastAsia" w:ascii="等线" w:hAnsi="等线" w:eastAsia="等线" w:cs="等线"/>
          <w:color w:val="auto"/>
        </w:rPr>
      </w:pPr>
      <w:r>
        <w:rPr>
          <w:rFonts w:hint="eastAsia" w:ascii="等线" w:hAnsi="等线" w:eastAsia="等线" w:cs="等线"/>
          <w:color w:val="auto"/>
          <w:sz w:val="18"/>
        </w:rPr>
        <w:t>.search-page-inner {</w:t>
      </w:r>
    </w:p>
    <w:p w14:paraId="334C35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max-width: 960px;</w:t>
      </w:r>
    </w:p>
    <w:p w14:paraId="57F8E11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 0 auto;</w:t>
      </w:r>
    </w:p>
    <w:p w14:paraId="7E0F36F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30px 0;</w:t>
      </w:r>
    </w:p>
    <w:p w14:paraId="2FD8EF4E">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FBE5162">
      <w:pPr>
        <w:spacing w:before="0" w:after="0"/>
        <w:ind w:left="432"/>
        <w:rPr>
          <w:rFonts w:hint="eastAsia" w:ascii="等线" w:hAnsi="等线" w:eastAsia="等线" w:cs="等线"/>
          <w:color w:val="auto"/>
        </w:rPr>
      </w:pPr>
      <w:r>
        <w:rPr>
          <w:rFonts w:hint="eastAsia" w:ascii="等线" w:hAnsi="等线" w:eastAsia="等线" w:cs="等线"/>
          <w:color w:val="auto"/>
          <w:sz w:val="18"/>
        </w:rPr>
        <w:t>.search-header {</w:t>
      </w:r>
    </w:p>
    <w:p w14:paraId="4FB018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text-align: center;</w:t>
      </w:r>
    </w:p>
    <w:p w14:paraId="399670D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position: relative;</w:t>
      </w:r>
    </w:p>
    <w:p w14:paraId="2AF5C9B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40px 0 24px;</w:t>
      </w:r>
    </w:p>
    <w:p w14:paraId="212E307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linear-gradient(135deg, #e8f0fe 0%, #f0f5ff 50%, #e6f0ff 100%);</w:t>
      </w:r>
    </w:p>
    <w:p w14:paraId="757FD12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12px;</w:t>
      </w:r>
    </w:p>
    <w:p w14:paraId="105AA09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margin-bottom: 24px;</w:t>
      </w:r>
    </w:p>
    <w:p w14:paraId="319E6792">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3D1E310">
      <w:pPr>
        <w:spacing w:before="0" w:after="0"/>
        <w:ind w:left="432"/>
        <w:rPr>
          <w:rFonts w:hint="eastAsia" w:ascii="等线" w:hAnsi="等线" w:eastAsia="等线" w:cs="等线"/>
          <w:color w:val="auto"/>
        </w:rPr>
      </w:pPr>
      <w:r>
        <w:rPr>
          <w:rFonts w:hint="eastAsia" w:ascii="等线" w:hAnsi="等线" w:eastAsia="等线" w:cs="等线"/>
          <w:color w:val="auto"/>
          <w:sz w:val="18"/>
        </w:rPr>
        <w:t>.search-header h1 {</w:t>
      </w:r>
    </w:p>
    <w:p w14:paraId="4BFA7DC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28px;</w:t>
      </w:r>
    </w:p>
    <w:p w14:paraId="39A2CC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font-weight: 700;</w:t>
      </w:r>
    </w:p>
    <w:p w14:paraId="750BBC7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#1a365d;</w:t>
      </w:r>
    </w:p>
    <w:p w14:paraId="0C7B720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 0;</w:t>
      </w:r>
    </w:p>
    <w:p w14:paraId="01B65DC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letter-spacing: 3px;</w:t>
      </w:r>
    </w:p>
    <w:p w14:paraId="3D8CAE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position: relative;</w:t>
      </w:r>
    </w:p>
    <w:p w14:paraId="47915A3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z-index: 1;</w:t>
      </w:r>
    </w:p>
    <w:p w14:paraId="47F24414">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6DF8E1E9">
      <w:pPr>
        <w:spacing w:before="0" w:after="0"/>
        <w:ind w:left="432"/>
        <w:rPr>
          <w:rFonts w:hint="eastAsia" w:ascii="等线" w:hAnsi="等线" w:eastAsia="等线" w:cs="等线"/>
          <w:color w:val="auto"/>
        </w:rPr>
      </w:pPr>
      <w:r>
        <w:rPr>
          <w:rFonts w:hint="eastAsia" w:ascii="等线" w:hAnsi="等线" w:eastAsia="等线" w:cs="等线"/>
          <w:color w:val="auto"/>
          <w:sz w:val="18"/>
        </w:rPr>
        <w:t>.dots-bg {</w:t>
      </w:r>
    </w:p>
    <w:p w14:paraId="30CC842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position: absolute;</w:t>
      </w:r>
    </w:p>
    <w:p w14:paraId="6598566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top: 10px;</w:t>
      </w:r>
    </w:p>
    <w:p w14:paraId="2B85D9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left: 20px;</w:t>
      </w:r>
    </w:p>
    <w:p w14:paraId="2A1F8AC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width: 48px;</w:t>
      </w:r>
    </w:p>
    <w:p w14:paraId="334CCF5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height: 48px;</w:t>
      </w:r>
    </w:p>
    <w:p w14:paraId="0404F3C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background-image: radial-gradient(circle, rgba(26,115,232,0.15) 2px, transparent 2px);</w:t>
      </w:r>
    </w:p>
    <w:p w14:paraId="25A88EC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background-size: 10px 10px;</w:t>
      </w:r>
    </w:p>
    <w:p w14:paraId="2DA284F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background-repeat: repeat;</w:t>
      </w:r>
    </w:p>
    <w:p w14:paraId="6B1E3815">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8A18818">
      <w:pPr>
        <w:spacing w:before="0" w:after="0"/>
        <w:ind w:left="432"/>
        <w:rPr>
          <w:rFonts w:hint="eastAsia" w:ascii="等线" w:hAnsi="等线" w:eastAsia="等线" w:cs="等线"/>
          <w:color w:val="auto"/>
        </w:rPr>
      </w:pPr>
      <w:r>
        <w:rPr>
          <w:rFonts w:hint="eastAsia" w:ascii="等线" w:hAnsi="等线" w:eastAsia="等线" w:cs="等线"/>
          <w:color w:val="auto"/>
          <w:sz w:val="18"/>
        </w:rPr>
        <w:t>.search-nav {</w:t>
      </w:r>
    </w:p>
    <w:p w14:paraId="2B322E9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text-align: center;</w:t>
      </w:r>
    </w:p>
    <w:p w14:paraId="5165615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margin-bottom: 20px;</w:t>
      </w:r>
    </w:p>
    <w:p w14:paraId="01771F6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0;</w:t>
      </w:r>
    </w:p>
    <w:p w14:paraId="46B51871">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A46209D">
      <w:pPr>
        <w:spacing w:before="0" w:after="0"/>
        <w:ind w:left="432"/>
        <w:rPr>
          <w:rFonts w:hint="eastAsia" w:ascii="等线" w:hAnsi="等线" w:eastAsia="等线" w:cs="等线"/>
          <w:color w:val="auto"/>
        </w:rPr>
      </w:pPr>
      <w:r>
        <w:rPr>
          <w:rFonts w:hint="eastAsia" w:ascii="等线" w:hAnsi="等线" w:eastAsia="等线" w:cs="等线"/>
          <w:color w:val="auto"/>
          <w:sz w:val="18"/>
        </w:rPr>
        <w:t>.nav-inner {</w:t>
      </w:r>
    </w:p>
    <w:p w14:paraId="2F77F03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inline-flex;</w:t>
      </w:r>
    </w:p>
    <w:p w14:paraId="4FD9B8E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gap: 4px;</w:t>
      </w:r>
    </w:p>
    <w:p w14:paraId="4CB8E2C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flex-wrap: wrap;</w:t>
      </w:r>
    </w:p>
    <w:p w14:paraId="2581DD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justify-content: center;</w:t>
      </w:r>
    </w:p>
    <w:p w14:paraId="65AE9784">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4F097B2">
      <w:pPr>
        <w:spacing w:before="0" w:after="0"/>
        <w:ind w:left="432"/>
        <w:rPr>
          <w:rFonts w:hint="eastAsia" w:ascii="等线" w:hAnsi="等线" w:eastAsia="等线" w:cs="等线"/>
          <w:color w:val="auto"/>
        </w:rPr>
      </w:pPr>
      <w:r>
        <w:rPr>
          <w:rFonts w:hint="eastAsia" w:ascii="等线" w:hAnsi="等线" w:eastAsia="等线" w:cs="等线"/>
          <w:color w:val="auto"/>
          <w:sz w:val="18"/>
        </w:rPr>
        <w:t>.search-nav-item {</w:t>
      </w:r>
    </w:p>
    <w:p w14:paraId="61721C0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8px 16px;</w:t>
      </w:r>
    </w:p>
    <w:p w14:paraId="224854C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14px;</w:t>
      </w:r>
    </w:p>
    <w:p w14:paraId="6092EFB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#666;</w:t>
      </w:r>
    </w:p>
    <w:p w14:paraId="2B4A13A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 pointer;</w:t>
      </w:r>
    </w:p>
    <w:p w14:paraId="67C1B8E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4px;</w:t>
      </w:r>
    </w:p>
    <w:p w14:paraId="5F224C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all 0.2s;</w:t>
      </w:r>
    </w:p>
    <w:p w14:paraId="0F7BA5F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white-space: nowrap;</w:t>
      </w:r>
    </w:p>
    <w:p w14:paraId="0941A2F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#fff;</w:t>
      </w:r>
    </w:p>
    <w:p w14:paraId="4A88E0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 1px solid #e0e0e0;</w:t>
      </w:r>
    </w:p>
    <w:p w14:paraId="042593A2">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B12491C">
      <w:pPr>
        <w:spacing w:before="0" w:after="0"/>
        <w:ind w:left="432"/>
        <w:rPr>
          <w:rFonts w:hint="eastAsia" w:ascii="等线" w:hAnsi="等线" w:eastAsia="等线" w:cs="等线"/>
          <w:color w:val="auto"/>
        </w:rPr>
      </w:pPr>
      <w:r>
        <w:rPr>
          <w:rFonts w:hint="eastAsia" w:ascii="等线" w:hAnsi="等线" w:eastAsia="等线" w:cs="等线"/>
          <w:color w:val="auto"/>
          <w:sz w:val="18"/>
        </w:rPr>
        <w:t>.search-nav-item:hover {</w:t>
      </w:r>
    </w:p>
    <w:p w14:paraId="2EF61E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#1a73e8;</w:t>
      </w:r>
    </w:p>
    <w:p w14:paraId="1A0E30F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border-color: #1a73e8;</w:t>
      </w:r>
    </w:p>
    <w:p w14:paraId="5AA3F54D">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F19655B">
      <w:pPr>
        <w:spacing w:before="0" w:after="0"/>
        <w:ind w:left="432"/>
        <w:rPr>
          <w:rFonts w:hint="eastAsia" w:ascii="等线" w:hAnsi="等线" w:eastAsia="等线" w:cs="等线"/>
          <w:color w:val="auto"/>
        </w:rPr>
      </w:pPr>
      <w:r>
        <w:rPr>
          <w:rFonts w:hint="eastAsia" w:ascii="等线" w:hAnsi="等线" w:eastAsia="等线" w:cs="等线"/>
          <w:color w:val="auto"/>
          <w:sz w:val="18"/>
        </w:rPr>
        <w:t>.search-nav-item.active {</w:t>
      </w:r>
    </w:p>
    <w:p w14:paraId="32F2FA8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#fff;</w:t>
      </w:r>
    </w:p>
    <w:p w14:paraId="459416E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#1a73e8;</w:t>
      </w:r>
    </w:p>
    <w:p w14:paraId="1850FA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border-color: #1a73e8;</w:t>
      </w:r>
    </w:p>
    <w:p w14:paraId="3D35032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font-weight: 600;</w:t>
      </w:r>
    </w:p>
    <w:p w14:paraId="014977B3">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FB34B4F">
      <w:pPr>
        <w:spacing w:before="0" w:after="0"/>
        <w:ind w:left="432"/>
        <w:rPr>
          <w:rFonts w:hint="eastAsia" w:ascii="等线" w:hAnsi="等线" w:eastAsia="等线" w:cs="等线"/>
          <w:color w:val="auto"/>
        </w:rPr>
      </w:pPr>
      <w:r>
        <w:rPr>
          <w:rFonts w:hint="eastAsia" w:ascii="等线" w:hAnsi="等线" w:eastAsia="等线" w:cs="等线"/>
          <w:color w:val="auto"/>
          <w:sz w:val="18"/>
        </w:rPr>
        <w:t>.search-bar-wrap {</w:t>
      </w:r>
    </w:p>
    <w:p w14:paraId="3FF3A11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max-width: 600px;</w:t>
      </w:r>
    </w:p>
    <w:p w14:paraId="269474B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 0 auto 30px;</w:t>
      </w:r>
    </w:p>
    <w:p w14:paraId="6106138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position: relative;</w:t>
      </w:r>
    </w:p>
    <w:p w14:paraId="377EF39F">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DEA2C4C">
      <w:pPr>
        <w:spacing w:before="0" w:after="0"/>
        <w:ind w:left="432"/>
        <w:rPr>
          <w:rFonts w:hint="eastAsia" w:ascii="等线" w:hAnsi="等线" w:eastAsia="等线" w:cs="等线"/>
          <w:color w:val="auto"/>
        </w:rPr>
      </w:pPr>
      <w:r>
        <w:rPr>
          <w:rFonts w:hint="eastAsia" w:ascii="等线" w:hAnsi="等线" w:eastAsia="等线" w:cs="等线"/>
          <w:color w:val="auto"/>
          <w:sz w:val="18"/>
        </w:rPr>
        <w:t>.search-box {</w:t>
      </w:r>
    </w:p>
    <w:p w14:paraId="236FF2C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08842B1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8px;</w:t>
      </w:r>
    </w:p>
    <w:p w14:paraId="0C722C0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overflow: hidden;</w:t>
      </w:r>
    </w:p>
    <w:p w14:paraId="4F6D944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box-shadow: 0 4px 20px rgba(0,0,0,0.2);</w:t>
      </w:r>
    </w:p>
    <w:p w14:paraId="177B2B4C">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8A40C2F">
      <w:pPr>
        <w:spacing w:before="0" w:after="0"/>
        <w:ind w:left="432"/>
        <w:rPr>
          <w:rFonts w:hint="eastAsia" w:ascii="等线" w:hAnsi="等线" w:eastAsia="等线" w:cs="等线"/>
          <w:color w:val="auto"/>
        </w:rPr>
      </w:pPr>
      <w:r>
        <w:rPr>
          <w:rFonts w:hint="eastAsia" w:ascii="等线" w:hAnsi="等线" w:eastAsia="等线" w:cs="等线"/>
          <w:color w:val="auto"/>
          <w:sz w:val="18"/>
        </w:rPr>
        <w:t>.search-box input {</w:t>
      </w:r>
    </w:p>
    <w:p w14:paraId="1385581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flex: 1;</w:t>
      </w:r>
    </w:p>
    <w:p w14:paraId="3EA837D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14px 18px;</w:t>
      </w:r>
    </w:p>
    <w:p w14:paraId="617E200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15px;</w:t>
      </w:r>
    </w:p>
    <w:p w14:paraId="6BCDBFE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 none;</w:t>
      </w:r>
    </w:p>
    <w:p w14:paraId="614626A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outline: none;</w:t>
      </w:r>
    </w:p>
    <w:p w14:paraId="637904C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#fff;</w:t>
      </w:r>
    </w:p>
    <w:p w14:paraId="4F3B04A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#333;</w:t>
      </w:r>
    </w:p>
    <w:p w14:paraId="00FBCC5F">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773024BF">
      <w:pPr>
        <w:spacing w:before="0" w:after="0"/>
        <w:ind w:left="432"/>
        <w:rPr>
          <w:rFonts w:hint="eastAsia" w:ascii="等线" w:hAnsi="等线" w:eastAsia="等线" w:cs="等线"/>
          <w:color w:val="auto"/>
        </w:rPr>
      </w:pPr>
      <w:r>
        <w:rPr>
          <w:rFonts w:hint="eastAsia" w:ascii="等线" w:hAnsi="等线" w:eastAsia="等线" w:cs="等线"/>
          <w:color w:val="auto"/>
          <w:sz w:val="18"/>
        </w:rPr>
        <w:t>.search-box input::placeholder {</w:t>
      </w:r>
    </w:p>
    <w:p w14:paraId="5091DD5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#999;</w:t>
      </w:r>
    </w:p>
    <w:p w14:paraId="34EB5ABE">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3892E0C">
      <w:pPr>
        <w:spacing w:before="0" w:after="0"/>
        <w:ind w:left="432"/>
        <w:rPr>
          <w:rFonts w:hint="eastAsia" w:ascii="等线" w:hAnsi="等线" w:eastAsia="等线" w:cs="等线"/>
          <w:color w:val="auto"/>
        </w:rPr>
      </w:pPr>
      <w:r>
        <w:rPr>
          <w:rFonts w:hint="eastAsia" w:ascii="等线" w:hAnsi="等线" w:eastAsia="等线" w:cs="等线"/>
          <w:color w:val="auto"/>
          <w:sz w:val="18"/>
        </w:rPr>
        <w:t>.search-btn {</w:t>
      </w:r>
    </w:p>
    <w:p w14:paraId="30A7EAA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14px 20px;</w:t>
      </w:r>
    </w:p>
    <w:p w14:paraId="61C5E59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#1a73e8;</w:t>
      </w:r>
    </w:p>
    <w:p w14:paraId="77F4C6A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 none;</w:t>
      </w:r>
    </w:p>
    <w:p w14:paraId="739164E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#fff;</w:t>
      </w:r>
    </w:p>
    <w:p w14:paraId="7446BFF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18px;</w:t>
      </w:r>
    </w:p>
    <w:p w14:paraId="38632AA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 pointer;</w:t>
      </w:r>
    </w:p>
    <w:p w14:paraId="504695F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background 0.2s;</w:t>
      </w:r>
    </w:p>
    <w:p w14:paraId="482E5391">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7CB6EDF9">
      <w:pPr>
        <w:spacing w:before="0" w:after="0"/>
        <w:ind w:left="432"/>
        <w:rPr>
          <w:rFonts w:hint="eastAsia" w:ascii="等线" w:hAnsi="等线" w:eastAsia="等线" w:cs="等线"/>
          <w:color w:val="auto"/>
        </w:rPr>
      </w:pPr>
      <w:r>
        <w:rPr>
          <w:rFonts w:hint="eastAsia" w:ascii="等线" w:hAnsi="等线" w:eastAsia="等线" w:cs="等线"/>
          <w:color w:val="auto"/>
          <w:sz w:val="18"/>
        </w:rPr>
        <w:t>.search-btn:hover {</w:t>
      </w:r>
    </w:p>
    <w:p w14:paraId="32CEF5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#1557b0;</w:t>
      </w:r>
    </w:p>
    <w:p w14:paraId="465C18BB">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1EF99AA">
      <w:pPr>
        <w:spacing w:before="0" w:after="0"/>
        <w:ind w:left="432"/>
        <w:rPr>
          <w:rFonts w:hint="eastAsia" w:ascii="等线" w:hAnsi="等线" w:eastAsia="等线" w:cs="等线"/>
          <w:color w:val="auto"/>
        </w:rPr>
      </w:pPr>
      <w:r>
        <w:rPr>
          <w:rFonts w:hint="eastAsia" w:ascii="等线" w:hAnsi="等线" w:eastAsia="等线" w:cs="等线"/>
          <w:color w:val="auto"/>
          <w:sz w:val="18"/>
        </w:rPr>
        <w:t>.autocomplete-dropdown {</w:t>
      </w:r>
    </w:p>
    <w:p w14:paraId="2E0F4C9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position: absolute;</w:t>
      </w:r>
    </w:p>
    <w:p w14:paraId="3B8A58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top: 100%;</w:t>
      </w:r>
    </w:p>
    <w:p w14:paraId="2023A4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left: 0;</w:t>
      </w:r>
    </w:p>
    <w:p w14:paraId="69E2EBD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right: 0;</w:t>
      </w:r>
    </w:p>
    <w:p w14:paraId="53BEA81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#fff;</w:t>
      </w:r>
    </w:p>
    <w:p w14:paraId="56D5EF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0 0 8px 8px;</w:t>
      </w:r>
    </w:p>
    <w:p w14:paraId="5F39D53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box-shadow: 0 4px 16px rgba(0,0,0,0.15);</w:t>
      </w:r>
    </w:p>
    <w:p w14:paraId="601278B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z-index: 100;</w:t>
      </w:r>
    </w:p>
    <w:p w14:paraId="71C06A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overflow: hidden;</w:t>
      </w:r>
    </w:p>
    <w:p w14:paraId="799AFA61">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C26D1A8">
      <w:pPr>
        <w:spacing w:before="0" w:after="0"/>
        <w:ind w:left="432"/>
        <w:rPr>
          <w:rFonts w:hint="eastAsia" w:ascii="等线" w:hAnsi="等线" w:eastAsia="等线" w:cs="等线"/>
          <w:color w:val="auto"/>
        </w:rPr>
      </w:pPr>
      <w:r>
        <w:rPr>
          <w:rFonts w:hint="eastAsia" w:ascii="等线" w:hAnsi="等线" w:eastAsia="等线" w:cs="等线"/>
          <w:color w:val="auto"/>
          <w:sz w:val="18"/>
        </w:rPr>
        <w:t>.dropdown-header {</w:t>
      </w:r>
    </w:p>
    <w:p w14:paraId="1F091B4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10px 14px;</w:t>
      </w:r>
    </w:p>
    <w:p w14:paraId="23CA9CC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12px;</w:t>
      </w:r>
    </w:p>
    <w:p w14:paraId="4961D2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#999;</w:t>
      </w:r>
    </w:p>
    <w:p w14:paraId="0722DE8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border-bottom: 1px solid #eee;</w:t>
      </w:r>
    </w:p>
    <w:p w14:paraId="2E05B65A">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5554994">
      <w:pPr>
        <w:spacing w:before="0" w:after="0"/>
        <w:ind w:left="432"/>
        <w:rPr>
          <w:rFonts w:hint="eastAsia" w:ascii="等线" w:hAnsi="等线" w:eastAsia="等线" w:cs="等线"/>
          <w:color w:val="auto"/>
        </w:rPr>
      </w:pPr>
      <w:r>
        <w:rPr>
          <w:rFonts w:hint="eastAsia" w:ascii="等线" w:hAnsi="等线" w:eastAsia="等线" w:cs="等线"/>
          <w:color w:val="auto"/>
          <w:sz w:val="18"/>
        </w:rPr>
        <w:t>.suggestion-item {</w:t>
      </w:r>
    </w:p>
    <w:p w14:paraId="5787F42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10px 14px;</w:t>
      </w:r>
    </w:p>
    <w:p w14:paraId="6596C09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566F94E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justify-content: space-between;</w:t>
      </w:r>
    </w:p>
    <w:p w14:paraId="20185E5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align-items: center;</w:t>
      </w:r>
    </w:p>
    <w:p w14:paraId="1B5F26F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 pointer;</w:t>
      </w:r>
    </w:p>
    <w:p w14:paraId="32B190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background 0.15s;</w:t>
      </w:r>
    </w:p>
    <w:p w14:paraId="1821862C">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019226E">
      <w:pPr>
        <w:spacing w:before="0" w:after="0"/>
        <w:ind w:left="432"/>
        <w:rPr>
          <w:rFonts w:hint="eastAsia" w:ascii="等线" w:hAnsi="等线" w:eastAsia="等线" w:cs="等线"/>
          <w:color w:val="auto"/>
        </w:rPr>
      </w:pPr>
      <w:r>
        <w:rPr>
          <w:rFonts w:hint="eastAsia" w:ascii="等线" w:hAnsi="等线" w:eastAsia="等线" w:cs="等线"/>
          <w:color w:val="auto"/>
          <w:sz w:val="18"/>
        </w:rPr>
        <w:t>.suggestion-item:hover {</w:t>
      </w:r>
    </w:p>
    <w:p w14:paraId="5CAA33B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#f5f7fa;</w:t>
      </w:r>
    </w:p>
    <w:p w14:paraId="79D9A7A4">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40AAE121">
      <w:pPr>
        <w:spacing w:before="0" w:after="0"/>
        <w:ind w:left="432"/>
        <w:rPr>
          <w:rFonts w:hint="eastAsia" w:ascii="等线" w:hAnsi="等线" w:eastAsia="等线" w:cs="等线"/>
          <w:color w:val="auto"/>
        </w:rPr>
      </w:pPr>
      <w:r>
        <w:rPr>
          <w:rFonts w:hint="eastAsia" w:ascii="等线" w:hAnsi="等线" w:eastAsia="等线" w:cs="等线"/>
          <w:color w:val="auto"/>
          <w:sz w:val="18"/>
        </w:rPr>
        <w:t>.suggest-title {</w:t>
      </w:r>
    </w:p>
    <w:p w14:paraId="515CCBE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14px;</w:t>
      </w:r>
    </w:p>
    <w:p w14:paraId="027D169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#333;</w:t>
      </w:r>
    </w:p>
    <w:p w14:paraId="1DED9887">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7C84F55B">
      <w:pPr>
        <w:spacing w:before="0" w:after="0"/>
        <w:ind w:left="432"/>
        <w:rPr>
          <w:rFonts w:hint="eastAsia" w:ascii="等线" w:hAnsi="等线" w:eastAsia="等线" w:cs="等线"/>
          <w:color w:val="auto"/>
        </w:rPr>
      </w:pPr>
      <w:r>
        <w:rPr>
          <w:rFonts w:hint="eastAsia" w:ascii="等线" w:hAnsi="等线" w:eastAsia="等线" w:cs="等线"/>
          <w:color w:val="auto"/>
          <w:sz w:val="18"/>
        </w:rPr>
        <w:t>.suggest-cat {</w:t>
      </w:r>
    </w:p>
    <w:p w14:paraId="5E5CA6C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12px;</w:t>
      </w:r>
    </w:p>
    <w:p w14:paraId="2152586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#1a73e8;</w:t>
      </w:r>
    </w:p>
    <w:p w14:paraId="1A522C3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#e8f0fe;</w:t>
      </w:r>
    </w:p>
    <w:p w14:paraId="277DE57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2px 8px;</w:t>
      </w:r>
    </w:p>
    <w:p w14:paraId="0FB994B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4px;</w:t>
      </w:r>
    </w:p>
    <w:p w14:paraId="7DEDAF0A">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6E14BE7C">
      <w:pPr>
        <w:spacing w:before="0" w:after="0"/>
        <w:ind w:left="432"/>
        <w:rPr>
          <w:rFonts w:hint="eastAsia" w:ascii="等线" w:hAnsi="等线" w:eastAsia="等线" w:cs="等线"/>
          <w:color w:val="auto"/>
        </w:rPr>
      </w:pPr>
      <w:r>
        <w:rPr>
          <w:rFonts w:hint="eastAsia" w:ascii="等线" w:hAnsi="等线" w:eastAsia="等线" w:cs="等线"/>
          <w:color w:val="auto"/>
          <w:sz w:val="18"/>
        </w:rPr>
        <w:t>.search-results {</w:t>
      </w:r>
    </w:p>
    <w:p w14:paraId="60276D6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rgba(255,255,255,0.95);</w:t>
      </w:r>
    </w:p>
    <w:p w14:paraId="3225B5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12px;</w:t>
      </w:r>
    </w:p>
    <w:p w14:paraId="23C626D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24px;</w:t>
      </w:r>
    </w:p>
    <w:p w14:paraId="00B454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box-shadow: 0 4px 24px rgba(0,0,0,0.15);</w:t>
      </w:r>
    </w:p>
    <w:p w14:paraId="70A96483">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01A9CD6">
      <w:pPr>
        <w:spacing w:before="0" w:after="0"/>
        <w:ind w:left="432"/>
        <w:rPr>
          <w:rFonts w:hint="eastAsia" w:ascii="等线" w:hAnsi="等线" w:eastAsia="等线" w:cs="等线"/>
          <w:color w:val="auto"/>
        </w:rPr>
      </w:pPr>
      <w:r>
        <w:rPr>
          <w:rFonts w:hint="eastAsia" w:ascii="等线" w:hAnsi="等线" w:eastAsia="等线" w:cs="等线"/>
          <w:color w:val="auto"/>
          <w:sz w:val="18"/>
        </w:rPr>
        <w:t>.results-header {</w:t>
      </w:r>
    </w:p>
    <w:p w14:paraId="30CAA6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margin-bottom: 20px;</w:t>
      </w:r>
    </w:p>
    <w:p w14:paraId="68C10D8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padding-bottom: 12px;</w:t>
      </w:r>
    </w:p>
    <w:p w14:paraId="69FE86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border-bottom: 1px solid #eee;</w:t>
      </w:r>
    </w:p>
    <w:p w14:paraId="1CB8F1BB">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68ED7EBA">
      <w:pPr>
        <w:spacing w:before="0" w:after="0"/>
        <w:ind w:left="432"/>
        <w:rPr>
          <w:rFonts w:hint="eastAsia" w:ascii="等线" w:hAnsi="等线" w:eastAsia="等线" w:cs="等线"/>
          <w:color w:val="auto"/>
        </w:rPr>
      </w:pPr>
      <w:r>
        <w:rPr>
          <w:rFonts w:hint="eastAsia" w:ascii="等线" w:hAnsi="等线" w:eastAsia="等线" w:cs="等线"/>
          <w:color w:val="auto"/>
          <w:sz w:val="18"/>
        </w:rPr>
        <w:t>.results-count {</w:t>
      </w:r>
    </w:p>
    <w:p w14:paraId="45595F7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13px;</w:t>
      </w:r>
    </w:p>
    <w:p w14:paraId="57BE420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#666;</w:t>
      </w:r>
    </w:p>
    <w:p w14:paraId="77FFA038">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B949065">
      <w:pPr>
        <w:spacing w:before="0" w:after="0"/>
        <w:ind w:left="432"/>
        <w:rPr>
          <w:rFonts w:hint="eastAsia" w:ascii="等线" w:hAnsi="等线" w:eastAsia="等线" w:cs="等线"/>
          <w:color w:val="auto"/>
        </w:rPr>
      </w:pPr>
      <w:r>
        <w:rPr>
          <w:rFonts w:hint="eastAsia" w:ascii="等线" w:hAnsi="等线" w:eastAsia="等线" w:cs="等线"/>
          <w:color w:val="auto"/>
          <w:sz w:val="18"/>
        </w:rPr>
        <w:t>.results-list {</w:t>
      </w:r>
    </w:p>
    <w:p w14:paraId="6C71785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31E63E2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flex-direction: column;</w:t>
      </w:r>
    </w:p>
    <w:p w14:paraId="3039718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gap: 16px;</w:t>
      </w:r>
    </w:p>
    <w:p w14:paraId="77DF5E8F">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B83BF96">
      <w:pPr>
        <w:spacing w:before="0" w:after="0"/>
        <w:ind w:left="432"/>
        <w:rPr>
          <w:rFonts w:hint="eastAsia" w:ascii="等线" w:hAnsi="等线" w:eastAsia="等线" w:cs="等线"/>
          <w:color w:val="auto"/>
        </w:rPr>
      </w:pPr>
      <w:r>
        <w:rPr>
          <w:rFonts w:hint="eastAsia" w:ascii="等线" w:hAnsi="等线" w:eastAsia="等线" w:cs="等线"/>
          <w:color w:val="auto"/>
          <w:sz w:val="18"/>
        </w:rPr>
        <w:t>.result-item {</w:t>
      </w:r>
    </w:p>
    <w:p w14:paraId="1DEC496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20px;</w:t>
      </w:r>
    </w:p>
    <w:p w14:paraId="19DE70E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#fff;</w:t>
      </w:r>
    </w:p>
    <w:p w14:paraId="75AB731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8px;</w:t>
      </w:r>
    </w:p>
    <w:p w14:paraId="0DDA9D3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 1px solid #eee;</w:t>
      </w:r>
    </w:p>
    <w:p w14:paraId="3DEEEBA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 pointer;</w:t>
      </w:r>
    </w:p>
    <w:p w14:paraId="074040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all 0.2s;</w:t>
      </w:r>
    </w:p>
    <w:p w14:paraId="648C0083">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735EF40E">
      <w:pPr>
        <w:spacing w:before="0" w:after="0"/>
        <w:ind w:left="432"/>
        <w:rPr>
          <w:rFonts w:hint="eastAsia" w:ascii="等线" w:hAnsi="等线" w:eastAsia="等线" w:cs="等线"/>
          <w:color w:val="auto"/>
        </w:rPr>
      </w:pPr>
      <w:r>
        <w:rPr>
          <w:rFonts w:hint="eastAsia" w:ascii="等线" w:hAnsi="等线" w:eastAsia="等线" w:cs="等线"/>
          <w:color w:val="auto"/>
          <w:sz w:val="18"/>
        </w:rPr>
        <w:t>.result-item:hover {</w:t>
      </w:r>
    </w:p>
    <w:p w14:paraId="2D2AE19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border-color: #1a73e8;</w:t>
      </w:r>
    </w:p>
    <w:p w14:paraId="658EBFC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box-shadow: 0 2px 12px rgba(26,115,232,0.1);</w:t>
      </w:r>
    </w:p>
    <w:p w14:paraId="58C46564">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58E1F43">
      <w:pPr>
        <w:spacing w:before="0" w:after="0"/>
        <w:ind w:left="432"/>
        <w:rPr>
          <w:rFonts w:hint="eastAsia" w:ascii="等线" w:hAnsi="等线" w:eastAsia="等线" w:cs="等线"/>
          <w:color w:val="auto"/>
        </w:rPr>
      </w:pPr>
      <w:r>
        <w:rPr>
          <w:rFonts w:hint="eastAsia" w:ascii="等线" w:hAnsi="等线" w:eastAsia="等线" w:cs="等线"/>
          <w:color w:val="auto"/>
          <w:sz w:val="18"/>
        </w:rPr>
        <w:t>.result-title {</w:t>
      </w:r>
    </w:p>
    <w:p w14:paraId="407BB9C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17px;</w:t>
      </w:r>
    </w:p>
    <w:p w14:paraId="3863F5D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font-weight: 600;</w:t>
      </w:r>
    </w:p>
    <w:p w14:paraId="6E31C8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#1a365d;</w:t>
      </w:r>
    </w:p>
    <w:p w14:paraId="2ABD95B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margin-bottom: 8px;</w:t>
      </w:r>
    </w:p>
    <w:p w14:paraId="0C177A90">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A5E954B">
      <w:pPr>
        <w:spacing w:before="0" w:after="0"/>
        <w:ind w:left="432"/>
        <w:rPr>
          <w:rFonts w:hint="eastAsia" w:ascii="等线" w:hAnsi="等线" w:eastAsia="等线" w:cs="等线"/>
          <w:color w:val="auto"/>
        </w:rPr>
      </w:pPr>
      <w:r>
        <w:rPr>
          <w:rFonts w:hint="eastAsia" w:ascii="等线" w:hAnsi="等线" w:eastAsia="等线" w:cs="等线"/>
          <w:color w:val="auto"/>
          <w:sz w:val="18"/>
        </w:rPr>
        <w:t>.result-meta {</w:t>
      </w:r>
    </w:p>
    <w:p w14:paraId="50E0667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53859D2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gap: 16px;</w:t>
      </w:r>
    </w:p>
    <w:p w14:paraId="7F878F2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margin-bottom: 10px;</w:t>
      </w:r>
    </w:p>
    <w:p w14:paraId="6176676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13px;</w:t>
      </w:r>
    </w:p>
    <w:p w14:paraId="1D1EA24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#888;</w:t>
      </w:r>
    </w:p>
    <w:p w14:paraId="4C223E34">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C5D18E8">
      <w:pPr>
        <w:spacing w:before="0" w:after="0"/>
        <w:ind w:left="432"/>
        <w:rPr>
          <w:rFonts w:hint="eastAsia" w:ascii="等线" w:hAnsi="等线" w:eastAsia="等线" w:cs="等线"/>
          <w:color w:val="auto"/>
        </w:rPr>
      </w:pPr>
      <w:r>
        <w:rPr>
          <w:rFonts w:hint="eastAsia" w:ascii="等线" w:hAnsi="等线" w:eastAsia="等线" w:cs="等线"/>
          <w:color w:val="auto"/>
          <w:sz w:val="18"/>
        </w:rPr>
        <w:t>.result-category {</w:t>
      </w:r>
    </w:p>
    <w:p w14:paraId="61D3FDC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#e8f0fe;</w:t>
      </w:r>
    </w:p>
    <w:p w14:paraId="75D0F02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#1a73e8;</w:t>
      </w:r>
    </w:p>
    <w:p w14:paraId="55A2732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2px 8px;</w:t>
      </w:r>
    </w:p>
    <w:p w14:paraId="167F729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4px;</w:t>
      </w:r>
    </w:p>
    <w:p w14:paraId="3BE77067">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E69DC4F">
      <w:pPr>
        <w:spacing w:before="0" w:after="0"/>
        <w:ind w:left="432"/>
        <w:rPr>
          <w:rFonts w:hint="eastAsia" w:ascii="等线" w:hAnsi="等线" w:eastAsia="等线" w:cs="等线"/>
          <w:color w:val="auto"/>
        </w:rPr>
      </w:pPr>
      <w:r>
        <w:rPr>
          <w:rFonts w:hint="eastAsia" w:ascii="等线" w:hAnsi="等线" w:eastAsia="等线" w:cs="等线"/>
          <w:color w:val="auto"/>
          <w:sz w:val="18"/>
        </w:rPr>
        <w:t>.result-summary {</w:t>
      </w:r>
    </w:p>
    <w:p w14:paraId="493E298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14px;</w:t>
      </w:r>
    </w:p>
    <w:p w14:paraId="3CBB91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#555;</w:t>
      </w:r>
    </w:p>
    <w:p w14:paraId="42F668D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line-height: 1.7;</w:t>
      </w:r>
    </w:p>
    <w:p w14:paraId="309BFB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margin-bottom: 10px;</w:t>
      </w:r>
    </w:p>
    <w:p w14:paraId="73B744C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-webkit-box;</w:t>
      </w:r>
    </w:p>
    <w:p w14:paraId="554720E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-webkit-line-clamp: 2;</w:t>
      </w:r>
    </w:p>
    <w:p w14:paraId="0DE8E56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-webkit-box-orient: vertical;</w:t>
      </w:r>
    </w:p>
    <w:p w14:paraId="65BE505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overflow: hidden;</w:t>
      </w:r>
    </w:p>
    <w:p w14:paraId="54CB008F">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45C9C313">
      <w:pPr>
        <w:spacing w:before="0" w:after="0"/>
        <w:ind w:left="432"/>
        <w:rPr>
          <w:rFonts w:hint="eastAsia" w:ascii="等线" w:hAnsi="等线" w:eastAsia="等线" w:cs="等线"/>
          <w:color w:val="auto"/>
        </w:rPr>
      </w:pPr>
      <w:r>
        <w:rPr>
          <w:rFonts w:hint="eastAsia" w:ascii="等线" w:hAnsi="等线" w:eastAsia="等线" w:cs="等线"/>
          <w:color w:val="auto"/>
          <w:sz w:val="18"/>
        </w:rPr>
        <w:t>.result-tags {</w:t>
      </w:r>
    </w:p>
    <w:p w14:paraId="78AD33F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2570886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gap: 8px;</w:t>
      </w:r>
    </w:p>
    <w:p w14:paraId="1D80DB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flex-wrap: wrap;</w:t>
      </w:r>
    </w:p>
    <w:p w14:paraId="57688447">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03D7995">
      <w:pPr>
        <w:spacing w:before="0" w:after="0"/>
        <w:ind w:left="432"/>
        <w:rPr>
          <w:rFonts w:hint="eastAsia" w:ascii="等线" w:hAnsi="等线" w:eastAsia="等线" w:cs="等线"/>
          <w:color w:val="auto"/>
        </w:rPr>
      </w:pPr>
      <w:r>
        <w:rPr>
          <w:rFonts w:hint="eastAsia" w:ascii="等线" w:hAnsi="等线" w:eastAsia="等线" w:cs="等线"/>
          <w:color w:val="auto"/>
          <w:sz w:val="18"/>
        </w:rPr>
        <w:t>.result-tags .tag {</w:t>
      </w:r>
    </w:p>
    <w:p w14:paraId="1F85B71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12px;</w:t>
      </w:r>
    </w:p>
    <w:p w14:paraId="223C96A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#666;</w:t>
      </w:r>
    </w:p>
    <w:p w14:paraId="1AC4B1C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#f0f2f5;</w:t>
      </w:r>
    </w:p>
    <w:p w14:paraId="36E8AC1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2px 8px;</w:t>
      </w:r>
    </w:p>
    <w:p w14:paraId="0049276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4px;</w:t>
      </w:r>
    </w:p>
    <w:p w14:paraId="3A350927">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453834D">
      <w:pPr>
        <w:spacing w:before="0" w:after="0"/>
        <w:ind w:left="432"/>
        <w:rPr>
          <w:rFonts w:hint="eastAsia" w:ascii="等线" w:hAnsi="等线" w:eastAsia="等线" w:cs="等线"/>
          <w:color w:val="auto"/>
        </w:rPr>
      </w:pPr>
      <w:r>
        <w:rPr>
          <w:rFonts w:hint="eastAsia" w:ascii="等线" w:hAnsi="等线" w:eastAsia="等线" w:cs="等线"/>
          <w:color w:val="auto"/>
          <w:sz w:val="18"/>
        </w:rPr>
        <w:t>.results-pagination {</w:t>
      </w:r>
    </w:p>
    <w:p w14:paraId="11C6451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2F040E6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justify-content: center;</w:t>
      </w:r>
    </w:p>
    <w:p w14:paraId="594718D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gap: 4px;</w:t>
      </w:r>
    </w:p>
    <w:p w14:paraId="50BEFBC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margin-top: 24px;</w:t>
      </w:r>
    </w:p>
    <w:p w14:paraId="7463A36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padding-top: 16px;</w:t>
      </w:r>
    </w:p>
    <w:p w14:paraId="31E33B6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border-top: 1px solid #eee;</w:t>
      </w:r>
    </w:p>
    <w:p w14:paraId="0BD0BE54">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73FA522">
      <w:pPr>
        <w:spacing w:before="0" w:after="0"/>
        <w:ind w:left="432"/>
        <w:rPr>
          <w:rFonts w:hint="eastAsia" w:ascii="等线" w:hAnsi="等线" w:eastAsia="等线" w:cs="等线"/>
          <w:color w:val="auto"/>
        </w:rPr>
      </w:pPr>
      <w:r>
        <w:rPr>
          <w:rFonts w:hint="eastAsia" w:ascii="等线" w:hAnsi="等线" w:eastAsia="等线" w:cs="等线"/>
          <w:color w:val="auto"/>
          <w:sz w:val="18"/>
        </w:rPr>
        <w:t>.page-link {</w:t>
      </w:r>
    </w:p>
    <w:p w14:paraId="049F10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8px 14px;</w:t>
      </w:r>
    </w:p>
    <w:p w14:paraId="17A1184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14px;</w:t>
      </w:r>
    </w:p>
    <w:p w14:paraId="0FCD8EB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#555;</w:t>
      </w:r>
    </w:p>
    <w:p w14:paraId="7B3BEC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#fff;</w:t>
      </w:r>
    </w:p>
    <w:p w14:paraId="27C2EFB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 1px solid #ddd;</w:t>
      </w:r>
    </w:p>
    <w:p w14:paraId="107F442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4px;</w:t>
      </w:r>
    </w:p>
    <w:p w14:paraId="47E1314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text-decoration: none;</w:t>
      </w:r>
    </w:p>
    <w:p w14:paraId="12707BD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all 0.2s;</w:t>
      </w:r>
    </w:p>
    <w:p w14:paraId="52BB9E94">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1A7B4D6">
      <w:pPr>
        <w:spacing w:before="0" w:after="0"/>
        <w:ind w:left="432"/>
        <w:rPr>
          <w:rFonts w:hint="eastAsia" w:ascii="等线" w:hAnsi="等线" w:eastAsia="等线" w:cs="等线"/>
          <w:color w:val="auto"/>
        </w:rPr>
      </w:pPr>
      <w:r>
        <w:rPr>
          <w:rFonts w:hint="eastAsia" w:ascii="等线" w:hAnsi="等线" w:eastAsia="等线" w:cs="等线"/>
          <w:color w:val="auto"/>
          <w:sz w:val="18"/>
        </w:rPr>
        <w:t>.page-link:hover {</w:t>
      </w:r>
    </w:p>
    <w:p w14:paraId="22A81F9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#e8f0fe;</w:t>
      </w:r>
    </w:p>
    <w:p w14:paraId="55FB3DC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border-color: #1a73e8;</w:t>
      </w:r>
    </w:p>
    <w:p w14:paraId="2D649D9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#1a73e8;</w:t>
      </w:r>
    </w:p>
    <w:p w14:paraId="36CF818D">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A689623">
      <w:pPr>
        <w:spacing w:before="0" w:after="0"/>
        <w:ind w:left="432"/>
        <w:rPr>
          <w:rFonts w:hint="eastAsia" w:ascii="等线" w:hAnsi="等线" w:eastAsia="等线" w:cs="等线"/>
          <w:color w:val="auto"/>
        </w:rPr>
      </w:pPr>
      <w:r>
        <w:rPr>
          <w:rFonts w:hint="eastAsia" w:ascii="等线" w:hAnsi="等线" w:eastAsia="等线" w:cs="等线"/>
          <w:color w:val="auto"/>
          <w:sz w:val="18"/>
        </w:rPr>
        <w:t>.page-current {</w:t>
      </w:r>
    </w:p>
    <w:p w14:paraId="6676952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8px 14px;</w:t>
      </w:r>
    </w:p>
    <w:p w14:paraId="0381729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14px;</w:t>
      </w:r>
    </w:p>
    <w:p w14:paraId="43F1CA1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font-weight: 600;</w:t>
      </w:r>
    </w:p>
    <w:p w14:paraId="142B17A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#fff;</w:t>
      </w:r>
    </w:p>
    <w:p w14:paraId="7328B94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#1a73e8;</w:t>
      </w:r>
    </w:p>
    <w:p w14:paraId="0A27F84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 1px solid #1a73e8;</w:t>
      </w:r>
    </w:p>
    <w:p w14:paraId="285A4F8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4px;</w:t>
      </w:r>
    </w:p>
    <w:p w14:paraId="4A7EB235">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92DE5FE">
      <w:pPr>
        <w:spacing w:before="0" w:after="0"/>
        <w:ind w:left="432"/>
        <w:rPr>
          <w:rFonts w:hint="eastAsia" w:ascii="等线" w:hAnsi="等线" w:eastAsia="等线" w:cs="等线"/>
          <w:color w:val="auto"/>
        </w:rPr>
      </w:pPr>
      <w:r>
        <w:rPr>
          <w:rFonts w:hint="eastAsia" w:ascii="等线" w:hAnsi="等线" w:eastAsia="等线" w:cs="等线"/>
          <w:color w:val="auto"/>
          <w:sz w:val="18"/>
        </w:rPr>
        <w:t>.empty-results {</w:t>
      </w:r>
    </w:p>
    <w:p w14:paraId="73674EC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text-align: center;</w:t>
      </w:r>
    </w:p>
    <w:p w14:paraId="3723782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40px 20px;</w:t>
      </w:r>
    </w:p>
    <w:p w14:paraId="62B368CA">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1C0D115">
      <w:pPr>
        <w:spacing w:before="0" w:after="0"/>
        <w:ind w:left="432"/>
        <w:rPr>
          <w:rFonts w:hint="eastAsia" w:ascii="等线" w:hAnsi="等线" w:eastAsia="等线" w:cs="等线"/>
          <w:color w:val="auto"/>
        </w:rPr>
      </w:pPr>
      <w:r>
        <w:rPr>
          <w:rFonts w:hint="eastAsia" w:ascii="等线" w:hAnsi="等线" w:eastAsia="等线" w:cs="等线"/>
          <w:color w:val="auto"/>
          <w:sz w:val="18"/>
        </w:rPr>
        <w:t>.empty-icon {</w:t>
      </w:r>
    </w:p>
    <w:p w14:paraId="05478AE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48px;</w:t>
      </w:r>
    </w:p>
    <w:p w14:paraId="6790790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margin-bottom: 16px;</w:t>
      </w:r>
    </w:p>
    <w:p w14:paraId="0F7B5E00">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EE57A8E">
      <w:pPr>
        <w:spacing w:before="0" w:after="0"/>
        <w:ind w:left="432"/>
        <w:rPr>
          <w:rFonts w:hint="eastAsia" w:ascii="等线" w:hAnsi="等线" w:eastAsia="等线" w:cs="等线"/>
          <w:color w:val="auto"/>
        </w:rPr>
      </w:pPr>
      <w:r>
        <w:rPr>
          <w:rFonts w:hint="eastAsia" w:ascii="等线" w:hAnsi="等线" w:eastAsia="等线" w:cs="等线"/>
          <w:color w:val="auto"/>
          <w:sz w:val="18"/>
        </w:rPr>
        <w:t>.empty-text {</w:t>
      </w:r>
    </w:p>
    <w:p w14:paraId="1AAE2F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15px;</w:t>
      </w:r>
    </w:p>
    <w:p w14:paraId="193C772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#888;</w:t>
      </w:r>
    </w:p>
    <w:p w14:paraId="27EA78DB">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787AAE5">
      <w:pPr>
        <w:spacing w:before="0" w:after="0"/>
        <w:ind w:left="432"/>
        <w:rPr>
          <w:rFonts w:hint="eastAsia" w:ascii="等线" w:hAnsi="等线" w:eastAsia="等线" w:cs="等线"/>
          <w:color w:val="auto"/>
        </w:rPr>
      </w:pPr>
    </w:p>
    <w:p w14:paraId="3D9EE617">
      <w:pPr>
        <w:spacing w:before="0" w:after="0"/>
        <w:ind w:left="432"/>
        <w:rPr>
          <w:rFonts w:hint="eastAsia" w:ascii="等线" w:hAnsi="等线" w:eastAsia="等线" w:cs="等线"/>
          <w:color w:val="auto"/>
        </w:rPr>
      </w:pPr>
      <w:r>
        <w:rPr>
          <w:rFonts w:hint="eastAsia" w:ascii="等线" w:hAnsi="等线" w:eastAsia="等线" w:cs="等线"/>
          <w:color w:val="auto"/>
          <w:sz w:val="18"/>
        </w:rPr>
        <w:t>/* ---- 用户下拉菜单 ---- */</w:t>
      </w:r>
    </w:p>
    <w:p w14:paraId="4A593D52">
      <w:pPr>
        <w:spacing w:before="0" w:after="0"/>
        <w:ind w:left="432"/>
        <w:rPr>
          <w:rFonts w:hint="eastAsia" w:ascii="等线" w:hAnsi="等线" w:eastAsia="等线" w:cs="等线"/>
          <w:color w:val="auto"/>
        </w:rPr>
      </w:pPr>
      <w:r>
        <w:rPr>
          <w:rFonts w:hint="eastAsia" w:ascii="等线" w:hAnsi="等线" w:eastAsia="等线" w:cs="等线"/>
          <w:color w:val="auto"/>
          <w:sz w:val="18"/>
        </w:rPr>
        <w:t>.user-dropdown {</w:t>
      </w:r>
    </w:p>
    <w:p w14:paraId="651BE92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position: relative;</w:t>
      </w:r>
    </w:p>
    <w:p w14:paraId="48C7824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0E230BE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align-items: center;</w:t>
      </w:r>
    </w:p>
    <w:p w14:paraId="65CCC5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 pointer;</w:t>
      </w:r>
    </w:p>
    <w:p w14:paraId="4683E678">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54A348C">
      <w:pPr>
        <w:spacing w:before="0" w:after="0"/>
        <w:ind w:left="432"/>
        <w:rPr>
          <w:rFonts w:hint="eastAsia" w:ascii="等线" w:hAnsi="等线" w:eastAsia="等线" w:cs="等线"/>
          <w:color w:val="auto"/>
        </w:rPr>
      </w:pPr>
      <w:r>
        <w:rPr>
          <w:rFonts w:hint="eastAsia" w:ascii="等线" w:hAnsi="等线" w:eastAsia="等线" w:cs="等线"/>
          <w:color w:val="auto"/>
          <w:sz w:val="18"/>
        </w:rPr>
        <w:t>.dropdown-trigger {</w:t>
      </w:r>
    </w:p>
    <w:p w14:paraId="1753CD2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0032361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align-items: center;</w:t>
      </w:r>
    </w:p>
    <w:p w14:paraId="08F612A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gap: 12px;</w:t>
      </w:r>
    </w:p>
    <w:p w14:paraId="4288E1F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8px 12px;</w:t>
      </w:r>
    </w:p>
    <w:p w14:paraId="53430AD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6px;</w:t>
      </w:r>
    </w:p>
    <w:p w14:paraId="79D2E5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background 0.2s;</w:t>
      </w:r>
    </w:p>
    <w:p w14:paraId="2AA87DFB">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54B6E9B">
      <w:pPr>
        <w:spacing w:before="0" w:after="0"/>
        <w:ind w:left="432"/>
        <w:rPr>
          <w:rFonts w:hint="eastAsia" w:ascii="等线" w:hAnsi="等线" w:eastAsia="等线" w:cs="等线"/>
          <w:color w:val="auto"/>
        </w:rPr>
      </w:pPr>
      <w:r>
        <w:rPr>
          <w:rFonts w:hint="eastAsia" w:ascii="等线" w:hAnsi="等线" w:eastAsia="等线" w:cs="等线"/>
          <w:color w:val="auto"/>
          <w:sz w:val="18"/>
        </w:rPr>
        <w:t>.dropdown-trigger:hover {</w:t>
      </w:r>
    </w:p>
    <w:p w14:paraId="6F8885A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rgba(0,0,0,0.05);</w:t>
      </w:r>
    </w:p>
    <w:p w14:paraId="67A15D17">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490FF64">
      <w:pPr>
        <w:spacing w:before="0" w:after="0"/>
        <w:ind w:left="432"/>
        <w:rPr>
          <w:rFonts w:hint="eastAsia" w:ascii="等线" w:hAnsi="等线" w:eastAsia="等线" w:cs="等线"/>
          <w:color w:val="auto"/>
        </w:rPr>
      </w:pPr>
      <w:r>
        <w:rPr>
          <w:rFonts w:hint="eastAsia" w:ascii="等线" w:hAnsi="等线" w:eastAsia="等线" w:cs="等线"/>
          <w:color w:val="auto"/>
          <w:sz w:val="18"/>
        </w:rPr>
        <w:t>.dropdown-arrow {</w:t>
      </w:r>
    </w:p>
    <w:p w14:paraId="0314507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10px;</w:t>
      </w:r>
    </w:p>
    <w:p w14:paraId="416987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var(--gray);</w:t>
      </w:r>
    </w:p>
    <w:p w14:paraId="03FC0BD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transform 0.2s;</w:t>
      </w:r>
    </w:p>
    <w:p w14:paraId="223B0138">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CC0807E">
      <w:pPr>
        <w:spacing w:before="0" w:after="0"/>
        <w:ind w:left="432"/>
        <w:rPr>
          <w:rFonts w:hint="eastAsia" w:ascii="等线" w:hAnsi="等线" w:eastAsia="等线" w:cs="等线"/>
          <w:color w:val="auto"/>
        </w:rPr>
      </w:pPr>
      <w:r>
        <w:rPr>
          <w:rFonts w:hint="eastAsia" w:ascii="等线" w:hAnsi="等线" w:eastAsia="等线" w:cs="等线"/>
          <w:color w:val="auto"/>
          <w:sz w:val="18"/>
        </w:rPr>
        <w:t>.user-dropdown.open .dropdown-arrow {</w:t>
      </w:r>
    </w:p>
    <w:p w14:paraId="53BDDC3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transform: rotate(180deg);</w:t>
      </w:r>
    </w:p>
    <w:p w14:paraId="71793BD1">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531548D">
      <w:pPr>
        <w:spacing w:before="0" w:after="0"/>
        <w:ind w:left="432"/>
        <w:rPr>
          <w:rFonts w:hint="eastAsia" w:ascii="等线" w:hAnsi="等线" w:eastAsia="等线" w:cs="等线"/>
          <w:color w:val="auto"/>
        </w:rPr>
      </w:pPr>
      <w:r>
        <w:rPr>
          <w:rFonts w:hint="eastAsia" w:ascii="等线" w:hAnsi="等线" w:eastAsia="等线" w:cs="等线"/>
          <w:color w:val="auto"/>
          <w:sz w:val="18"/>
        </w:rPr>
        <w:t>.dropdown-menu {</w:t>
      </w:r>
    </w:p>
    <w:p w14:paraId="520DA7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position: absolute;</w:t>
      </w:r>
    </w:p>
    <w:p w14:paraId="7AF6277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top: calc(100% + 8px);</w:t>
      </w:r>
    </w:p>
    <w:p w14:paraId="66AAF0A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right: 0;</w:t>
      </w:r>
    </w:p>
    <w:p w14:paraId="74A05C5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min-width: 140px;</w:t>
      </w:r>
    </w:p>
    <w:p w14:paraId="7CE082B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#fff;</w:t>
      </w:r>
    </w:p>
    <w:p w14:paraId="32704C7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 1px solid var(--border);</w:t>
      </w:r>
    </w:p>
    <w:p w14:paraId="02AD3BA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6px;</w:t>
      </w:r>
    </w:p>
    <w:p w14:paraId="5050704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box-shadow: 0 4px 12px rgba(0,0,0,0.15);</w:t>
      </w:r>
    </w:p>
    <w:p w14:paraId="3EDC1C0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none;</w:t>
      </w:r>
    </w:p>
    <w:p w14:paraId="366114A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z-index: 1000;</w:t>
      </w:r>
    </w:p>
    <w:p w14:paraId="08CAFF3A">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8B1F7C0">
      <w:pPr>
        <w:spacing w:before="0" w:after="0"/>
        <w:ind w:left="432"/>
        <w:rPr>
          <w:rFonts w:hint="eastAsia" w:ascii="等线" w:hAnsi="等线" w:eastAsia="等线" w:cs="等线"/>
          <w:color w:val="auto"/>
        </w:rPr>
      </w:pPr>
      <w:r>
        <w:rPr>
          <w:rFonts w:hint="eastAsia" w:ascii="等线" w:hAnsi="等线" w:eastAsia="等线" w:cs="等线"/>
          <w:color w:val="auto"/>
          <w:sz w:val="18"/>
        </w:rPr>
        <w:t>.user-dropdown.open .dropdown-menu {</w:t>
      </w:r>
    </w:p>
    <w:p w14:paraId="7285FEF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block;</w:t>
      </w:r>
    </w:p>
    <w:p w14:paraId="4A2B736E">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66946BA3">
      <w:pPr>
        <w:spacing w:before="0" w:after="0"/>
        <w:ind w:left="432"/>
        <w:rPr>
          <w:rFonts w:hint="eastAsia" w:ascii="等线" w:hAnsi="等线" w:eastAsia="等线" w:cs="等线"/>
          <w:color w:val="auto"/>
        </w:rPr>
      </w:pPr>
      <w:r>
        <w:rPr>
          <w:rFonts w:hint="eastAsia" w:ascii="等线" w:hAnsi="等线" w:eastAsia="等线" w:cs="等线"/>
          <w:color w:val="auto"/>
          <w:sz w:val="18"/>
        </w:rPr>
        <w:t>.dropdown-item {</w:t>
      </w:r>
    </w:p>
    <w:p w14:paraId="28DF9C6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block;</w:t>
      </w:r>
    </w:p>
    <w:p w14:paraId="5D5FB3A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10px 16px;</w:t>
      </w:r>
    </w:p>
    <w:p w14:paraId="6765CBC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13px;</w:t>
      </w:r>
    </w:p>
    <w:p w14:paraId="7CD679B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#333;</w:t>
      </w:r>
    </w:p>
    <w:p w14:paraId="24E24CE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text-decoration: none;</w:t>
      </w:r>
    </w:p>
    <w:p w14:paraId="3EDB687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background 0.15s;</w:t>
      </w:r>
    </w:p>
    <w:p w14:paraId="70CADCDB">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C31531A">
      <w:pPr>
        <w:spacing w:before="0" w:after="0"/>
        <w:ind w:left="432"/>
        <w:rPr>
          <w:rFonts w:hint="eastAsia" w:ascii="等线" w:hAnsi="等线" w:eastAsia="等线" w:cs="等线"/>
          <w:color w:val="auto"/>
        </w:rPr>
      </w:pPr>
      <w:r>
        <w:rPr>
          <w:rFonts w:hint="eastAsia" w:ascii="等线" w:hAnsi="等线" w:eastAsia="等线" w:cs="等线"/>
          <w:color w:val="auto"/>
          <w:sz w:val="18"/>
        </w:rPr>
        <w:t>.dropdown-item:hover {</w:t>
      </w:r>
    </w:p>
    <w:p w14:paraId="5E4266B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var(--light);</w:t>
      </w:r>
    </w:p>
    <w:p w14:paraId="040404A6">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3E4DBC9">
      <w:pPr>
        <w:spacing w:before="0" w:after="0"/>
        <w:ind w:left="432"/>
        <w:rPr>
          <w:rFonts w:hint="eastAsia" w:ascii="等线" w:hAnsi="等线" w:eastAsia="等线" w:cs="等线"/>
          <w:color w:val="auto"/>
        </w:rPr>
      </w:pPr>
      <w:r>
        <w:rPr>
          <w:rFonts w:hint="eastAsia" w:ascii="等线" w:hAnsi="等线" w:eastAsia="等线" w:cs="等线"/>
          <w:color w:val="auto"/>
          <w:sz w:val="18"/>
        </w:rPr>
        <w:t>.dropdown-item:first-child {</w:t>
      </w:r>
    </w:p>
    <w:p w14:paraId="57268CF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6px 6px 0 0;</w:t>
      </w:r>
    </w:p>
    <w:p w14:paraId="74650F7D">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7431DA0E">
      <w:pPr>
        <w:spacing w:before="0" w:after="0"/>
        <w:ind w:left="432"/>
        <w:rPr>
          <w:rFonts w:hint="eastAsia" w:ascii="等线" w:hAnsi="等线" w:eastAsia="等线" w:cs="等线"/>
          <w:color w:val="auto"/>
        </w:rPr>
      </w:pPr>
      <w:r>
        <w:rPr>
          <w:rFonts w:hint="eastAsia" w:ascii="等线" w:hAnsi="等线" w:eastAsia="等线" w:cs="等线"/>
          <w:color w:val="auto"/>
          <w:sz w:val="18"/>
        </w:rPr>
        <w:t>.dropdown-item:last-child {</w:t>
      </w:r>
    </w:p>
    <w:p w14:paraId="2061959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0 0 6px 6px;</w:t>
      </w:r>
    </w:p>
    <w:p w14:paraId="3C018E1E">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6872FB32">
      <w:pPr>
        <w:spacing w:before="0" w:after="0"/>
        <w:ind w:left="432"/>
        <w:rPr>
          <w:rFonts w:hint="eastAsia" w:ascii="等线" w:hAnsi="等线" w:eastAsia="等线" w:cs="等线"/>
          <w:color w:val="auto"/>
        </w:rPr>
      </w:pPr>
    </w:p>
    <w:p w14:paraId="3F03D6E7">
      <w:pPr>
        <w:spacing w:before="0" w:after="0"/>
        <w:ind w:left="432"/>
        <w:rPr>
          <w:rFonts w:hint="eastAsia" w:ascii="等线" w:hAnsi="等线" w:eastAsia="等线" w:cs="等线"/>
          <w:color w:val="auto"/>
        </w:rPr>
      </w:pPr>
      <w:r>
        <w:rPr>
          <w:rFonts w:hint="eastAsia" w:ascii="等线" w:hAnsi="等线" w:eastAsia="等线" w:cs="等线"/>
          <w:color w:val="auto"/>
          <w:sz w:val="18"/>
        </w:rPr>
        <w:t>/* ---- 模态框 ---- */</w:t>
      </w:r>
    </w:p>
    <w:p w14:paraId="0888EADE">
      <w:pPr>
        <w:spacing w:before="0" w:after="0"/>
        <w:ind w:left="432"/>
        <w:rPr>
          <w:rFonts w:hint="eastAsia" w:ascii="等线" w:hAnsi="等线" w:eastAsia="等线" w:cs="等线"/>
          <w:color w:val="auto"/>
        </w:rPr>
      </w:pPr>
      <w:r>
        <w:rPr>
          <w:rFonts w:hint="eastAsia" w:ascii="等线" w:hAnsi="等线" w:eastAsia="等线" w:cs="等线"/>
          <w:color w:val="auto"/>
          <w:sz w:val="18"/>
        </w:rPr>
        <w:t>.modal-overlay {</w:t>
      </w:r>
    </w:p>
    <w:p w14:paraId="458968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position: fixed;</w:t>
      </w:r>
    </w:p>
    <w:p w14:paraId="700E318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top: 0;</w:t>
      </w:r>
    </w:p>
    <w:p w14:paraId="40C09AC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left: 0;</w:t>
      </w:r>
    </w:p>
    <w:p w14:paraId="5ED4674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right: 0;</w:t>
      </w:r>
    </w:p>
    <w:p w14:paraId="7FCA419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bottom: 0;</w:t>
      </w:r>
    </w:p>
    <w:p w14:paraId="502DBCD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rgba(0,0,0,0.5);</w:t>
      </w:r>
    </w:p>
    <w:p w14:paraId="040B34A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2F635B4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align-items: center;</w:t>
      </w:r>
    </w:p>
    <w:p w14:paraId="4F895EF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justify-content: center;</w:t>
      </w:r>
    </w:p>
    <w:p w14:paraId="63DF732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z-index: 2000;</w:t>
      </w:r>
    </w:p>
    <w:p w14:paraId="3BD825BB">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46DD274A">
      <w:pPr>
        <w:spacing w:before="0" w:after="0"/>
        <w:ind w:left="432"/>
        <w:rPr>
          <w:rFonts w:hint="eastAsia" w:ascii="等线" w:hAnsi="等线" w:eastAsia="等线" w:cs="等线"/>
          <w:color w:val="auto"/>
        </w:rPr>
      </w:pPr>
      <w:r>
        <w:rPr>
          <w:rFonts w:hint="eastAsia" w:ascii="等线" w:hAnsi="等线" w:eastAsia="等线" w:cs="等线"/>
          <w:color w:val="auto"/>
          <w:sz w:val="18"/>
        </w:rPr>
        <w:t>.modal-content {</w:t>
      </w:r>
    </w:p>
    <w:p w14:paraId="4329907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width: 90%;</w:t>
      </w:r>
    </w:p>
    <w:p w14:paraId="28A064B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max-width: 420px;</w:t>
      </w:r>
    </w:p>
    <w:p w14:paraId="04EEC08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#fff;</w:t>
      </w:r>
    </w:p>
    <w:p w14:paraId="4E031E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border-radius: 8px;</w:t>
      </w:r>
    </w:p>
    <w:p w14:paraId="4E8207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box-shadow: 0 8px 24px rgba(0,0,0,0.2);</w:t>
      </w:r>
    </w:p>
    <w:p w14:paraId="2EEA4B9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overflow: hidden;</w:t>
      </w:r>
    </w:p>
    <w:p w14:paraId="6C6732FC">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6359472">
      <w:pPr>
        <w:spacing w:before="0" w:after="0"/>
        <w:ind w:left="432"/>
        <w:rPr>
          <w:rFonts w:hint="eastAsia" w:ascii="等线" w:hAnsi="等线" w:eastAsia="等线" w:cs="等线"/>
          <w:color w:val="auto"/>
        </w:rPr>
      </w:pPr>
      <w:r>
        <w:rPr>
          <w:rFonts w:hint="eastAsia" w:ascii="等线" w:hAnsi="等线" w:eastAsia="等线" w:cs="等线"/>
          <w:color w:val="auto"/>
          <w:sz w:val="18"/>
        </w:rPr>
        <w:t>.modal-header {</w:t>
      </w:r>
    </w:p>
    <w:p w14:paraId="502472F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16px 20px;</w:t>
      </w:r>
    </w:p>
    <w:p w14:paraId="32D31CC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var(--light);</w:t>
      </w:r>
    </w:p>
    <w:p w14:paraId="15B1DB5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border-bottom: 1px solid var(--border);</w:t>
      </w:r>
    </w:p>
    <w:p w14:paraId="4E50E58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41850C0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align-items: center;</w:t>
      </w:r>
    </w:p>
    <w:p w14:paraId="272F584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justify-content: space-between;</w:t>
      </w:r>
    </w:p>
    <w:p w14:paraId="630B6C78">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6DDD0AEE">
      <w:pPr>
        <w:spacing w:before="0" w:after="0"/>
        <w:ind w:left="432"/>
        <w:rPr>
          <w:rFonts w:hint="eastAsia" w:ascii="等线" w:hAnsi="等线" w:eastAsia="等线" w:cs="等线"/>
          <w:color w:val="auto"/>
        </w:rPr>
      </w:pPr>
      <w:r>
        <w:rPr>
          <w:rFonts w:hint="eastAsia" w:ascii="等线" w:hAnsi="等线" w:eastAsia="等线" w:cs="等线"/>
          <w:color w:val="auto"/>
          <w:sz w:val="18"/>
        </w:rPr>
        <w:t>.modal-header h3 {</w:t>
      </w:r>
    </w:p>
    <w:p w14:paraId="2780DEF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15px;</w:t>
      </w:r>
    </w:p>
    <w:p w14:paraId="0F26AE1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font-weight: 600;</w:t>
      </w:r>
    </w:p>
    <w:p w14:paraId="06C2B4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var(--dark);</w:t>
      </w:r>
    </w:p>
    <w:p w14:paraId="476A87F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 0;</w:t>
      </w:r>
    </w:p>
    <w:p w14:paraId="1CFD7FA2">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4A630A64">
      <w:pPr>
        <w:spacing w:before="0" w:after="0"/>
        <w:ind w:left="432"/>
        <w:rPr>
          <w:rFonts w:hint="eastAsia" w:ascii="等线" w:hAnsi="等线" w:eastAsia="等线" w:cs="等线"/>
          <w:color w:val="auto"/>
        </w:rPr>
      </w:pPr>
      <w:r>
        <w:rPr>
          <w:rFonts w:hint="eastAsia" w:ascii="等线" w:hAnsi="等线" w:eastAsia="等线" w:cs="等线"/>
          <w:color w:val="auto"/>
          <w:sz w:val="18"/>
        </w:rPr>
        <w:t>.modal-close {</w:t>
      </w:r>
    </w:p>
    <w:p w14:paraId="35429E4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font-size: 24px;</w:t>
      </w:r>
    </w:p>
    <w:p w14:paraId="309A6DD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var(--gray);</w:t>
      </w:r>
    </w:p>
    <w:p w14:paraId="0713484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background: none;</w:t>
      </w:r>
    </w:p>
    <w:p w14:paraId="7EFD4A3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border: none;</w:t>
      </w:r>
    </w:p>
    <w:p w14:paraId="54358E5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cursor: pointer;</w:t>
      </w:r>
    </w:p>
    <w:p w14:paraId="45E89B2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0;</w:t>
      </w:r>
    </w:p>
    <w:p w14:paraId="079C080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line-height: 1;</w:t>
      </w:r>
    </w:p>
    <w:p w14:paraId="7FC1635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transition: color 0.2s;</w:t>
      </w:r>
    </w:p>
    <w:p w14:paraId="0DCEBEAB">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512474A">
      <w:pPr>
        <w:spacing w:before="0" w:after="0"/>
        <w:ind w:left="432"/>
        <w:rPr>
          <w:rFonts w:hint="eastAsia" w:ascii="等线" w:hAnsi="等线" w:eastAsia="等线" w:cs="等线"/>
          <w:color w:val="auto"/>
        </w:rPr>
      </w:pPr>
      <w:r>
        <w:rPr>
          <w:rFonts w:hint="eastAsia" w:ascii="等线" w:hAnsi="等线" w:eastAsia="等线" w:cs="等线"/>
          <w:color w:val="auto"/>
          <w:sz w:val="18"/>
        </w:rPr>
        <w:t>.modal-close:hover {</w:t>
      </w:r>
    </w:p>
    <w:p w14:paraId="48B9670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color: var(--dark);</w:t>
      </w:r>
    </w:p>
    <w:p w14:paraId="16496387">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795064B">
      <w:pPr>
        <w:spacing w:before="0" w:after="0"/>
        <w:ind w:left="432"/>
        <w:rPr>
          <w:rFonts w:hint="eastAsia" w:ascii="等线" w:hAnsi="等线" w:eastAsia="等线" w:cs="等线"/>
          <w:color w:val="auto"/>
        </w:rPr>
      </w:pPr>
      <w:r>
        <w:rPr>
          <w:rFonts w:hint="eastAsia" w:ascii="等线" w:hAnsi="等线" w:eastAsia="等线" w:cs="等线"/>
          <w:color w:val="auto"/>
          <w:sz w:val="18"/>
        </w:rPr>
        <w:t>.modal-body {</w:t>
      </w:r>
    </w:p>
    <w:p w14:paraId="15B7F3C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padding: 20px;</w:t>
      </w:r>
    </w:p>
    <w:p w14:paraId="2D646C80">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4519D80B">
      <w:pPr>
        <w:spacing w:before="0" w:after="0"/>
        <w:ind w:left="432"/>
        <w:rPr>
          <w:rFonts w:hint="eastAsia" w:ascii="等线" w:hAnsi="等线" w:eastAsia="等线" w:cs="等线"/>
          <w:color w:val="auto"/>
        </w:rPr>
      </w:pPr>
      <w:r>
        <w:rPr>
          <w:rFonts w:hint="eastAsia" w:ascii="等线" w:hAnsi="等线" w:eastAsia="等线" w:cs="等线"/>
          <w:color w:val="auto"/>
          <w:sz w:val="18"/>
        </w:rPr>
        <w:t>.modal-actions {</w:t>
      </w:r>
    </w:p>
    <w:p w14:paraId="2773FF3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display: flex;</w:t>
      </w:r>
    </w:p>
    <w:p w14:paraId="462F29C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gap: 10px;</w:t>
      </w:r>
    </w:p>
    <w:p w14:paraId="1B0AC2A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justify-content: flex-end;</w:t>
      </w:r>
    </w:p>
    <w:p w14:paraId="120A81B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margin-top: 16px;</w:t>
      </w:r>
    </w:p>
    <w:p w14:paraId="7FE8013C">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15D56F0">
      <w:pPr>
        <w:spacing w:before="0" w:after="0"/>
        <w:ind w:left="432"/>
        <w:rPr>
          <w:rFonts w:hint="eastAsia" w:ascii="等线" w:hAnsi="等线" w:eastAsia="等线" w:cs="等线"/>
          <w:color w:val="auto"/>
        </w:rPr>
      </w:pPr>
    </w:p>
    <w:p w14:paraId="1F14D57A">
      <w:pPr>
        <w:pStyle w:val="4"/>
        <w:rPr>
          <w:rFonts w:hint="eastAsia" w:ascii="等线" w:hAnsi="等线" w:eastAsia="等线" w:cs="等线"/>
          <w:color w:val="auto"/>
        </w:rPr>
      </w:pPr>
      <w:r>
        <w:rPr>
          <w:rFonts w:hint="eastAsia" w:ascii="等线" w:hAnsi="等线" w:eastAsia="等线" w:cs="等线"/>
          <w:color w:val="auto"/>
        </w:rPr>
        <w:t>2.14 templates/layout.html</w:t>
      </w:r>
    </w:p>
    <w:p w14:paraId="4BAAEF40">
      <w:pPr>
        <w:rPr>
          <w:rFonts w:hint="eastAsia" w:ascii="等线" w:hAnsi="等线" w:eastAsia="等线" w:cs="等线"/>
          <w:color w:val="auto"/>
        </w:rPr>
      </w:pPr>
      <w:r>
        <w:rPr>
          <w:rFonts w:hint="eastAsia" w:ascii="等线" w:hAnsi="等线" w:eastAsia="等线" w:cs="等线"/>
          <w:color w:val="auto"/>
        </w:rPr>
        <w:t>[HTML]</w:t>
      </w:r>
    </w:p>
    <w:p w14:paraId="20BACAD3">
      <w:pPr>
        <w:spacing w:before="0" w:after="0"/>
        <w:ind w:left="432"/>
        <w:rPr>
          <w:rFonts w:hint="eastAsia" w:ascii="等线" w:hAnsi="等线" w:eastAsia="等线" w:cs="等线"/>
          <w:color w:val="auto"/>
        </w:rPr>
      </w:pPr>
      <w:r>
        <w:rPr>
          <w:rFonts w:hint="eastAsia" w:ascii="等线" w:hAnsi="等线" w:eastAsia="等线" w:cs="等线"/>
          <w:color w:val="auto"/>
          <w:sz w:val="18"/>
        </w:rPr>
        <w:t>&lt;!DOCTYPE html&gt;</w:t>
      </w:r>
    </w:p>
    <w:p w14:paraId="5E06E135">
      <w:pPr>
        <w:spacing w:before="0" w:after="0"/>
        <w:ind w:left="432"/>
        <w:rPr>
          <w:rFonts w:hint="eastAsia" w:ascii="等线" w:hAnsi="等线" w:eastAsia="等线" w:cs="等线"/>
          <w:color w:val="auto"/>
        </w:rPr>
      </w:pPr>
      <w:r>
        <w:rPr>
          <w:rFonts w:hint="eastAsia" w:ascii="等线" w:hAnsi="等线" w:eastAsia="等线" w:cs="等线"/>
          <w:color w:val="auto"/>
          <w:sz w:val="18"/>
        </w:rPr>
        <w:t>&lt;html lang="zh-CN"&gt;</w:t>
      </w:r>
    </w:p>
    <w:p w14:paraId="64D7EE81">
      <w:pPr>
        <w:spacing w:before="0" w:after="0"/>
        <w:ind w:left="432"/>
        <w:rPr>
          <w:rFonts w:hint="eastAsia" w:ascii="等线" w:hAnsi="等线" w:eastAsia="等线" w:cs="等线"/>
          <w:color w:val="auto"/>
        </w:rPr>
      </w:pPr>
      <w:r>
        <w:rPr>
          <w:rFonts w:hint="eastAsia" w:ascii="等线" w:hAnsi="等线" w:eastAsia="等线" w:cs="等线"/>
          <w:color w:val="auto"/>
          <w:sz w:val="18"/>
        </w:rPr>
        <w:t>&lt;head&gt;</w:t>
      </w:r>
    </w:p>
    <w:p w14:paraId="5BA90B5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&lt;meta charset="UTF-8"&gt;</w:t>
      </w:r>
    </w:p>
    <w:p w14:paraId="5826132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&lt;meta name="viewport" content="width=device-width, initial-scale=1.0"&gt;</w:t>
      </w:r>
    </w:p>
    <w:p w14:paraId="342883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&lt;title&gt;{% block title %}医学知识库系统{% endblock %}&lt;/title&gt;</w:t>
      </w:r>
    </w:p>
    <w:p w14:paraId="4409B7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&lt;link rel="stylesheet" href="{{ url_for('static', filename='css/style.css') }}"&gt;</w:t>
      </w:r>
    </w:p>
    <w:p w14:paraId="37471C8F">
      <w:pPr>
        <w:spacing w:before="0" w:after="0"/>
        <w:ind w:left="432"/>
        <w:rPr>
          <w:rFonts w:hint="eastAsia" w:ascii="等线" w:hAnsi="等线" w:eastAsia="等线" w:cs="等线"/>
          <w:color w:val="auto"/>
        </w:rPr>
      </w:pPr>
      <w:r>
        <w:rPr>
          <w:rFonts w:hint="eastAsia" w:ascii="等线" w:hAnsi="等线" w:eastAsia="等线" w:cs="等线"/>
          <w:color w:val="auto"/>
          <w:sz w:val="18"/>
        </w:rPr>
        <w:t>&lt;/head&gt;</w:t>
      </w:r>
    </w:p>
    <w:p w14:paraId="032A5CAB">
      <w:pPr>
        <w:spacing w:before="0" w:after="0"/>
        <w:ind w:left="432"/>
        <w:rPr>
          <w:rFonts w:hint="eastAsia" w:ascii="等线" w:hAnsi="等线" w:eastAsia="等线" w:cs="等线"/>
          <w:color w:val="auto"/>
        </w:rPr>
      </w:pPr>
      <w:r>
        <w:rPr>
          <w:rFonts w:hint="eastAsia" w:ascii="等线" w:hAnsi="等线" w:eastAsia="等线" w:cs="等线"/>
          <w:color w:val="auto"/>
          <w:sz w:val="18"/>
        </w:rPr>
        <w:t>&lt;body&gt;</w:t>
      </w:r>
    </w:p>
    <w:p w14:paraId="6456866D">
      <w:pPr>
        <w:spacing w:before="0" w:after="0"/>
        <w:ind w:left="432"/>
        <w:rPr>
          <w:rFonts w:hint="eastAsia" w:ascii="等线" w:hAnsi="等线" w:eastAsia="等线" w:cs="等线"/>
          <w:color w:val="auto"/>
        </w:rPr>
      </w:pPr>
      <w:r>
        <w:rPr>
          <w:rFonts w:hint="eastAsia" w:ascii="等线" w:hAnsi="等线" w:eastAsia="等线" w:cs="等线"/>
          <w:color w:val="auto"/>
          <w:sz w:val="18"/>
        </w:rPr>
        <w:t>&lt;div class="app-layout"&gt;</w:t>
      </w:r>
    </w:p>
    <w:p w14:paraId="40F1C8A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 侧边导航 --&gt;</w:t>
      </w:r>
    </w:p>
    <w:p w14:paraId="0BF2AA5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&lt;aside class="sidebar"&gt;</w:t>
      </w:r>
    </w:p>
    <w:p w14:paraId="065344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class="sidebar-header"&gt;</w:t>
      </w:r>
    </w:p>
    <w:p w14:paraId="2A0D3A9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class="icon"&gt;医&lt;/div&gt;</w:t>
      </w:r>
    </w:p>
    <w:p w14:paraId="094EE0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&lt;span&gt;医学知识库&lt;/span&gt;</w:t>
      </w:r>
    </w:p>
    <w:p w14:paraId="15D03B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1917490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&lt;nav class="nav-section"&gt;</w:t>
      </w:r>
    </w:p>
    <w:p w14:paraId="797A575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class="nav-section-title"&gt;概览&lt;/div&gt;</w:t>
      </w:r>
    </w:p>
    <w:p w14:paraId="4AFE522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url_for('dashboard') }}" class="nav-item" onclick="navigate(event, this)"&gt;</w:t>
      </w:r>
    </w:p>
    <w:p w14:paraId="6BA97FD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class="nav-icon"&gt;▣&lt;/span&gt; 系统首页</w:t>
      </w:r>
    </w:p>
    <w:p w14:paraId="01BC27B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&lt;/a&gt;</w:t>
      </w:r>
    </w:p>
    <w:p w14:paraId="55ADAD7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&lt;/nav&gt;</w:t>
      </w:r>
    </w:p>
    <w:p w14:paraId="2EDAF45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&lt;nav class="nav-section"&gt;</w:t>
      </w:r>
    </w:p>
    <w:p w14:paraId="56BA517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class="nav-section-title"&gt;知识管理&lt;/div&gt;</w:t>
      </w:r>
    </w:p>
    <w:p w14:paraId="6AC4D0E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url_for('knowledge_list') }}" class="nav-item" onclick="navigate(event, this)"&gt;</w:t>
      </w:r>
    </w:p>
    <w:p w14:paraId="3053316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class="nav-icon"&gt;▤&lt;/span&gt; 知识条目</w:t>
      </w:r>
    </w:p>
    <w:p w14:paraId="130C3A1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&lt;/a&gt;</w:t>
      </w:r>
    </w:p>
    <w:p w14:paraId="5E08EE5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url_for('knowledge_create') }}" class="nav-item" onclick="navigate(event, this)"&gt;</w:t>
      </w:r>
    </w:p>
    <w:p w14:paraId="3A691FA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class="nav-icon"&gt;✎&lt;/span&gt; 知识录入</w:t>
      </w:r>
    </w:p>
    <w:p w14:paraId="6786F44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&lt;/a&gt;</w:t>
      </w:r>
    </w:p>
    <w:p w14:paraId="7663B44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url_for('knowledge_review_list') }}" class="nav-item" onclick="navigate(event, this)"&gt;</w:t>
      </w:r>
    </w:p>
    <w:p w14:paraId="08F34F5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class="nav-icon"&gt;✓&lt;/span&gt; 知识审核</w:t>
      </w:r>
    </w:p>
    <w:p w14:paraId="143C15B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&lt;/a&gt;</w:t>
      </w:r>
    </w:p>
    <w:p w14:paraId="6CE5932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url_for('knowledge_generate') }}" class="nav-item" onclick="navigate(event, this)"&gt;</w:t>
      </w:r>
    </w:p>
    <w:p w14:paraId="277833E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class="nav-icon"&gt;⚡&lt;/span&gt; 知识生成</w:t>
      </w:r>
    </w:p>
    <w:p w14:paraId="1015F8C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&lt;/a&gt;</w:t>
      </w:r>
    </w:p>
    <w:p w14:paraId="5878FE8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url_for('model_config_list') }}" class="nav-item" onclick="navigate(event, this)"&gt;</w:t>
      </w:r>
    </w:p>
    <w:p w14:paraId="660616F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class="nav-icon"&gt;⚙&lt;/span&gt; 模型配置</w:t>
      </w:r>
    </w:p>
    <w:p w14:paraId="50D7738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&lt;/a&gt;</w:t>
      </w:r>
    </w:p>
    <w:p w14:paraId="7BB00B6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&lt;/nav&gt;</w:t>
      </w:r>
    </w:p>
    <w:p w14:paraId="003FA4D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&lt;nav class="nav-section"&gt;</w:t>
      </w:r>
    </w:p>
    <w:p w14:paraId="748442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class="nav-section-title"&gt;分类查阅&lt;/div&gt;</w:t>
      </w:r>
    </w:p>
    <w:p w14:paraId="3395042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url_for('category_tree') }}" class="nav-item" onclick="navigate(event, this)"&gt;</w:t>
      </w:r>
    </w:p>
    <w:p w14:paraId="53E7A7B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class="nav-icon"&gt;☙&lt;/span&gt; 分类体系</w:t>
      </w:r>
    </w:p>
    <w:p w14:paraId="4C47936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&lt;/a&gt;</w:t>
      </w:r>
    </w:p>
    <w:p w14:paraId="4FEECEC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url_for('search') }}" class="nav-item" onclick="navigate(event, this)"&gt;</w:t>
      </w:r>
    </w:p>
    <w:p w14:paraId="6B02280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class="nav-icon"&gt;🔍&lt;/span&gt; 知识检索</w:t>
      </w:r>
    </w:p>
    <w:p w14:paraId="06A9C4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&lt;/a&gt;</w:t>
      </w:r>
    </w:p>
    <w:p w14:paraId="167C7EC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&lt;/nav&gt;</w:t>
      </w:r>
    </w:p>
    <w:p w14:paraId="1B33852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&lt;nav class="nav-section"&gt;</w:t>
      </w:r>
    </w:p>
    <w:p w14:paraId="6E7FE75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class="nav-section-title"&gt;用户管理&lt;/div&gt;</w:t>
      </w:r>
    </w:p>
    <w:p w14:paraId="6783877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url_for('user_list') }}" class="nav-item" onclick="navigate(event, this)"&gt;</w:t>
      </w:r>
    </w:p>
    <w:p w14:paraId="2152FED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class="nav-icon"&gt;👤&lt;/span&gt; 人员维护</w:t>
      </w:r>
    </w:p>
    <w:p w14:paraId="030F19D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&lt;/a&gt;</w:t>
      </w:r>
    </w:p>
    <w:p w14:paraId="0C9EBD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url_for('dept_list') }}" class="nav-item" onclick="navigate(event, this)"&gt;</w:t>
      </w:r>
    </w:p>
    <w:p w14:paraId="3F10AA9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class="nav-icon"&gt;⌂&lt;/span&gt; 科室维护</w:t>
      </w:r>
    </w:p>
    <w:p w14:paraId="7CD489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&lt;/a&gt;</w:t>
      </w:r>
    </w:p>
    <w:p w14:paraId="6090893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url_for('role_list') }}" class="nav-item" onclick="navigate(event, this)"&gt;</w:t>
      </w:r>
    </w:p>
    <w:p w14:paraId="3BCCA09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class="nav-icon"&gt;🔑&lt;/span&gt; 权限维护</w:t>
      </w:r>
    </w:p>
    <w:p w14:paraId="7AF562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&lt;/a&gt;</w:t>
      </w:r>
    </w:p>
    <w:p w14:paraId="2C3F4C0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&lt;/nav&gt;</w:t>
      </w:r>
    </w:p>
    <w:p w14:paraId="288723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&lt;nav class="nav-section"&gt;</w:t>
      </w:r>
    </w:p>
    <w:p w14:paraId="6F490DF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class="nav-section-title"&gt;辅助功能&lt;/div&gt;</w:t>
      </w:r>
    </w:p>
    <w:p w14:paraId="19C4F88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url_for('log_list') }}" class="nav-item" onclick="navigate(event, this)"&gt;</w:t>
      </w:r>
    </w:p>
    <w:p w14:paraId="6782F6D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class="nav-icon"&gt;📋&lt;/span&gt; 系统日志</w:t>
      </w:r>
    </w:p>
    <w:p w14:paraId="5F50659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&lt;/a&gt;</w:t>
      </w:r>
    </w:p>
    <w:p w14:paraId="781937A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url_for('statistics') }}" class="nav-item" onclick="navigate(event, this)"&gt;</w:t>
      </w:r>
    </w:p>
    <w:p w14:paraId="3576FA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class="nav-icon"&gt;📊&lt;/span&gt; 统计分析</w:t>
      </w:r>
    </w:p>
    <w:p w14:paraId="5CF0599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&lt;/a&gt;</w:t>
      </w:r>
    </w:p>
    <w:p w14:paraId="2D782AB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&lt;/nav&gt;</w:t>
      </w:r>
    </w:p>
    <w:p w14:paraId="683F5F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&lt;/aside&gt;</w:t>
      </w:r>
    </w:p>
    <w:p w14:paraId="146EFEF5">
      <w:pPr>
        <w:spacing w:before="0" w:after="0"/>
        <w:ind w:left="432"/>
        <w:rPr>
          <w:rFonts w:hint="eastAsia" w:ascii="等线" w:hAnsi="等线" w:eastAsia="等线" w:cs="等线"/>
          <w:color w:val="auto"/>
        </w:rPr>
      </w:pPr>
    </w:p>
    <w:p w14:paraId="4DAFA20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 主区域 --&gt;</w:t>
      </w:r>
    </w:p>
    <w:p w14:paraId="3A796A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class="main-area"&gt;</w:t>
      </w:r>
    </w:p>
    <w:p w14:paraId="5D365A4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&lt;header class="topbar"&gt;</w:t>
      </w:r>
    </w:p>
    <w:p w14:paraId="0749865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class="topbar-title"&gt;{% block page_title %}系统首页{% endblock %}&lt;/div&gt;</w:t>
      </w:r>
    </w:p>
    <w:p w14:paraId="6AEDCED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class="topbar-user"&gt;</w:t>
      </w:r>
    </w:p>
    <w:p w14:paraId="065AE71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class="user-dropdown" id="user-dropdown"&gt;</w:t>
      </w:r>
    </w:p>
    <w:p w14:paraId="7E1F817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class="dropdown-trigger"&gt;</w:t>
      </w:r>
    </w:p>
    <w:p w14:paraId="5D1471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class="avatar"&gt;{{ current_user.real_name[0] if current_user else '?' }}&lt;/div&gt;</w:t>
      </w:r>
    </w:p>
    <w:p w14:paraId="229257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class="info"&gt;</w:t>
      </w:r>
    </w:p>
    <w:p w14:paraId="614CB76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class="name"&gt;{{ current_user.real_name if current_user else '' }}&lt;/div&gt;</w:t>
      </w:r>
    </w:p>
    <w:p w14:paraId="2CA82EB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class="role"&gt;{{ current_user.role.name if current_user and current_user.role else '' }}&lt;/div&gt;</w:t>
      </w:r>
    </w:p>
    <w:p w14:paraId="633E399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7332E4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class="dropdown-arrow"&gt;▼&lt;/span&gt;</w:t>
      </w:r>
    </w:p>
    <w:p w14:paraId="28BDFAA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54219C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class="dropdown-menu"&gt;</w:t>
      </w:r>
    </w:p>
    <w:p w14:paraId="4289E8F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class="dropdown-item" onclick="showChangePasswordModal()"&gt;修改密码&lt;/a&gt;</w:t>
      </w:r>
    </w:p>
    <w:p w14:paraId="413D33F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url_for('logout') }}" class="dropdown-item"&gt;退出&lt;/a&gt;</w:t>
      </w:r>
    </w:p>
    <w:p w14:paraId="3F67D4D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50B88E6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4392F47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0E05490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&lt;/header&gt;</w:t>
      </w:r>
    </w:p>
    <w:p w14:paraId="632E1CA0">
      <w:pPr>
        <w:spacing w:before="0" w:after="0"/>
        <w:ind w:left="432"/>
        <w:rPr>
          <w:rFonts w:hint="eastAsia" w:ascii="等线" w:hAnsi="等线" w:eastAsia="等线" w:cs="等线"/>
          <w:color w:val="auto"/>
        </w:rPr>
      </w:pPr>
    </w:p>
    <w:p w14:paraId="2BB7569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&lt;main class="content-area"&gt;</w:t>
      </w:r>
    </w:p>
    <w:p w14:paraId="1C46FB0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with messages = get_flashed_messages(with_categories=true) %}</w:t>
      </w:r>
    </w:p>
    <w:p w14:paraId="1339820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messages %}</w:t>
      </w:r>
    </w:p>
    <w:p w14:paraId="4EB0144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class="flash-messages"&gt;</w:t>
      </w:r>
    </w:p>
    <w:p w14:paraId="3E6684A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 category, message in messages %}</w:t>
      </w:r>
    </w:p>
    <w:p w14:paraId="5A6067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class="flash flash-{{ category }}"&gt;{{ message }}&lt;/div&gt;</w:t>
      </w:r>
    </w:p>
    <w:p w14:paraId="176B9C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endfor %}</w:t>
      </w:r>
    </w:p>
    <w:p w14:paraId="4091991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4CBB8D6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321273C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endwith %}</w:t>
      </w:r>
    </w:p>
    <w:p w14:paraId="3F23DB4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block content %}{% endblock %}</w:t>
      </w:r>
    </w:p>
    <w:p w14:paraId="1ED119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&lt;/main&gt;</w:t>
      </w:r>
    </w:p>
    <w:p w14:paraId="7B0B259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75EE77C">
      <w:pPr>
        <w:spacing w:before="0" w:after="0"/>
        <w:ind w:left="432"/>
        <w:rPr>
          <w:rFonts w:hint="eastAsia" w:ascii="等线" w:hAnsi="等线" w:eastAsia="等线" w:cs="等线"/>
          <w:color w:val="auto"/>
        </w:rPr>
      </w:pPr>
      <w:r>
        <w:rPr>
          <w:rFonts w:hint="eastAsia" w:ascii="等线" w:hAnsi="等线" w:eastAsia="等线" w:cs="等线"/>
          <w:color w:val="auto"/>
          <w:sz w:val="18"/>
        </w:rPr>
        <w:t>&lt;/div&gt;</w:t>
      </w:r>
    </w:p>
    <w:p w14:paraId="1168DC38">
      <w:pPr>
        <w:spacing w:before="0" w:after="0"/>
        <w:ind w:left="432"/>
        <w:rPr>
          <w:rFonts w:hint="eastAsia" w:ascii="等线" w:hAnsi="等线" w:eastAsia="等线" w:cs="等线"/>
          <w:color w:val="auto"/>
        </w:rPr>
      </w:pPr>
      <w:r>
        <w:rPr>
          <w:rFonts w:hint="eastAsia" w:ascii="等线" w:hAnsi="等线" w:eastAsia="等线" w:cs="等线"/>
          <w:color w:val="auto"/>
          <w:sz w:val="18"/>
        </w:rPr>
        <w:t>&lt;div class="modal-overlay" id="password-modal" style="display:none;"&gt;</w:t>
      </w:r>
    </w:p>
    <w:p w14:paraId="0F52CD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class="modal-content"&gt;</w:t>
      </w:r>
    </w:p>
    <w:p w14:paraId="247820B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class="modal-header"&gt;</w:t>
      </w:r>
    </w:p>
    <w:p w14:paraId="68F066C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&lt;h3&gt;修改密码&lt;/h3&gt;</w:t>
      </w:r>
    </w:p>
    <w:p w14:paraId="108878B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type="button" class="modal-close" onclick="hideChangePasswordModal()"&gt;×&lt;/button&gt;</w:t>
      </w:r>
    </w:p>
    <w:p w14:paraId="385F2B9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0FB09A1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class="modal-body"&gt;</w:t>
      </w:r>
    </w:p>
    <w:p w14:paraId="480405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with messages = get_flashed_messages(with_categories=true) %}</w:t>
      </w:r>
    </w:p>
    <w:p w14:paraId="7FE4CC2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 category, message in messages %}</w:t>
      </w:r>
    </w:p>
    <w:p w14:paraId="1682AD2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'password' in message.lower() %}</w:t>
      </w:r>
    </w:p>
    <w:p w14:paraId="19BB476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class="flash flash-{{ category }}"&gt;{{ message }}&lt;/div&gt;</w:t>
      </w:r>
    </w:p>
    <w:p w14:paraId="60A2BE7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6319A7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endfor %}</w:t>
      </w:r>
    </w:p>
    <w:p w14:paraId="066FF1A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endwith %}</w:t>
      </w:r>
    </w:p>
    <w:p w14:paraId="4FC5CEB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 id="change-password-form" method="POST" action="{{ url_for('change_password') }}"&gt;</w:t>
      </w:r>
    </w:p>
    <w:p w14:paraId="5C5134F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change_password_form.csrf_token if change_password_form else '' }}</w:t>
      </w:r>
    </w:p>
    <w:p w14:paraId="09E8002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6DAE4E1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&lt;label&gt;原密码&lt;/label&gt;</w:t>
      </w:r>
    </w:p>
    <w:p w14:paraId="66A0938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&lt;input type="password" name="old_password" class="form-control" placeholder="请输入原密码" required&gt;</w:t>
      </w:r>
    </w:p>
    <w:p w14:paraId="35A81AD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0AB530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656844C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&lt;label&gt;新密码&lt;/label&gt;</w:t>
      </w:r>
    </w:p>
    <w:p w14:paraId="776A171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&lt;input type="password" name="new_password" class="form-control" placeholder="请输入新密码（至少6位）" required&gt;</w:t>
      </w:r>
    </w:p>
    <w:p w14:paraId="76EF6BF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35AF936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33C1E4E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&lt;label&gt;确认新密码&lt;/label&gt;</w:t>
      </w:r>
    </w:p>
    <w:p w14:paraId="0E44436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&lt;input type="password" name="confirm_password" class="form-control" placeholder="请再次输入新密码" required&gt;</w:t>
      </w:r>
    </w:p>
    <w:p w14:paraId="54DD8EC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31CC394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class="modal-actions"&gt;</w:t>
      </w:r>
    </w:p>
    <w:p w14:paraId="37489B3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type="button" class="btn btn-default" onclick="hideChangePasswordModal()"&gt;取消&lt;/button&gt;</w:t>
      </w:r>
    </w:p>
    <w:p w14:paraId="371A39B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type="submit" class="btn btn-primary"&gt;确认修改&lt;/button&gt;</w:t>
      </w:r>
    </w:p>
    <w:p w14:paraId="73C111A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171426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&lt;/form&gt;</w:t>
      </w:r>
    </w:p>
    <w:p w14:paraId="243B097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64D5ADA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730D9460">
      <w:pPr>
        <w:spacing w:before="0" w:after="0"/>
        <w:ind w:left="432"/>
        <w:rPr>
          <w:rFonts w:hint="eastAsia" w:ascii="等线" w:hAnsi="等线" w:eastAsia="等线" w:cs="等线"/>
          <w:color w:val="auto"/>
        </w:rPr>
      </w:pPr>
      <w:r>
        <w:rPr>
          <w:rFonts w:hint="eastAsia" w:ascii="等线" w:hAnsi="等线" w:eastAsia="等线" w:cs="等线"/>
          <w:color w:val="auto"/>
          <w:sz w:val="18"/>
        </w:rPr>
        <w:t>&lt;/div&gt;</w:t>
      </w:r>
    </w:p>
    <w:p w14:paraId="31EE3C8F">
      <w:pPr>
        <w:spacing w:before="0" w:after="0"/>
        <w:ind w:left="432"/>
        <w:rPr>
          <w:rFonts w:hint="eastAsia" w:ascii="等线" w:hAnsi="等线" w:eastAsia="等线" w:cs="等线"/>
          <w:color w:val="auto"/>
        </w:rPr>
      </w:pPr>
    </w:p>
    <w:p w14:paraId="636BA409">
      <w:pPr>
        <w:spacing w:before="0" w:after="0"/>
        <w:ind w:left="432"/>
        <w:rPr>
          <w:rFonts w:hint="eastAsia" w:ascii="等线" w:hAnsi="等线" w:eastAsia="等线" w:cs="等线"/>
          <w:color w:val="auto"/>
        </w:rPr>
      </w:pPr>
      <w:r>
        <w:rPr>
          <w:rFonts w:hint="eastAsia" w:ascii="等线" w:hAnsi="等线" w:eastAsia="等线" w:cs="等线"/>
          <w:color w:val="auto"/>
          <w:sz w:val="18"/>
        </w:rPr>
        <w:t>&lt;script&gt;</w:t>
      </w:r>
    </w:p>
    <w:p w14:paraId="6849950A">
      <w:pPr>
        <w:spacing w:before="0" w:after="0"/>
        <w:ind w:left="432"/>
        <w:rPr>
          <w:rFonts w:hint="eastAsia" w:ascii="等线" w:hAnsi="等线" w:eastAsia="等线" w:cs="等线"/>
          <w:color w:val="auto"/>
        </w:rPr>
      </w:pPr>
      <w:r>
        <w:rPr>
          <w:rFonts w:hint="eastAsia" w:ascii="等线" w:hAnsi="等线" w:eastAsia="等线" w:cs="等线"/>
          <w:color w:val="auto"/>
          <w:sz w:val="18"/>
        </w:rPr>
        <w:t>function showChangePasswordModal() {</w:t>
      </w:r>
    </w:p>
    <w:p w14:paraId="1CF3634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document.getElementById('password-modal').style.display = 'flex';</w:t>
      </w:r>
    </w:p>
    <w:p w14:paraId="7AACEF0F">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C0AE1C2">
      <w:pPr>
        <w:spacing w:before="0" w:after="0"/>
        <w:ind w:left="432"/>
        <w:rPr>
          <w:rFonts w:hint="eastAsia" w:ascii="等线" w:hAnsi="等线" w:eastAsia="等线" w:cs="等线"/>
          <w:color w:val="auto"/>
        </w:rPr>
      </w:pPr>
    </w:p>
    <w:p w14:paraId="709FE339">
      <w:pPr>
        <w:spacing w:before="0" w:after="0"/>
        <w:ind w:left="432"/>
        <w:rPr>
          <w:rFonts w:hint="eastAsia" w:ascii="等线" w:hAnsi="等线" w:eastAsia="等线" w:cs="等线"/>
          <w:color w:val="auto"/>
        </w:rPr>
      </w:pPr>
      <w:r>
        <w:rPr>
          <w:rFonts w:hint="eastAsia" w:ascii="等线" w:hAnsi="等线" w:eastAsia="等线" w:cs="等线"/>
          <w:color w:val="auto"/>
          <w:sz w:val="18"/>
        </w:rPr>
        <w:t>function hideChangePasswordModal() {</w:t>
      </w:r>
    </w:p>
    <w:p w14:paraId="60F3E9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document.getElementById('password-modal').style.display = 'none';</w:t>
      </w:r>
    </w:p>
    <w:p w14:paraId="2851F139">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635332C">
      <w:pPr>
        <w:spacing w:before="0" w:after="0"/>
        <w:ind w:left="432"/>
        <w:rPr>
          <w:rFonts w:hint="eastAsia" w:ascii="等线" w:hAnsi="等线" w:eastAsia="等线" w:cs="等线"/>
          <w:color w:val="auto"/>
        </w:rPr>
      </w:pPr>
    </w:p>
    <w:p w14:paraId="0EE86569">
      <w:pPr>
        <w:spacing w:before="0" w:after="0"/>
        <w:ind w:left="432"/>
        <w:rPr>
          <w:rFonts w:hint="eastAsia" w:ascii="等线" w:hAnsi="等线" w:eastAsia="等线" w:cs="等线"/>
          <w:color w:val="auto"/>
        </w:rPr>
      </w:pPr>
      <w:r>
        <w:rPr>
          <w:rFonts w:hint="eastAsia" w:ascii="等线" w:hAnsi="等线" w:eastAsia="等线" w:cs="等线"/>
          <w:color w:val="auto"/>
          <w:sz w:val="18"/>
        </w:rPr>
        <w:t>document.getElementById('password-modal').addEventListener('click', function(e) {</w:t>
      </w:r>
    </w:p>
    <w:p w14:paraId="5D1CD43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(e.target === this) {</w:t>
      </w:r>
    </w:p>
    <w:p w14:paraId="0F69663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hideChangePasswordModal();</w:t>
      </w:r>
    </w:p>
    <w:p w14:paraId="2AE5610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C8725DD">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F4F41C9">
      <w:pPr>
        <w:spacing w:before="0" w:after="0"/>
        <w:ind w:left="432"/>
        <w:rPr>
          <w:rFonts w:hint="eastAsia" w:ascii="等线" w:hAnsi="等线" w:eastAsia="等线" w:cs="等线"/>
          <w:color w:val="auto"/>
        </w:rPr>
      </w:pPr>
    </w:p>
    <w:p w14:paraId="7C3178A3">
      <w:pPr>
        <w:spacing w:before="0" w:after="0"/>
        <w:ind w:left="432"/>
        <w:rPr>
          <w:rFonts w:hint="eastAsia" w:ascii="等线" w:hAnsi="等线" w:eastAsia="等线" w:cs="等线"/>
          <w:color w:val="auto"/>
        </w:rPr>
      </w:pPr>
      <w:r>
        <w:rPr>
          <w:rFonts w:hint="eastAsia" w:ascii="等线" w:hAnsi="等线" w:eastAsia="等线" w:cs="等线"/>
          <w:color w:val="auto"/>
          <w:sz w:val="18"/>
        </w:rPr>
        <w:t>document.getElementById('user-dropdown').addEventListener('click', function(e) {</w:t>
      </w:r>
    </w:p>
    <w:p w14:paraId="507049F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e.stopPropagation();</w:t>
      </w:r>
    </w:p>
    <w:p w14:paraId="2CA0716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this.classList.toggle('open');</w:t>
      </w:r>
    </w:p>
    <w:p w14:paraId="4F09317B">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6378FA7A">
      <w:pPr>
        <w:spacing w:before="0" w:after="0"/>
        <w:ind w:left="432"/>
        <w:rPr>
          <w:rFonts w:hint="eastAsia" w:ascii="等线" w:hAnsi="等线" w:eastAsia="等线" w:cs="等线"/>
          <w:color w:val="auto"/>
        </w:rPr>
      </w:pPr>
    </w:p>
    <w:p w14:paraId="29561F6F">
      <w:pPr>
        <w:spacing w:before="0" w:after="0"/>
        <w:ind w:left="432"/>
        <w:rPr>
          <w:rFonts w:hint="eastAsia" w:ascii="等线" w:hAnsi="等线" w:eastAsia="等线" w:cs="等线"/>
          <w:color w:val="auto"/>
        </w:rPr>
      </w:pPr>
      <w:r>
        <w:rPr>
          <w:rFonts w:hint="eastAsia" w:ascii="等线" w:hAnsi="等线" w:eastAsia="等线" w:cs="等线"/>
          <w:color w:val="auto"/>
          <w:sz w:val="18"/>
        </w:rPr>
        <w:t>document.addEventListener('click', function() {</w:t>
      </w:r>
    </w:p>
    <w:p w14:paraId="5E0401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document.getElementById('user-dropdown').classList.remove('open');</w:t>
      </w:r>
    </w:p>
    <w:p w14:paraId="6506355B">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1532A915">
      <w:pPr>
        <w:spacing w:before="0" w:after="0"/>
        <w:ind w:left="432"/>
        <w:rPr>
          <w:rFonts w:hint="eastAsia" w:ascii="等线" w:hAnsi="等线" w:eastAsia="等线" w:cs="等线"/>
          <w:color w:val="auto"/>
        </w:rPr>
      </w:pPr>
    </w:p>
    <w:p w14:paraId="1E7F3E33">
      <w:pPr>
        <w:spacing w:before="0" w:after="0"/>
        <w:ind w:left="432"/>
        <w:rPr>
          <w:rFonts w:hint="eastAsia" w:ascii="等线" w:hAnsi="等线" w:eastAsia="等线" w:cs="等线"/>
          <w:color w:val="auto"/>
        </w:rPr>
      </w:pPr>
      <w:r>
        <w:rPr>
          <w:rFonts w:hint="eastAsia" w:ascii="等线" w:hAnsi="等线" w:eastAsia="等线" w:cs="等线"/>
          <w:color w:val="auto"/>
          <w:sz w:val="18"/>
        </w:rPr>
        <w:t>function navigate(e, el) {</w:t>
      </w:r>
    </w:p>
    <w:p w14:paraId="52698EA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e.preventDefault();</w:t>
      </w:r>
    </w:p>
    <w:p w14:paraId="1BFDACB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sidebar = document.querySelector('.sidebar');</w:t>
      </w:r>
    </w:p>
    <w:p w14:paraId="6FA3690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sessionStorage.setItem('sidebarScrollTop', sidebar.scrollTop);</w:t>
      </w:r>
    </w:p>
    <w:p w14:paraId="78C8FC3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window.location.href = el.href;</w:t>
      </w:r>
    </w:p>
    <w:p w14:paraId="4A63F47D">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C4B942F">
      <w:pPr>
        <w:spacing w:before="0" w:after="0"/>
        <w:ind w:left="432"/>
        <w:rPr>
          <w:rFonts w:hint="eastAsia" w:ascii="等线" w:hAnsi="等线" w:eastAsia="等线" w:cs="等线"/>
          <w:color w:val="auto"/>
        </w:rPr>
      </w:pPr>
    </w:p>
    <w:p w14:paraId="5EB3CEE5">
      <w:pPr>
        <w:spacing w:before="0" w:after="0"/>
        <w:ind w:left="432"/>
        <w:rPr>
          <w:rFonts w:hint="eastAsia" w:ascii="等线" w:hAnsi="等线" w:eastAsia="等线" w:cs="等线"/>
          <w:color w:val="auto"/>
        </w:rPr>
      </w:pPr>
      <w:r>
        <w:rPr>
          <w:rFonts w:hint="eastAsia" w:ascii="等线" w:hAnsi="等线" w:eastAsia="等线" w:cs="等线"/>
          <w:color w:val="auto"/>
          <w:sz w:val="18"/>
        </w:rPr>
        <w:t>document.addEventListener('DOMContentLoaded', function() {</w:t>
      </w:r>
    </w:p>
    <w:p w14:paraId="2EFF50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savedScrollTop = sessionStorage.getItem('sidebarScrollTop');</w:t>
      </w:r>
    </w:p>
    <w:p w14:paraId="6B07D2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(savedScrollTop !== null) {</w:t>
      </w:r>
    </w:p>
    <w:p w14:paraId="67F5C8D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sidebar = document.querySelector('.sidebar');</w:t>
      </w:r>
    </w:p>
    <w:p w14:paraId="75BD5DD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sidebar.scrollTop = parseInt(savedScrollTop);</w:t>
      </w:r>
    </w:p>
    <w:p w14:paraId="07A894B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5C9D66DE">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24EDF66">
      <w:pPr>
        <w:spacing w:before="0" w:after="0"/>
        <w:ind w:left="432"/>
        <w:rPr>
          <w:rFonts w:hint="eastAsia" w:ascii="等线" w:hAnsi="等线" w:eastAsia="等线" w:cs="等线"/>
          <w:color w:val="auto"/>
        </w:rPr>
      </w:pPr>
      <w:r>
        <w:rPr>
          <w:rFonts w:hint="eastAsia" w:ascii="等线" w:hAnsi="等线" w:eastAsia="等线" w:cs="等线"/>
          <w:color w:val="auto"/>
          <w:sz w:val="18"/>
        </w:rPr>
        <w:t>&lt;/script&gt;</w:t>
      </w:r>
    </w:p>
    <w:p w14:paraId="4A14947A">
      <w:pPr>
        <w:spacing w:before="0" w:after="0"/>
        <w:ind w:left="432"/>
        <w:rPr>
          <w:rFonts w:hint="eastAsia" w:ascii="等线" w:hAnsi="等线" w:eastAsia="等线" w:cs="等线"/>
          <w:color w:val="auto"/>
        </w:rPr>
      </w:pPr>
      <w:r>
        <w:rPr>
          <w:rFonts w:hint="eastAsia" w:ascii="等线" w:hAnsi="等线" w:eastAsia="等线" w:cs="等线"/>
          <w:color w:val="auto"/>
          <w:sz w:val="18"/>
        </w:rPr>
        <w:t>&lt;script src="{{ url_for('static', filename='js/main.js') }}"&gt;&lt;/script&gt;</w:t>
      </w:r>
    </w:p>
    <w:p w14:paraId="7D806582">
      <w:pPr>
        <w:spacing w:before="0" w:after="0"/>
        <w:ind w:left="432"/>
        <w:rPr>
          <w:rFonts w:hint="eastAsia" w:ascii="等线" w:hAnsi="等线" w:eastAsia="等线" w:cs="等线"/>
          <w:color w:val="auto"/>
        </w:rPr>
      </w:pPr>
      <w:r>
        <w:rPr>
          <w:rFonts w:hint="eastAsia" w:ascii="等线" w:hAnsi="等线" w:eastAsia="等线" w:cs="等线"/>
          <w:color w:val="auto"/>
          <w:sz w:val="18"/>
        </w:rPr>
        <w:t>&lt;/body&gt;</w:t>
      </w:r>
    </w:p>
    <w:p w14:paraId="5F32563C">
      <w:pPr>
        <w:spacing w:before="0" w:after="0"/>
        <w:ind w:left="432"/>
        <w:rPr>
          <w:rFonts w:hint="eastAsia" w:ascii="等线" w:hAnsi="等线" w:eastAsia="等线" w:cs="等线"/>
          <w:color w:val="auto"/>
        </w:rPr>
      </w:pPr>
      <w:r>
        <w:rPr>
          <w:rFonts w:hint="eastAsia" w:ascii="等线" w:hAnsi="等线" w:eastAsia="等线" w:cs="等线"/>
          <w:color w:val="auto"/>
          <w:sz w:val="18"/>
        </w:rPr>
        <w:t>&lt;/html&gt;</w:t>
      </w:r>
    </w:p>
    <w:p w14:paraId="7664E03D">
      <w:pPr>
        <w:spacing w:before="0" w:after="0"/>
        <w:ind w:left="432"/>
        <w:rPr>
          <w:rFonts w:hint="eastAsia" w:ascii="等线" w:hAnsi="等线" w:eastAsia="等线" w:cs="等线"/>
          <w:color w:val="auto"/>
        </w:rPr>
      </w:pPr>
    </w:p>
    <w:p w14:paraId="0025B6D6">
      <w:pPr>
        <w:pStyle w:val="4"/>
        <w:rPr>
          <w:rFonts w:hint="eastAsia" w:ascii="等线" w:hAnsi="等线" w:eastAsia="等线" w:cs="等线"/>
          <w:color w:val="auto"/>
        </w:rPr>
      </w:pPr>
      <w:r>
        <w:rPr>
          <w:rFonts w:hint="eastAsia" w:ascii="等线" w:hAnsi="等线" w:eastAsia="等线" w:cs="等线"/>
          <w:color w:val="auto"/>
        </w:rPr>
        <w:t>2.15 templates/dashboard.html</w:t>
      </w:r>
    </w:p>
    <w:p w14:paraId="7674242C">
      <w:pPr>
        <w:rPr>
          <w:rFonts w:hint="eastAsia" w:ascii="等线" w:hAnsi="等线" w:eastAsia="等线" w:cs="等线"/>
          <w:color w:val="auto"/>
        </w:rPr>
      </w:pPr>
      <w:r>
        <w:rPr>
          <w:rFonts w:hint="eastAsia" w:ascii="等线" w:hAnsi="等线" w:eastAsia="等线" w:cs="等线"/>
          <w:color w:val="auto"/>
        </w:rPr>
        <w:t>[HTML]</w:t>
      </w:r>
    </w:p>
    <w:p w14:paraId="567A22C3">
      <w:pPr>
        <w:spacing w:before="0" w:after="0"/>
        <w:ind w:left="432"/>
        <w:rPr>
          <w:rFonts w:hint="eastAsia" w:ascii="等线" w:hAnsi="等线" w:eastAsia="等线" w:cs="等线"/>
          <w:color w:val="auto"/>
        </w:rPr>
      </w:pPr>
      <w:r>
        <w:rPr>
          <w:rFonts w:hint="eastAsia" w:ascii="等线" w:hAnsi="等线" w:eastAsia="等线" w:cs="等线"/>
          <w:color w:val="auto"/>
          <w:sz w:val="18"/>
        </w:rPr>
        <w:t>{% extends "layout.html" %}</w:t>
      </w:r>
    </w:p>
    <w:p w14:paraId="6A8F9792">
      <w:pPr>
        <w:spacing w:before="0" w:after="0"/>
        <w:ind w:left="432"/>
        <w:rPr>
          <w:rFonts w:hint="eastAsia" w:ascii="等线" w:hAnsi="等线" w:eastAsia="等线" w:cs="等线"/>
          <w:color w:val="auto"/>
        </w:rPr>
      </w:pPr>
      <w:r>
        <w:rPr>
          <w:rFonts w:hint="eastAsia" w:ascii="等线" w:hAnsi="等线" w:eastAsia="等线" w:cs="等线"/>
          <w:color w:val="auto"/>
          <w:sz w:val="18"/>
        </w:rPr>
        <w:t>{% block title %}系统首页 - 医学知识库系统{% endblock %}</w:t>
      </w:r>
    </w:p>
    <w:p w14:paraId="4B226DD0">
      <w:pPr>
        <w:spacing w:before="0" w:after="0"/>
        <w:ind w:left="432"/>
        <w:rPr>
          <w:rFonts w:hint="eastAsia" w:ascii="等线" w:hAnsi="等线" w:eastAsia="等线" w:cs="等线"/>
          <w:color w:val="auto"/>
        </w:rPr>
      </w:pPr>
      <w:r>
        <w:rPr>
          <w:rFonts w:hint="eastAsia" w:ascii="等线" w:hAnsi="等线" w:eastAsia="等线" w:cs="等线"/>
          <w:color w:val="auto"/>
          <w:sz w:val="18"/>
        </w:rPr>
        <w:t>{% block page_title %}系统首页{% endblock %}</w:t>
      </w:r>
    </w:p>
    <w:p w14:paraId="3BA87E7E">
      <w:pPr>
        <w:spacing w:before="0" w:after="0"/>
        <w:ind w:left="432"/>
        <w:rPr>
          <w:rFonts w:hint="eastAsia" w:ascii="等线" w:hAnsi="等线" w:eastAsia="等线" w:cs="等线"/>
          <w:color w:val="auto"/>
        </w:rPr>
      </w:pPr>
    </w:p>
    <w:p w14:paraId="102C477C">
      <w:pPr>
        <w:spacing w:before="0" w:after="0"/>
        <w:ind w:left="432"/>
        <w:rPr>
          <w:rFonts w:hint="eastAsia" w:ascii="等线" w:hAnsi="等线" w:eastAsia="等线" w:cs="等线"/>
          <w:color w:val="auto"/>
        </w:rPr>
      </w:pPr>
      <w:r>
        <w:rPr>
          <w:rFonts w:hint="eastAsia" w:ascii="等线" w:hAnsi="等线" w:eastAsia="等线" w:cs="等线"/>
          <w:color w:val="auto"/>
          <w:sz w:val="18"/>
        </w:rPr>
        <w:t>{% block content %}</w:t>
      </w:r>
    </w:p>
    <w:p w14:paraId="58D8B7CB">
      <w:pPr>
        <w:spacing w:before="0" w:after="0"/>
        <w:ind w:left="432"/>
        <w:rPr>
          <w:rFonts w:hint="eastAsia" w:ascii="等线" w:hAnsi="等线" w:eastAsia="等线" w:cs="等线"/>
          <w:color w:val="auto"/>
        </w:rPr>
      </w:pPr>
      <w:r>
        <w:rPr>
          <w:rFonts w:hint="eastAsia" w:ascii="等线" w:hAnsi="等线" w:eastAsia="等线" w:cs="等线"/>
          <w:color w:val="auto"/>
          <w:sz w:val="18"/>
        </w:rPr>
        <w:t>&lt;div class="stat-row"&gt;</w:t>
      </w:r>
    </w:p>
    <w:p w14:paraId="025C006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class="stat-card"&gt;</w:t>
      </w:r>
    </w:p>
    <w:p w14:paraId="7D8E2D7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class="stat-icon blue"&gt;👤&lt;/div&gt;</w:t>
      </w:r>
    </w:p>
    <w:p w14:paraId="58215B5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class="stat-info"&gt;</w:t>
      </w:r>
    </w:p>
    <w:p w14:paraId="1E5AB48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class="number"&gt;{{ stats.users }}&lt;/div&gt;</w:t>
      </w:r>
    </w:p>
    <w:p w14:paraId="7F28380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class="label"&gt;系统用户&lt;/div&gt;</w:t>
      </w:r>
    </w:p>
    <w:p w14:paraId="2518C0F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5F6051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5A68883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class="stat-card"&gt;</w:t>
      </w:r>
    </w:p>
    <w:p w14:paraId="68FE1F0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class="stat-icon green"&gt;▤&lt;/div&gt;</w:t>
      </w:r>
    </w:p>
    <w:p w14:paraId="13D883F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class="stat-info"&gt;</w:t>
      </w:r>
    </w:p>
    <w:p w14:paraId="6ED216F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class="number"&gt;{{ stats.entries }}&lt;/div&gt;</w:t>
      </w:r>
    </w:p>
    <w:p w14:paraId="1F541F9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class="label"&gt;知识条目&lt;/div&gt;</w:t>
      </w:r>
    </w:p>
    <w:p w14:paraId="2637904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56CC83F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491630B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class="stat-card"&gt;</w:t>
      </w:r>
    </w:p>
    <w:p w14:paraId="79251D3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class="stat-icon cyan"&gt;✓&lt;/div&gt;</w:t>
      </w:r>
    </w:p>
    <w:p w14:paraId="3E14405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class="stat-info"&gt;</w:t>
      </w:r>
    </w:p>
    <w:p w14:paraId="51C7224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class="number"&gt;{{ stats.published }}&lt;/div&gt;</w:t>
      </w:r>
    </w:p>
    <w:p w14:paraId="69556EC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class="label"&gt;已发布&lt;/div&gt;</w:t>
      </w:r>
    </w:p>
    <w:p w14:paraId="7E748AD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15F2EC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4E82156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class="stat-card"&gt;</w:t>
      </w:r>
    </w:p>
    <w:p w14:paraId="7218B28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class="stat-icon orange"&gt;⏳&lt;/div&gt;</w:t>
      </w:r>
    </w:p>
    <w:p w14:paraId="1387421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class="stat-info"&gt;</w:t>
      </w:r>
    </w:p>
    <w:p w14:paraId="1867D6A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class="number"&gt;{{ stats.pending }}&lt;/div&gt;</w:t>
      </w:r>
    </w:p>
    <w:p w14:paraId="683301F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class="label"&gt;待审核&lt;/div&gt;</w:t>
      </w:r>
    </w:p>
    <w:p w14:paraId="42DB1D5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23244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0BE47F9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class="stat-card"&gt;</w:t>
      </w:r>
    </w:p>
    <w:p w14:paraId="3BAB40E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class="stat-icon purple"&gt;❧&lt;/div&gt;</w:t>
      </w:r>
    </w:p>
    <w:p w14:paraId="7A532C0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class="stat-info"&gt;</w:t>
      </w:r>
    </w:p>
    <w:p w14:paraId="76AE622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class="number"&gt;{{ stats.categories }}&lt;/div&gt;</w:t>
      </w:r>
    </w:p>
    <w:p w14:paraId="3A9A1EA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class="label"&gt;知识分类&lt;/div&gt;</w:t>
      </w:r>
    </w:p>
    <w:p w14:paraId="3B6150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04008E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5433CB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class="stat-card"&gt;</w:t>
      </w:r>
    </w:p>
    <w:p w14:paraId="2A6DF16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class="stat-icon red"&gt;📋&lt;/div&gt;</w:t>
      </w:r>
    </w:p>
    <w:p w14:paraId="6047A9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class="stat-info"&gt;</w:t>
      </w:r>
    </w:p>
    <w:p w14:paraId="4ED16A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class="number"&gt;{{ stats.today_logs }}&lt;/div&gt;</w:t>
      </w:r>
    </w:p>
    <w:p w14:paraId="4431E4C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class="label"&gt;今日操作&lt;/div&gt;</w:t>
      </w:r>
    </w:p>
    <w:p w14:paraId="6178DCC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60BE4FB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9E7F60E">
      <w:pPr>
        <w:spacing w:before="0" w:after="0"/>
        <w:ind w:left="432"/>
        <w:rPr>
          <w:rFonts w:hint="eastAsia" w:ascii="等线" w:hAnsi="等线" w:eastAsia="等线" w:cs="等线"/>
          <w:color w:val="auto"/>
        </w:rPr>
      </w:pPr>
      <w:r>
        <w:rPr>
          <w:rFonts w:hint="eastAsia" w:ascii="等线" w:hAnsi="等线" w:eastAsia="等线" w:cs="等线"/>
          <w:color w:val="auto"/>
          <w:sz w:val="18"/>
        </w:rPr>
        <w:t>&lt;/div&gt;</w:t>
      </w:r>
    </w:p>
    <w:p w14:paraId="30BB6660">
      <w:pPr>
        <w:spacing w:before="0" w:after="0"/>
        <w:ind w:left="432"/>
        <w:rPr>
          <w:rFonts w:hint="eastAsia" w:ascii="等线" w:hAnsi="等线" w:eastAsia="等线" w:cs="等线"/>
          <w:color w:val="auto"/>
        </w:rPr>
      </w:pPr>
    </w:p>
    <w:p w14:paraId="65E1E382">
      <w:pPr>
        <w:spacing w:before="0" w:after="0"/>
        <w:ind w:left="432"/>
        <w:rPr>
          <w:rFonts w:hint="eastAsia" w:ascii="等线" w:hAnsi="等线" w:eastAsia="等线" w:cs="等线"/>
          <w:color w:val="auto"/>
        </w:rPr>
      </w:pPr>
      <w:r>
        <w:rPr>
          <w:rFonts w:hint="eastAsia" w:ascii="等线" w:hAnsi="等线" w:eastAsia="等线" w:cs="等线"/>
          <w:color w:val="auto"/>
          <w:sz w:val="18"/>
        </w:rPr>
        <w:t>&lt;div style="display: flex; gap: 20px;"&gt;</w:t>
      </w:r>
    </w:p>
    <w:p w14:paraId="67AA9C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 style="flex: 1;"&gt;</w:t>
      </w:r>
    </w:p>
    <w:p w14:paraId="44D51BB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class="card-header"&gt;</w:t>
      </w:r>
    </w:p>
    <w:p w14:paraId="0740AF4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&lt;h3&gt;快捷操作&lt;/h3&gt;</w:t>
      </w:r>
    </w:p>
    <w:p w14:paraId="1B27E34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12828E7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class="card-body"&gt;</w:t>
      </w:r>
    </w:p>
    <w:p w14:paraId="5664028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style="display: flex; flex-wrap: wrap; gap: 12px;"&gt;</w:t>
      </w:r>
    </w:p>
    <w:p w14:paraId="3BD9BF2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url_for('knowledge_create') }}" class="btn btn-primary"&gt;✎ 录入知识&lt;/a&gt;</w:t>
      </w:r>
    </w:p>
    <w:p w14:paraId="4C1B1B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url_for('knowledge_generate') }}" class="btn btn-success"&gt;⚡ 知识生成&lt;/a&gt;</w:t>
      </w:r>
    </w:p>
    <w:p w14:paraId="5E17D54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url_for('search') }}" class="btn btn-info"&gt;🔍 检索知识&lt;/a&gt;</w:t>
      </w:r>
    </w:p>
    <w:p w14:paraId="208E619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url_for('knowledge_review_list') }}" class="btn btn-warning"&gt;✓ 知识审核&lt;/a&gt;</w:t>
      </w:r>
    </w:p>
    <w:p w14:paraId="0AD9D7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url_for('statistics') }}" class="btn btn-default"&gt;📊 统计分析&lt;/a&gt;</w:t>
      </w:r>
    </w:p>
    <w:p w14:paraId="04542A6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13B0CEE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68BBC2F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1478012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 style="flex: 1;"&gt;</w:t>
      </w:r>
    </w:p>
    <w:p w14:paraId="065A51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class="card-header"&gt;</w:t>
      </w:r>
    </w:p>
    <w:p w14:paraId="0CC1C55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&lt;h3&gt;系统信息&lt;/h3&gt;</w:t>
      </w:r>
    </w:p>
    <w:p w14:paraId="4339D31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779F587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class="card-body"&gt;</w:t>
      </w:r>
    </w:p>
    <w:p w14:paraId="70DA6B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&lt;table class="data-table"&gt;</w:t>
      </w:r>
    </w:p>
    <w:p w14:paraId="119C96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&lt;tr&gt;&lt;td style="width:40%; color:#888;"&gt;系统名称&lt;/td&gt;&lt;td&gt;医学知识库系统&lt;/td&gt;&lt;/tr&gt;</w:t>
      </w:r>
    </w:p>
    <w:p w14:paraId="5EFBEB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&lt;tr&gt;&lt;td style="color:#888;"&gt;系统版本&lt;/td&gt;&lt;td&gt;V1.0&lt;/td&gt;&lt;/tr&gt;</w:t>
      </w:r>
    </w:p>
    <w:p w14:paraId="4C9E539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&lt;tr&gt;&lt;td style="color:#888;"&gt;运行框架&lt;/td&gt;&lt;td&gt;Python Flask&lt;/td&gt;&lt;/tr&gt;</w:t>
      </w:r>
    </w:p>
    <w:p w14:paraId="152F8FF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&lt;tr&gt;&lt;td style="color:#888;"&gt;数据库&lt;/td&gt;&lt;td&gt;SQLite&lt;/td&gt;&lt;/tr&gt;</w:t>
      </w:r>
    </w:p>
    <w:p w14:paraId="67DF319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&lt;tr&gt;&lt;td style="color:#888;"&gt;当前用户&lt;/td&gt;&lt;td&gt;{{ current_user.real_name }}&lt;/td&gt;&lt;/tr&gt;</w:t>
      </w:r>
    </w:p>
    <w:p w14:paraId="03D56BE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&lt;tr&gt;&lt;td style="color:#888;"&gt;所属角色&lt;/td&gt;&lt;td&gt;{{ current_user.role.name if current_user.role else '未分配' }}&lt;/td&gt;&lt;/tr&gt;</w:t>
      </w:r>
    </w:p>
    <w:p w14:paraId="6F2784F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&lt;/table&gt;</w:t>
      </w:r>
    </w:p>
    <w:p w14:paraId="35B727B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66810C8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32078C3E">
      <w:pPr>
        <w:spacing w:before="0" w:after="0"/>
        <w:ind w:left="432"/>
        <w:rPr>
          <w:rFonts w:hint="eastAsia" w:ascii="等线" w:hAnsi="等线" w:eastAsia="等线" w:cs="等线"/>
          <w:color w:val="auto"/>
        </w:rPr>
      </w:pPr>
      <w:r>
        <w:rPr>
          <w:rFonts w:hint="eastAsia" w:ascii="等线" w:hAnsi="等线" w:eastAsia="等线" w:cs="等线"/>
          <w:color w:val="auto"/>
          <w:sz w:val="18"/>
        </w:rPr>
        <w:t>&lt;/div&gt;</w:t>
      </w:r>
    </w:p>
    <w:p w14:paraId="69CC8552">
      <w:pPr>
        <w:spacing w:before="0" w:after="0"/>
        <w:ind w:left="432"/>
        <w:rPr>
          <w:rFonts w:hint="eastAsia" w:ascii="等线" w:hAnsi="等线" w:eastAsia="等线" w:cs="等线"/>
          <w:color w:val="auto"/>
        </w:rPr>
      </w:pPr>
      <w:r>
        <w:rPr>
          <w:rFonts w:hint="eastAsia" w:ascii="等线" w:hAnsi="等线" w:eastAsia="等线" w:cs="等线"/>
          <w:color w:val="auto"/>
          <w:sz w:val="18"/>
        </w:rPr>
        <w:t>{% endblock %}</w:t>
      </w:r>
    </w:p>
    <w:p w14:paraId="463512E2">
      <w:pPr>
        <w:spacing w:before="0" w:after="0"/>
        <w:ind w:left="432"/>
        <w:rPr>
          <w:rFonts w:hint="eastAsia" w:ascii="等线" w:hAnsi="等线" w:eastAsia="等线" w:cs="等线"/>
          <w:color w:val="auto"/>
        </w:rPr>
      </w:pPr>
    </w:p>
    <w:p w14:paraId="46623C8E">
      <w:pPr>
        <w:pStyle w:val="4"/>
        <w:rPr>
          <w:rFonts w:hint="eastAsia" w:ascii="等线" w:hAnsi="等线" w:eastAsia="等线" w:cs="等线"/>
          <w:color w:val="auto"/>
        </w:rPr>
      </w:pPr>
      <w:r>
        <w:rPr>
          <w:rFonts w:hint="eastAsia" w:ascii="等线" w:hAnsi="等线" w:eastAsia="等线" w:cs="等线"/>
          <w:color w:val="auto"/>
        </w:rPr>
        <w:t>2.17 templates/users/list.html</w:t>
      </w:r>
    </w:p>
    <w:p w14:paraId="3079BEDB">
      <w:pPr>
        <w:rPr>
          <w:rFonts w:hint="eastAsia" w:ascii="等线" w:hAnsi="等线" w:eastAsia="等线" w:cs="等线"/>
          <w:color w:val="auto"/>
        </w:rPr>
      </w:pPr>
      <w:r>
        <w:rPr>
          <w:rFonts w:hint="eastAsia" w:ascii="等线" w:hAnsi="等线" w:eastAsia="等线" w:cs="等线"/>
          <w:color w:val="auto"/>
        </w:rPr>
        <w:t>[HTML]</w:t>
      </w:r>
    </w:p>
    <w:p w14:paraId="119FD4B7">
      <w:pPr>
        <w:spacing w:before="0" w:after="0"/>
        <w:ind w:left="432"/>
        <w:rPr>
          <w:rFonts w:hint="eastAsia" w:ascii="等线" w:hAnsi="等线" w:eastAsia="等线" w:cs="等线"/>
          <w:color w:val="auto"/>
        </w:rPr>
      </w:pPr>
      <w:r>
        <w:rPr>
          <w:rFonts w:hint="eastAsia" w:ascii="等线" w:hAnsi="等线" w:eastAsia="等线" w:cs="等线"/>
          <w:color w:val="auto"/>
          <w:sz w:val="18"/>
        </w:rPr>
        <w:t>{% extends "layout.html" %}</w:t>
      </w:r>
    </w:p>
    <w:p w14:paraId="3A923EE8">
      <w:pPr>
        <w:spacing w:before="0" w:after="0"/>
        <w:ind w:left="432"/>
        <w:rPr>
          <w:rFonts w:hint="eastAsia" w:ascii="等线" w:hAnsi="等线" w:eastAsia="等线" w:cs="等线"/>
          <w:color w:val="auto"/>
        </w:rPr>
      </w:pPr>
      <w:r>
        <w:rPr>
          <w:rFonts w:hint="eastAsia" w:ascii="等线" w:hAnsi="等线" w:eastAsia="等线" w:cs="等线"/>
          <w:color w:val="auto"/>
          <w:sz w:val="18"/>
        </w:rPr>
        <w:t>{% block title %}人员维护 - 医学知识库系统{% endblock %}</w:t>
      </w:r>
    </w:p>
    <w:p w14:paraId="51F051DF">
      <w:pPr>
        <w:spacing w:before="0" w:after="0"/>
        <w:ind w:left="432"/>
        <w:rPr>
          <w:rFonts w:hint="eastAsia" w:ascii="等线" w:hAnsi="等线" w:eastAsia="等线" w:cs="等线"/>
          <w:color w:val="auto"/>
        </w:rPr>
      </w:pPr>
      <w:r>
        <w:rPr>
          <w:rFonts w:hint="eastAsia" w:ascii="等线" w:hAnsi="等线" w:eastAsia="等线" w:cs="等线"/>
          <w:color w:val="auto"/>
          <w:sz w:val="18"/>
        </w:rPr>
        <w:t>{% block page_title %}人员维护{% endblock %}</w:t>
      </w:r>
    </w:p>
    <w:p w14:paraId="7612A1DC">
      <w:pPr>
        <w:spacing w:before="0" w:after="0"/>
        <w:ind w:left="432"/>
        <w:rPr>
          <w:rFonts w:hint="eastAsia" w:ascii="等线" w:hAnsi="等线" w:eastAsia="等线" w:cs="等线"/>
          <w:color w:val="auto"/>
        </w:rPr>
      </w:pPr>
    </w:p>
    <w:p w14:paraId="539B703F">
      <w:pPr>
        <w:spacing w:before="0" w:after="0"/>
        <w:ind w:left="432"/>
        <w:rPr>
          <w:rFonts w:hint="eastAsia" w:ascii="等线" w:hAnsi="等线" w:eastAsia="等线" w:cs="等线"/>
          <w:color w:val="auto"/>
        </w:rPr>
      </w:pPr>
      <w:r>
        <w:rPr>
          <w:rFonts w:hint="eastAsia" w:ascii="等线" w:hAnsi="等线" w:eastAsia="等线" w:cs="等线"/>
          <w:color w:val="auto"/>
          <w:sz w:val="18"/>
        </w:rPr>
        <w:t>{% block content %}</w:t>
      </w:r>
    </w:p>
    <w:p w14:paraId="3B38C12F">
      <w:pPr>
        <w:spacing w:before="0" w:after="0"/>
        <w:ind w:left="432"/>
        <w:rPr>
          <w:rFonts w:hint="eastAsia" w:ascii="等线" w:hAnsi="等线" w:eastAsia="等线" w:cs="等线"/>
          <w:color w:val="auto"/>
        </w:rPr>
      </w:pPr>
      <w:r>
        <w:rPr>
          <w:rFonts w:hint="eastAsia" w:ascii="等线" w:hAnsi="等线" w:eastAsia="等线" w:cs="等线"/>
          <w:color w:val="auto"/>
          <w:sz w:val="18"/>
        </w:rPr>
        <w:t>&lt;div class="card"&gt;</w:t>
      </w:r>
    </w:p>
    <w:p w14:paraId="47FBC6D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class="card-header"&gt;</w:t>
      </w:r>
    </w:p>
    <w:p w14:paraId="4F9027C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&lt;h3&gt;人员列表&lt;/h3&gt;</w:t>
      </w:r>
    </w:p>
    <w:p w14:paraId="03A8135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url_for('user_create') }}" class="btn btn-primary btn-sm"&gt;+ 新增人员&lt;/a&gt;</w:t>
      </w:r>
    </w:p>
    <w:p w14:paraId="0551EA4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3EFC7CE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class="card-body"&gt;</w:t>
      </w:r>
    </w:p>
    <w:p w14:paraId="0BB01EB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 class="search-bar" method="GET" id="searchForm"&gt;</w:t>
      </w:r>
    </w:p>
    <w:p w14:paraId="3D94EBA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&lt;input type="text" name="keyword" class="form-control" id="searchKeyword" placeholder="账号/姓名" value="{{ keyword }}"&gt;</w:t>
      </w:r>
    </w:p>
    <w:p w14:paraId="1F56338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&lt;select name="dept" class="form-control"&gt;</w:t>
      </w:r>
    </w:p>
    <w:p w14:paraId="3178F9B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&lt;option value="0"&gt;全部科室&lt;/option&gt;</w:t>
      </w:r>
    </w:p>
    <w:p w14:paraId="2325645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 d in departments %}</w:t>
      </w:r>
    </w:p>
    <w:p w14:paraId="1A7444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&lt;option value="{{ d.id }}" {% if dept_id == d.id %}selected{% endif %}&gt;{{ d.name }}&lt;/option&gt;</w:t>
      </w:r>
    </w:p>
    <w:p w14:paraId="1D11768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endfor %}</w:t>
      </w:r>
    </w:p>
    <w:p w14:paraId="30C9E6D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&lt;/select&gt;</w:t>
      </w:r>
    </w:p>
    <w:p w14:paraId="6A15818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type="submit" class="btn btn-primary btn-sm"&gt;查询&lt;/button&gt;</w:t>
      </w:r>
    </w:p>
    <w:p w14:paraId="1ECE71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url_for('user_list') }}" class="btn btn-default btn-sm"&gt;重置&lt;/a&gt;</w:t>
      </w:r>
    </w:p>
    <w:p w14:paraId="07E2A8D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&lt;/form&gt;</w:t>
      </w:r>
    </w:p>
    <w:p w14:paraId="60D3E40E">
      <w:pPr>
        <w:spacing w:before="0" w:after="0"/>
        <w:ind w:left="432"/>
        <w:rPr>
          <w:rFonts w:hint="eastAsia" w:ascii="等线" w:hAnsi="等线" w:eastAsia="等线" w:cs="等线"/>
          <w:color w:val="auto"/>
        </w:rPr>
      </w:pPr>
    </w:p>
    <w:p w14:paraId="0C5817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&lt;table class="data-table"&gt;</w:t>
      </w:r>
    </w:p>
    <w:p w14:paraId="67FD667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&lt;thead&gt;</w:t>
      </w:r>
    </w:p>
    <w:p w14:paraId="18CDB51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5D11B0F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&lt;th&gt;ID&lt;/th&gt;</w:t>
      </w:r>
    </w:p>
    <w:p w14:paraId="23506DB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&lt;th&gt;登录账号&lt;/th&gt;</w:t>
      </w:r>
    </w:p>
    <w:p w14:paraId="4AF332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&lt;th&gt;真实姓名&lt;/th&gt;</w:t>
      </w:r>
    </w:p>
    <w:p w14:paraId="45D6F31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&lt;th&gt;所属科室&lt;/th&gt;</w:t>
      </w:r>
    </w:p>
    <w:p w14:paraId="50AB9BD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&lt;th&gt;角色&lt;/th&gt;</w:t>
      </w:r>
    </w:p>
    <w:p w14:paraId="34EF38B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&lt;th&gt;邮箱&lt;/th&gt;</w:t>
      </w:r>
    </w:p>
    <w:p w14:paraId="083EEDF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&lt;th&gt;电话&lt;/th&gt;</w:t>
      </w:r>
    </w:p>
    <w:p w14:paraId="28F3991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&lt;th&gt;状态&lt;/th&gt;</w:t>
      </w:r>
    </w:p>
    <w:p w14:paraId="1E054B5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&lt;th&gt;最后登录&lt;/th&gt;</w:t>
      </w:r>
    </w:p>
    <w:p w14:paraId="67986E1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&lt;th&gt;操作&lt;/th&gt;</w:t>
      </w:r>
    </w:p>
    <w:p w14:paraId="3B15CB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711872B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&lt;/thead&gt;</w:t>
      </w:r>
    </w:p>
    <w:p w14:paraId="015F30E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&lt;tbody&gt;</w:t>
      </w:r>
    </w:p>
    <w:p w14:paraId="3AC63DF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 u in users %}</w:t>
      </w:r>
    </w:p>
    <w:p w14:paraId="4C8C4FB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7B81B1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u.id }}&lt;/td&gt;</w:t>
      </w:r>
    </w:p>
    <w:p w14:paraId="3177496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u.username }}&lt;/td&gt;</w:t>
      </w:r>
    </w:p>
    <w:p w14:paraId="62714B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u.real_name }}&lt;/td&gt;</w:t>
      </w:r>
    </w:p>
    <w:p w14:paraId="548F4C4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u.department.name if u.department else '—' }}&lt;/td&gt;</w:t>
      </w:r>
    </w:p>
    <w:p w14:paraId="2536C7D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u.role.name if u.role else '—' }}&lt;/td&gt;</w:t>
      </w:r>
    </w:p>
    <w:p w14:paraId="4B6615E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u.email or '—' }}&lt;/td&gt;</w:t>
      </w:r>
    </w:p>
    <w:p w14:paraId="024EB25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u.phone or '—' }}&lt;/td&gt;</w:t>
      </w:r>
    </w:p>
    <w:p w14:paraId="6EF0A13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152F20D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u.status == 'active' %}</w:t>
      </w:r>
    </w:p>
    <w:p w14:paraId="56CC28E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class="badge badge-active"&gt;正常&lt;/span&gt;</w:t>
      </w:r>
    </w:p>
    <w:p w14:paraId="78796B6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else %}</w:t>
      </w:r>
    </w:p>
    <w:p w14:paraId="6600928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class="badge badge-disabled"&gt;停用&lt;/span&gt;</w:t>
      </w:r>
    </w:p>
    <w:p w14:paraId="548F232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6BE4E55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6B9299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u.last_login|fmt_date if u.last_login else '—' }}&lt;/td&gt;</w:t>
      </w:r>
    </w:p>
    <w:p w14:paraId="2D5727F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0C7BBD7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url_for('user_edit', uid=u.id) }}" class="btn btn-default btn-sm"&gt;编辑&lt;/a&gt;</w:t>
      </w:r>
    </w:p>
    <w:p w14:paraId="65CC859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 method="POST" action="{{ url_for('user_delete', uid=u.id) }}" style="display:inline;"&gt;</w:t>
      </w:r>
    </w:p>
    <w:p w14:paraId="7242473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&lt;input type="hidden" name="csrf_token" value="{{ csrf_token() }}"&gt;</w:t>
      </w:r>
    </w:p>
    <w:p w14:paraId="0227B9D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type="submit" class="btn btn-danger btn-sm btn-delete"&gt;删除&lt;/button&gt;</w:t>
      </w:r>
    </w:p>
    <w:p w14:paraId="3D28EC5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&lt;/form&gt;</w:t>
      </w:r>
    </w:p>
    <w:p w14:paraId="78BD845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47AA6B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3F3AD0A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endfor %}</w:t>
      </w:r>
    </w:p>
    <w:p w14:paraId="57E03F9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not users %}</w:t>
      </w:r>
    </w:p>
    <w:p w14:paraId="6BE5AC2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&lt;tr&gt;&lt;td colspan="10"&gt;&lt;div class="empty-state"&gt;&lt;div class="icon"&gt;📂&lt;/div&gt;暂无人员数据&lt;/div&gt;&lt;/td&gt;&lt;/tr&gt;</w:t>
      </w:r>
    </w:p>
    <w:p w14:paraId="7082470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4146244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&lt;/tbody&gt;</w:t>
      </w:r>
    </w:p>
    <w:p w14:paraId="621444F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&lt;/table&gt;</w:t>
      </w:r>
    </w:p>
    <w:p w14:paraId="22F97BAB">
      <w:pPr>
        <w:spacing w:before="0" w:after="0"/>
        <w:ind w:left="432"/>
        <w:rPr>
          <w:rFonts w:hint="eastAsia" w:ascii="等线" w:hAnsi="等线" w:eastAsia="等线" w:cs="等线"/>
          <w:color w:val="auto"/>
        </w:rPr>
      </w:pPr>
    </w:p>
    <w:p w14:paraId="2B28F22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pagination.pages &gt; 1 %}</w:t>
      </w:r>
    </w:p>
    <w:p w14:paraId="084B25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class="pagination"&gt;</w:t>
      </w:r>
    </w:p>
    <w:p w14:paraId="5971D8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pagination.has_prev %}</w:t>
      </w:r>
    </w:p>
    <w:p w14:paraId="6E018C4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url_for('user_list', page=pagination.prev_num, keyword=keyword, dept=dept_id) }}"&gt;上一页&lt;/a&gt;</w:t>
      </w:r>
    </w:p>
    <w:p w14:paraId="1300636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38E32A6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 p in range(1, pagination.pages + 1) %}</w:t>
      </w:r>
    </w:p>
    <w:p w14:paraId="27E4006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p == pagination.page %}</w:t>
      </w:r>
    </w:p>
    <w:p w14:paraId="4CADAB6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class="current"&gt;{{ p }}&lt;/span&gt;</w:t>
      </w:r>
    </w:p>
    <w:p w14:paraId="6F38DB9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else %}</w:t>
      </w:r>
    </w:p>
    <w:p w14:paraId="618FD0D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url_for('user_list', page=p, keyword=keyword, dept=dept_id) }}"&gt;{{ p }}&lt;/a&gt;</w:t>
      </w:r>
    </w:p>
    <w:p w14:paraId="7DA1156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265A80A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endfor %}</w:t>
      </w:r>
    </w:p>
    <w:p w14:paraId="03F5018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pagination.has_next %}</w:t>
      </w:r>
    </w:p>
    <w:p w14:paraId="04859DD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url_for('user_list', page=pagination.next_num, keyword=keyword, dept=dept_id) }}"&gt;下一页&lt;/a&gt;</w:t>
      </w:r>
    </w:p>
    <w:p w14:paraId="58D4B78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7217135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616DE3D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7CA3C80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6F28B22F">
      <w:pPr>
        <w:spacing w:before="0" w:after="0"/>
        <w:ind w:left="432"/>
        <w:rPr>
          <w:rFonts w:hint="eastAsia" w:ascii="等线" w:hAnsi="等线" w:eastAsia="等线" w:cs="等线"/>
          <w:color w:val="auto"/>
        </w:rPr>
      </w:pPr>
      <w:r>
        <w:rPr>
          <w:rFonts w:hint="eastAsia" w:ascii="等线" w:hAnsi="等线" w:eastAsia="等线" w:cs="等线"/>
          <w:color w:val="auto"/>
          <w:sz w:val="18"/>
        </w:rPr>
        <w:t>&lt;/div&gt;</w:t>
      </w:r>
    </w:p>
    <w:p w14:paraId="0BF392E4">
      <w:pPr>
        <w:spacing w:before="0" w:after="0"/>
        <w:ind w:left="432"/>
        <w:rPr>
          <w:rFonts w:hint="eastAsia" w:ascii="等线" w:hAnsi="等线" w:eastAsia="等线" w:cs="等线"/>
          <w:color w:val="auto"/>
        </w:rPr>
      </w:pPr>
      <w:r>
        <w:rPr>
          <w:rFonts w:hint="eastAsia" w:ascii="等线" w:hAnsi="等线" w:eastAsia="等线" w:cs="等线"/>
          <w:color w:val="auto"/>
          <w:sz w:val="18"/>
        </w:rPr>
        <w:t>{% endblock %}</w:t>
      </w:r>
    </w:p>
    <w:p w14:paraId="0CC66B42">
      <w:pPr>
        <w:spacing w:before="0" w:after="0"/>
        <w:ind w:left="432"/>
        <w:rPr>
          <w:rFonts w:hint="eastAsia" w:ascii="等线" w:hAnsi="等线" w:eastAsia="等线" w:cs="等线"/>
          <w:color w:val="auto"/>
        </w:rPr>
      </w:pPr>
    </w:p>
    <w:p w14:paraId="45DA08F3">
      <w:pPr>
        <w:pStyle w:val="4"/>
        <w:rPr>
          <w:rFonts w:hint="eastAsia" w:ascii="等线" w:hAnsi="等线" w:eastAsia="等线" w:cs="等线"/>
          <w:color w:val="auto"/>
        </w:rPr>
      </w:pPr>
      <w:r>
        <w:rPr>
          <w:rFonts w:hint="eastAsia" w:ascii="等线" w:hAnsi="等线" w:eastAsia="等线" w:cs="等线"/>
          <w:color w:val="auto"/>
        </w:rPr>
        <w:t>2.18 templates/users/edit.html</w:t>
      </w:r>
    </w:p>
    <w:p w14:paraId="3A8A0424">
      <w:pPr>
        <w:rPr>
          <w:rFonts w:hint="eastAsia" w:ascii="等线" w:hAnsi="等线" w:eastAsia="等线" w:cs="等线"/>
          <w:color w:val="auto"/>
        </w:rPr>
      </w:pPr>
      <w:r>
        <w:rPr>
          <w:rFonts w:hint="eastAsia" w:ascii="等线" w:hAnsi="等线" w:eastAsia="等线" w:cs="等线"/>
          <w:color w:val="auto"/>
        </w:rPr>
        <w:t>[HTML]</w:t>
      </w:r>
    </w:p>
    <w:p w14:paraId="39E74C9A">
      <w:pPr>
        <w:spacing w:before="0" w:after="0"/>
        <w:ind w:left="432"/>
        <w:rPr>
          <w:rFonts w:hint="eastAsia" w:ascii="等线" w:hAnsi="等线" w:eastAsia="等线" w:cs="等线"/>
          <w:color w:val="auto"/>
        </w:rPr>
      </w:pPr>
      <w:r>
        <w:rPr>
          <w:rFonts w:hint="eastAsia" w:ascii="等线" w:hAnsi="等线" w:eastAsia="等线" w:cs="等线"/>
          <w:color w:val="auto"/>
          <w:sz w:val="18"/>
        </w:rPr>
        <w:t>{% extends "layout.html" %}</w:t>
      </w:r>
    </w:p>
    <w:p w14:paraId="041F4557">
      <w:pPr>
        <w:spacing w:before="0" w:after="0"/>
        <w:ind w:left="432"/>
        <w:rPr>
          <w:rFonts w:hint="eastAsia" w:ascii="等线" w:hAnsi="等线" w:eastAsia="等线" w:cs="等线"/>
          <w:color w:val="auto"/>
        </w:rPr>
      </w:pPr>
      <w:r>
        <w:rPr>
          <w:rFonts w:hint="eastAsia" w:ascii="等线" w:hAnsi="等线" w:eastAsia="等线" w:cs="等线"/>
          <w:color w:val="auto"/>
          <w:sz w:val="18"/>
        </w:rPr>
        <w:t>{% block title %}{% if mode == 'create' %}新增人员{% else %}编辑人员{% endif %} - 医学知识库系统{% endblock %}</w:t>
      </w:r>
    </w:p>
    <w:p w14:paraId="652EA091">
      <w:pPr>
        <w:spacing w:before="0" w:after="0"/>
        <w:ind w:left="432"/>
        <w:rPr>
          <w:rFonts w:hint="eastAsia" w:ascii="等线" w:hAnsi="等线" w:eastAsia="等线" w:cs="等线"/>
          <w:color w:val="auto"/>
        </w:rPr>
      </w:pPr>
      <w:r>
        <w:rPr>
          <w:rFonts w:hint="eastAsia" w:ascii="等线" w:hAnsi="等线" w:eastAsia="等线" w:cs="等线"/>
          <w:color w:val="auto"/>
          <w:sz w:val="18"/>
        </w:rPr>
        <w:t>{% block page_title %}{% if mode == 'create' %}新增人员{% else %}编辑人员{% endif %}{% endblock %}</w:t>
      </w:r>
    </w:p>
    <w:p w14:paraId="7E1C575A">
      <w:pPr>
        <w:spacing w:before="0" w:after="0"/>
        <w:ind w:left="432"/>
        <w:rPr>
          <w:rFonts w:hint="eastAsia" w:ascii="等线" w:hAnsi="等线" w:eastAsia="等线" w:cs="等线"/>
          <w:color w:val="auto"/>
        </w:rPr>
      </w:pPr>
    </w:p>
    <w:p w14:paraId="6D8A6F78">
      <w:pPr>
        <w:spacing w:before="0" w:after="0"/>
        <w:ind w:left="432"/>
        <w:rPr>
          <w:rFonts w:hint="eastAsia" w:ascii="等线" w:hAnsi="等线" w:eastAsia="等线" w:cs="等线"/>
          <w:color w:val="auto"/>
        </w:rPr>
      </w:pPr>
      <w:r>
        <w:rPr>
          <w:rFonts w:hint="eastAsia" w:ascii="等线" w:hAnsi="等线" w:eastAsia="等线" w:cs="等线"/>
          <w:color w:val="auto"/>
          <w:sz w:val="18"/>
        </w:rPr>
        <w:t>{% block content %}</w:t>
      </w:r>
    </w:p>
    <w:p w14:paraId="388BB8A1">
      <w:pPr>
        <w:spacing w:before="0" w:after="0"/>
        <w:ind w:left="432"/>
        <w:rPr>
          <w:rFonts w:hint="eastAsia" w:ascii="等线" w:hAnsi="等线" w:eastAsia="等线" w:cs="等线"/>
          <w:color w:val="auto"/>
        </w:rPr>
      </w:pPr>
      <w:r>
        <w:rPr>
          <w:rFonts w:hint="eastAsia" w:ascii="等线" w:hAnsi="等线" w:eastAsia="等线" w:cs="等线"/>
          <w:color w:val="auto"/>
          <w:sz w:val="18"/>
        </w:rPr>
        <w:t>&lt;div class="card"&gt;</w:t>
      </w:r>
    </w:p>
    <w:p w14:paraId="0B6511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class="card-header"&gt;</w:t>
      </w:r>
    </w:p>
    <w:p w14:paraId="11A5DF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&lt;h3&gt;{% if mode == 'create' %}新增人员信息{% else %}编辑人员信息{% endif %}&lt;/h3&gt;</w:t>
      </w:r>
    </w:p>
    <w:p w14:paraId="6EDFC21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url_for('user_list') }}" class="btn btn-default btn-sm"&gt;← 返回列表&lt;/a&gt;</w:t>
      </w:r>
    </w:p>
    <w:p w14:paraId="1BD89F6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3198770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class="card-body"&gt;</w:t>
      </w:r>
    </w:p>
    <w:p w14:paraId="7243CFE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 method="POST"&gt;</w:t>
      </w:r>
    </w:p>
    <w:p w14:paraId="737993E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form.csrf_token }}</w:t>
      </w:r>
    </w:p>
    <w:p w14:paraId="21D4BBC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class="form-row"&gt;</w:t>
      </w:r>
    </w:p>
    <w:p w14:paraId="69E2380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7CFB1A7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&lt;label&gt;登录账号 *&lt;/label&gt;</w:t>
      </w:r>
    </w:p>
    <w:p w14:paraId="2AACE2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form.username(class="form-control", readonly=(mode!='create')) }}</w:t>
      </w:r>
    </w:p>
    <w:p w14:paraId="05A364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31DAF39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7DFE0CD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&lt;label&gt;真实姓名 *&lt;/label&gt;</w:t>
      </w:r>
    </w:p>
    <w:p w14:paraId="01C851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form.real_name(class="form-control") }}</w:t>
      </w:r>
    </w:p>
    <w:p w14:paraId="5FDA5B8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32B4088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64F34E5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class="form-row"&gt;</w:t>
      </w:r>
    </w:p>
    <w:p w14:paraId="7A1C8C3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69DDB14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&lt;label&gt;登录口令 {% if mode == 'create' %}*{% else %}(留空不修改){% endif %}&lt;/label&gt;</w:t>
      </w:r>
    </w:p>
    <w:p w14:paraId="295167B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form.password(class="form-control", placeholder="6-50位字符") }}</w:t>
      </w:r>
    </w:p>
    <w:p w14:paraId="390296F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300FB45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28C05D7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&lt;label&gt;所属科室&lt;/label&gt;</w:t>
      </w:r>
    </w:p>
    <w:p w14:paraId="33ADDB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form.department_id(class="form-control") }}</w:t>
      </w:r>
    </w:p>
    <w:p w14:paraId="261435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C39241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44C97D9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class="form-row"&gt;</w:t>
      </w:r>
    </w:p>
    <w:p w14:paraId="421DAB4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412EF17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&lt;label&gt;角色&lt;/label&gt;</w:t>
      </w:r>
    </w:p>
    <w:p w14:paraId="209FD8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form.role_id(class="form-control") }}</w:t>
      </w:r>
    </w:p>
    <w:p w14:paraId="2D6A71E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0431784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5CBF4FC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&lt;label&gt;状态&lt;/label&gt;</w:t>
      </w:r>
    </w:p>
    <w:p w14:paraId="52FB0D8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form.status(class="form-control") }}</w:t>
      </w:r>
    </w:p>
    <w:p w14:paraId="366EF71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4BF584C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5647A9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class="form-row"&gt;</w:t>
      </w:r>
    </w:p>
    <w:p w14:paraId="76541A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064E2AA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&lt;label&gt;邮箱&lt;/label&gt;</w:t>
      </w:r>
    </w:p>
    <w:p w14:paraId="29537D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form.email(class="form-control") }}</w:t>
      </w:r>
    </w:p>
    <w:p w14:paraId="4D31398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6595AC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4EE3D3B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&lt;label&gt;联系电话&lt;/label&gt;</w:t>
      </w:r>
    </w:p>
    <w:p w14:paraId="2284A9C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form.phone(class="form-control") }}</w:t>
      </w:r>
    </w:p>
    <w:p w14:paraId="15E6D37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0754A88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7552942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5C2E7FA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type="submit" class="btn btn-primary"&gt;保 存&lt;/button&gt;</w:t>
      </w:r>
    </w:p>
    <w:p w14:paraId="1695521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url_for('user_list') }}" class="btn btn-default"&gt;取 消&lt;/a&gt;</w:t>
      </w:r>
    </w:p>
    <w:p w14:paraId="0D016BA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74EDD1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&lt;/form&gt;</w:t>
      </w:r>
    </w:p>
    <w:p w14:paraId="7824E5E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64A1E376">
      <w:pPr>
        <w:spacing w:before="0" w:after="0"/>
        <w:ind w:left="432"/>
        <w:rPr>
          <w:rFonts w:hint="eastAsia" w:ascii="等线" w:hAnsi="等线" w:eastAsia="等线" w:cs="等线"/>
          <w:color w:val="auto"/>
        </w:rPr>
      </w:pPr>
      <w:r>
        <w:rPr>
          <w:rFonts w:hint="eastAsia" w:ascii="等线" w:hAnsi="等线" w:eastAsia="等线" w:cs="等线"/>
          <w:color w:val="auto"/>
          <w:sz w:val="18"/>
        </w:rPr>
        <w:t>&lt;/div&gt;</w:t>
      </w:r>
    </w:p>
    <w:p w14:paraId="07484B11">
      <w:pPr>
        <w:spacing w:before="0" w:after="0"/>
        <w:ind w:left="432"/>
        <w:rPr>
          <w:rFonts w:hint="eastAsia" w:ascii="等线" w:hAnsi="等线" w:eastAsia="等线" w:cs="等线"/>
          <w:color w:val="auto"/>
        </w:rPr>
      </w:pPr>
      <w:r>
        <w:rPr>
          <w:rFonts w:hint="eastAsia" w:ascii="等线" w:hAnsi="等线" w:eastAsia="等线" w:cs="等线"/>
          <w:color w:val="auto"/>
          <w:sz w:val="18"/>
        </w:rPr>
        <w:t>{% endblock %}</w:t>
      </w:r>
    </w:p>
    <w:p w14:paraId="7B9DB4AB">
      <w:pPr>
        <w:spacing w:before="0" w:after="0"/>
        <w:ind w:left="432"/>
        <w:rPr>
          <w:rFonts w:hint="eastAsia" w:ascii="等线" w:hAnsi="等线" w:eastAsia="等线" w:cs="等线"/>
          <w:color w:val="auto"/>
        </w:rPr>
      </w:pPr>
    </w:p>
    <w:p w14:paraId="2490FD77">
      <w:pPr>
        <w:pStyle w:val="4"/>
        <w:rPr>
          <w:rFonts w:hint="eastAsia" w:ascii="等线" w:hAnsi="等线" w:eastAsia="等线" w:cs="等线"/>
          <w:color w:val="auto"/>
        </w:rPr>
      </w:pPr>
      <w:r>
        <w:rPr>
          <w:rFonts w:hint="eastAsia" w:ascii="等线" w:hAnsi="等线" w:eastAsia="等线" w:cs="等线"/>
          <w:color w:val="auto"/>
        </w:rPr>
        <w:t>2.19 templates/users/departments.html</w:t>
      </w:r>
    </w:p>
    <w:p w14:paraId="527E0C9D">
      <w:pPr>
        <w:rPr>
          <w:rFonts w:hint="eastAsia" w:ascii="等线" w:hAnsi="等线" w:eastAsia="等线" w:cs="等线"/>
          <w:color w:val="auto"/>
        </w:rPr>
      </w:pPr>
      <w:r>
        <w:rPr>
          <w:rFonts w:hint="eastAsia" w:ascii="等线" w:hAnsi="等线" w:eastAsia="等线" w:cs="等线"/>
          <w:color w:val="auto"/>
        </w:rPr>
        <w:t>[HTML]</w:t>
      </w:r>
    </w:p>
    <w:p w14:paraId="6C367450">
      <w:pPr>
        <w:spacing w:before="0" w:after="0"/>
        <w:ind w:left="432"/>
        <w:rPr>
          <w:rFonts w:hint="eastAsia" w:ascii="等线" w:hAnsi="等线" w:eastAsia="等线" w:cs="等线"/>
          <w:color w:val="auto"/>
        </w:rPr>
      </w:pPr>
      <w:r>
        <w:rPr>
          <w:rFonts w:hint="eastAsia" w:ascii="等线" w:hAnsi="等线" w:eastAsia="等线" w:cs="等线"/>
          <w:color w:val="auto"/>
          <w:sz w:val="18"/>
        </w:rPr>
        <w:t>{% extends "layout.html" %}</w:t>
      </w:r>
    </w:p>
    <w:p w14:paraId="48F1FFD8">
      <w:pPr>
        <w:spacing w:before="0" w:after="0"/>
        <w:ind w:left="432"/>
        <w:rPr>
          <w:rFonts w:hint="eastAsia" w:ascii="等线" w:hAnsi="等线" w:eastAsia="等线" w:cs="等线"/>
          <w:color w:val="auto"/>
        </w:rPr>
      </w:pPr>
      <w:r>
        <w:rPr>
          <w:rFonts w:hint="eastAsia" w:ascii="等线" w:hAnsi="等线" w:eastAsia="等线" w:cs="等线"/>
          <w:color w:val="auto"/>
          <w:sz w:val="18"/>
        </w:rPr>
        <w:t>{% block title %}科室维护 - 医学知识库系统{% endblock %}</w:t>
      </w:r>
    </w:p>
    <w:p w14:paraId="35C35518">
      <w:pPr>
        <w:spacing w:before="0" w:after="0"/>
        <w:ind w:left="432"/>
        <w:rPr>
          <w:rFonts w:hint="eastAsia" w:ascii="等线" w:hAnsi="等线" w:eastAsia="等线" w:cs="等线"/>
          <w:color w:val="auto"/>
        </w:rPr>
      </w:pPr>
      <w:r>
        <w:rPr>
          <w:rFonts w:hint="eastAsia" w:ascii="等线" w:hAnsi="等线" w:eastAsia="等线" w:cs="等线"/>
          <w:color w:val="auto"/>
          <w:sz w:val="18"/>
        </w:rPr>
        <w:t>{% block page_title %}科室维护{% endblock %}</w:t>
      </w:r>
    </w:p>
    <w:p w14:paraId="0C29F8FF">
      <w:pPr>
        <w:spacing w:before="0" w:after="0"/>
        <w:ind w:left="432"/>
        <w:rPr>
          <w:rFonts w:hint="eastAsia" w:ascii="等线" w:hAnsi="等线" w:eastAsia="等线" w:cs="等线"/>
          <w:color w:val="auto"/>
        </w:rPr>
      </w:pPr>
    </w:p>
    <w:p w14:paraId="1291D8A8">
      <w:pPr>
        <w:spacing w:before="0" w:after="0"/>
        <w:ind w:left="432"/>
        <w:rPr>
          <w:rFonts w:hint="eastAsia" w:ascii="等线" w:hAnsi="等线" w:eastAsia="等线" w:cs="等线"/>
          <w:color w:val="auto"/>
        </w:rPr>
      </w:pPr>
      <w:r>
        <w:rPr>
          <w:rFonts w:hint="eastAsia" w:ascii="等线" w:hAnsi="等线" w:eastAsia="等线" w:cs="等线"/>
          <w:color w:val="auto"/>
          <w:sz w:val="18"/>
        </w:rPr>
        <w:t>{% block content %}</w:t>
      </w:r>
    </w:p>
    <w:p w14:paraId="047A70D4">
      <w:pPr>
        <w:spacing w:before="0" w:after="0"/>
        <w:ind w:left="432"/>
        <w:rPr>
          <w:rFonts w:hint="eastAsia" w:ascii="等线" w:hAnsi="等线" w:eastAsia="等线" w:cs="等线"/>
          <w:color w:val="auto"/>
        </w:rPr>
      </w:pPr>
      <w:r>
        <w:rPr>
          <w:rFonts w:hint="eastAsia" w:ascii="等线" w:hAnsi="等线" w:eastAsia="等线" w:cs="等线"/>
          <w:color w:val="auto"/>
          <w:sz w:val="18"/>
        </w:rPr>
        <w:t>&lt;div class="card"&gt;</w:t>
      </w:r>
    </w:p>
    <w:p w14:paraId="6D45FF4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class="card-header"&gt;</w:t>
      </w:r>
    </w:p>
    <w:p w14:paraId="3E21CB1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&lt;h3&gt;科室列表&lt;/h3&gt;</w:t>
      </w:r>
    </w:p>
    <w:p w14:paraId="1D42FA1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url_for('dept_create') }}" class="btn btn-primary btn-sm"&gt;+ 新增科室&lt;/a&gt;</w:t>
      </w:r>
    </w:p>
    <w:p w14:paraId="59AFFDF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ECD73B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class="card-body"&gt;</w:t>
      </w:r>
    </w:p>
    <w:p w14:paraId="3CE2EAC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&lt;table class="data-table"&gt;</w:t>
      </w:r>
    </w:p>
    <w:p w14:paraId="7686494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&lt;thead&gt;</w:t>
      </w:r>
    </w:p>
    <w:p w14:paraId="168FEB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23BBC06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&lt;th&gt;ID&lt;/th&gt;</w:t>
      </w:r>
    </w:p>
    <w:p w14:paraId="47B21D3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&lt;th&gt;科室名称&lt;/th&gt;</w:t>
      </w:r>
    </w:p>
    <w:p w14:paraId="20E41C3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&lt;th&gt;科室编码&lt;/th&gt;</w:t>
      </w:r>
    </w:p>
    <w:p w14:paraId="30520A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&lt;th&gt;上级科室&lt;/th&gt;</w:t>
      </w:r>
    </w:p>
    <w:p w14:paraId="201ADAD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&lt;th&gt;排列序号&lt;/th&gt;</w:t>
      </w:r>
    </w:p>
    <w:p w14:paraId="48818A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&lt;th&gt;人员数&lt;/th&gt;</w:t>
      </w:r>
    </w:p>
    <w:p w14:paraId="6883E5F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&lt;th&gt;备注&lt;/th&gt;</w:t>
      </w:r>
    </w:p>
    <w:p w14:paraId="3B000A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&lt;th&gt;操作&lt;/th&gt;</w:t>
      </w:r>
    </w:p>
    <w:p w14:paraId="0C68D3D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7557CC1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&lt;/thead&gt;</w:t>
      </w:r>
    </w:p>
    <w:p w14:paraId="08F2AEC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&lt;tbody&gt;</w:t>
      </w:r>
    </w:p>
    <w:p w14:paraId="3B99272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 d in departments %}</w:t>
      </w:r>
    </w:p>
    <w:p w14:paraId="17E43AD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36FC69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d.id }}&lt;/td&gt;</w:t>
      </w:r>
    </w:p>
    <w:p w14:paraId="4559026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d.name }}&lt;/td&gt;</w:t>
      </w:r>
    </w:p>
    <w:p w14:paraId="6C058A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d.code }}&lt;/td&gt;</w:t>
      </w:r>
    </w:p>
    <w:p w14:paraId="14C061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d.parent.name if d.parent else '—' }}&lt;/td&gt;</w:t>
      </w:r>
    </w:p>
    <w:p w14:paraId="1C6C94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d.sort_order }}&lt;/td&gt;</w:t>
      </w:r>
    </w:p>
    <w:p w14:paraId="7C1ACB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d.users.count() }}&lt;/td&gt;</w:t>
      </w:r>
    </w:p>
    <w:p w14:paraId="3905E8F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d.remark or '—' }}&lt;/td&gt;</w:t>
      </w:r>
    </w:p>
    <w:p w14:paraId="1643072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618B10B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url_for('dept_edit', did=d.id) }}" class="btn btn-default btn-sm"&gt;编辑&lt;/a&gt;</w:t>
      </w:r>
    </w:p>
    <w:p w14:paraId="4563C4E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 method="POST" action="{{ url_for('dept_delete', did=d.id) }}" style="display:inline;"&gt;</w:t>
      </w:r>
    </w:p>
    <w:p w14:paraId="24511D1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&lt;input type="hidden" name="csrf_token" value="{{ csrf_token() }}"&gt;</w:t>
      </w:r>
    </w:p>
    <w:p w14:paraId="3B19A2F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type="submit" class="btn btn-danger btn-sm btn-delete"&gt;删除&lt;/button&gt;</w:t>
      </w:r>
    </w:p>
    <w:p w14:paraId="1A6FA9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&lt;/form&gt;</w:t>
      </w:r>
    </w:p>
    <w:p w14:paraId="6D68FA9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328276C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4431661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endfor %}</w:t>
      </w:r>
    </w:p>
    <w:p w14:paraId="581CAAB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not departments %}</w:t>
      </w:r>
    </w:p>
    <w:p w14:paraId="1DCE20A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&lt;tr&gt;&lt;td colspan="8"&gt;&lt;div class="empty-state"&gt;&lt;div class="icon"&gt;📂&lt;/div&gt;暂无科室数据&lt;/div&gt;&lt;/td&gt;&lt;/tr&gt;</w:t>
      </w:r>
    </w:p>
    <w:p w14:paraId="6D6592D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6E13BF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&lt;/tbody&gt;</w:t>
      </w:r>
    </w:p>
    <w:p w14:paraId="7D04436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&lt;/table&gt;</w:t>
      </w:r>
    </w:p>
    <w:p w14:paraId="0D2497E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08C97098">
      <w:pPr>
        <w:spacing w:before="0" w:after="0"/>
        <w:ind w:left="432"/>
        <w:rPr>
          <w:rFonts w:hint="eastAsia" w:ascii="等线" w:hAnsi="等线" w:eastAsia="等线" w:cs="等线"/>
          <w:color w:val="auto"/>
        </w:rPr>
      </w:pPr>
      <w:r>
        <w:rPr>
          <w:rFonts w:hint="eastAsia" w:ascii="等线" w:hAnsi="等线" w:eastAsia="等线" w:cs="等线"/>
          <w:color w:val="auto"/>
          <w:sz w:val="18"/>
        </w:rPr>
        <w:t>&lt;/div&gt;</w:t>
      </w:r>
    </w:p>
    <w:p w14:paraId="2A4C3FF2">
      <w:pPr>
        <w:spacing w:before="0" w:after="0"/>
        <w:ind w:left="432"/>
        <w:rPr>
          <w:rFonts w:hint="eastAsia" w:ascii="等线" w:hAnsi="等线" w:eastAsia="等线" w:cs="等线"/>
          <w:color w:val="auto"/>
        </w:rPr>
      </w:pPr>
      <w:r>
        <w:rPr>
          <w:rFonts w:hint="eastAsia" w:ascii="等线" w:hAnsi="等线" w:eastAsia="等线" w:cs="等线"/>
          <w:color w:val="auto"/>
          <w:sz w:val="18"/>
        </w:rPr>
        <w:t>{% endblock %}</w:t>
      </w:r>
    </w:p>
    <w:p w14:paraId="036F573D">
      <w:pPr>
        <w:spacing w:before="0" w:after="0"/>
        <w:ind w:left="432"/>
        <w:rPr>
          <w:rFonts w:hint="eastAsia" w:ascii="等线" w:hAnsi="等线" w:eastAsia="等线" w:cs="等线"/>
          <w:color w:val="auto"/>
        </w:rPr>
      </w:pPr>
    </w:p>
    <w:p w14:paraId="6791B935">
      <w:pPr>
        <w:pStyle w:val="4"/>
        <w:rPr>
          <w:rFonts w:hint="eastAsia" w:ascii="等线" w:hAnsi="等线" w:eastAsia="等线" w:cs="等线"/>
          <w:color w:val="auto"/>
        </w:rPr>
      </w:pPr>
      <w:r>
        <w:rPr>
          <w:rFonts w:hint="eastAsia" w:ascii="等线" w:hAnsi="等线" w:eastAsia="等线" w:cs="等线"/>
          <w:color w:val="auto"/>
        </w:rPr>
        <w:t>2.20 templates/users/dept_edit.html</w:t>
      </w:r>
    </w:p>
    <w:p w14:paraId="14E74BC2">
      <w:pPr>
        <w:rPr>
          <w:rFonts w:hint="eastAsia" w:ascii="等线" w:hAnsi="等线" w:eastAsia="等线" w:cs="等线"/>
          <w:color w:val="auto"/>
        </w:rPr>
      </w:pPr>
      <w:r>
        <w:rPr>
          <w:rFonts w:hint="eastAsia" w:ascii="等线" w:hAnsi="等线" w:eastAsia="等线" w:cs="等线"/>
          <w:color w:val="auto"/>
        </w:rPr>
        <w:t>[HTML]</w:t>
      </w:r>
    </w:p>
    <w:p w14:paraId="438855F5">
      <w:pPr>
        <w:spacing w:before="0" w:after="0"/>
        <w:ind w:left="432"/>
        <w:rPr>
          <w:rFonts w:hint="eastAsia" w:ascii="等线" w:hAnsi="等线" w:eastAsia="等线" w:cs="等线"/>
          <w:color w:val="auto"/>
        </w:rPr>
      </w:pPr>
      <w:r>
        <w:rPr>
          <w:rFonts w:hint="eastAsia" w:ascii="等线" w:hAnsi="等线" w:eastAsia="等线" w:cs="等线"/>
          <w:color w:val="auto"/>
          <w:sz w:val="18"/>
        </w:rPr>
        <w:t>{% extends "layout.html" %}</w:t>
      </w:r>
    </w:p>
    <w:p w14:paraId="7C3C5F17">
      <w:pPr>
        <w:spacing w:before="0" w:after="0"/>
        <w:ind w:left="432"/>
        <w:rPr>
          <w:rFonts w:hint="eastAsia" w:ascii="等线" w:hAnsi="等线" w:eastAsia="等线" w:cs="等线"/>
          <w:color w:val="auto"/>
        </w:rPr>
      </w:pPr>
      <w:r>
        <w:rPr>
          <w:rFonts w:hint="eastAsia" w:ascii="等线" w:hAnsi="等线" w:eastAsia="等线" w:cs="等线"/>
          <w:color w:val="auto"/>
          <w:sz w:val="18"/>
        </w:rPr>
        <w:t>{% block title %}{% if mode == 'create' %}新增科室{% else %}编辑科室{% endif %} - 医学知识库系统{% endblock %}</w:t>
      </w:r>
    </w:p>
    <w:p w14:paraId="78C2D6F3">
      <w:pPr>
        <w:spacing w:before="0" w:after="0"/>
        <w:ind w:left="432"/>
        <w:rPr>
          <w:rFonts w:hint="eastAsia" w:ascii="等线" w:hAnsi="等线" w:eastAsia="等线" w:cs="等线"/>
          <w:color w:val="auto"/>
        </w:rPr>
      </w:pPr>
      <w:r>
        <w:rPr>
          <w:rFonts w:hint="eastAsia" w:ascii="等线" w:hAnsi="等线" w:eastAsia="等线" w:cs="等线"/>
          <w:color w:val="auto"/>
          <w:sz w:val="18"/>
        </w:rPr>
        <w:t>{% block page_title %}{% if mode == 'create' %}新增科室{% else %}编辑科室{% endif %}{% endblock %}</w:t>
      </w:r>
    </w:p>
    <w:p w14:paraId="3146C226">
      <w:pPr>
        <w:spacing w:before="0" w:after="0"/>
        <w:ind w:left="432"/>
        <w:rPr>
          <w:rFonts w:hint="eastAsia" w:ascii="等线" w:hAnsi="等线" w:eastAsia="等线" w:cs="等线"/>
          <w:color w:val="auto"/>
        </w:rPr>
      </w:pPr>
    </w:p>
    <w:p w14:paraId="41408D80">
      <w:pPr>
        <w:spacing w:before="0" w:after="0"/>
        <w:ind w:left="432"/>
        <w:rPr>
          <w:rFonts w:hint="eastAsia" w:ascii="等线" w:hAnsi="等线" w:eastAsia="等线" w:cs="等线"/>
          <w:color w:val="auto"/>
        </w:rPr>
      </w:pPr>
      <w:r>
        <w:rPr>
          <w:rFonts w:hint="eastAsia" w:ascii="等线" w:hAnsi="等线" w:eastAsia="等线" w:cs="等线"/>
          <w:color w:val="auto"/>
          <w:sz w:val="18"/>
        </w:rPr>
        <w:t>{% block content %}</w:t>
      </w:r>
    </w:p>
    <w:p w14:paraId="70DF1CE0">
      <w:pPr>
        <w:spacing w:before="0" w:after="0"/>
        <w:ind w:left="432"/>
        <w:rPr>
          <w:rFonts w:hint="eastAsia" w:ascii="等线" w:hAnsi="等线" w:eastAsia="等线" w:cs="等线"/>
          <w:color w:val="auto"/>
        </w:rPr>
      </w:pPr>
      <w:r>
        <w:rPr>
          <w:rFonts w:hint="eastAsia" w:ascii="等线" w:hAnsi="等线" w:eastAsia="等线" w:cs="等线"/>
          <w:color w:val="auto"/>
          <w:sz w:val="18"/>
        </w:rPr>
        <w:t>&lt;div class="card"&gt;</w:t>
      </w:r>
    </w:p>
    <w:p w14:paraId="3963307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class="card-header"&gt;</w:t>
      </w:r>
    </w:p>
    <w:p w14:paraId="1091C0F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&lt;h3&gt;{% if mode == 'create' %}新增科室信息{% else %}编辑科室信息{% endif %}&lt;/h3&gt;</w:t>
      </w:r>
    </w:p>
    <w:p w14:paraId="6A2E556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url_for('dept_list') }}" class="btn btn-default btn-sm"&gt;← 返回列表&lt;/a&gt;</w:t>
      </w:r>
    </w:p>
    <w:p w14:paraId="23BF67D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3D5A52C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class="card-body"&gt;</w:t>
      </w:r>
    </w:p>
    <w:p w14:paraId="757E120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 method="POST"&gt;</w:t>
      </w:r>
    </w:p>
    <w:p w14:paraId="080FB95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form.csrf_token }}</w:t>
      </w:r>
    </w:p>
    <w:p w14:paraId="24C5C9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class="form-row"&gt;</w:t>
      </w:r>
    </w:p>
    <w:p w14:paraId="40C2623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7F75111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&lt;label&gt;科室名称 *&lt;/label&gt;</w:t>
      </w:r>
    </w:p>
    <w:p w14:paraId="601F3F9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form.name(class="form-control") }}</w:t>
      </w:r>
    </w:p>
    <w:p w14:paraId="47C265F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37459CF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5ADFA08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&lt;label&gt;科室编码 *&lt;/label&gt;</w:t>
      </w:r>
    </w:p>
    <w:p w14:paraId="43C69F6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form.code(class="form-control") }}</w:t>
      </w:r>
    </w:p>
    <w:p w14:paraId="4C79DBE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37B5FD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695DA4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class="form-row"&gt;</w:t>
      </w:r>
    </w:p>
    <w:p w14:paraId="59E58B5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73D12D5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&lt;label&gt;上级科室&lt;/label&gt;</w:t>
      </w:r>
    </w:p>
    <w:p w14:paraId="63C5A84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form.parent_id(class="form-control") }}</w:t>
      </w:r>
    </w:p>
    <w:p w14:paraId="5289FC2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0AF5707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5C3E2E4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&lt;label&gt;排列序号&lt;/label&gt;</w:t>
      </w:r>
    </w:p>
    <w:p w14:paraId="7393734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form.sort_order(class="form-control") }}</w:t>
      </w:r>
    </w:p>
    <w:p w14:paraId="150F6F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72ACBD8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59ECF4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59DA1F8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&lt;label&gt;备注&lt;/label&gt;</w:t>
      </w:r>
    </w:p>
    <w:p w14:paraId="1BD2488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form.remark(class="form-control") }}</w:t>
      </w:r>
    </w:p>
    <w:p w14:paraId="03CA85B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3C4145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66867AE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type="submit" class="btn btn-primary"&gt;保 存&lt;/button&gt;</w:t>
      </w:r>
    </w:p>
    <w:p w14:paraId="32E6255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url_for('dept_list') }}" class="btn btn-default"&gt;取 消&lt;/a&gt;</w:t>
      </w:r>
    </w:p>
    <w:p w14:paraId="6758D51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7EAF868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&lt;/form&gt;</w:t>
      </w:r>
    </w:p>
    <w:p w14:paraId="233604B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14B2EDD6">
      <w:pPr>
        <w:spacing w:before="0" w:after="0"/>
        <w:ind w:left="432"/>
        <w:rPr>
          <w:rFonts w:hint="eastAsia" w:ascii="等线" w:hAnsi="等线" w:eastAsia="等线" w:cs="等线"/>
          <w:color w:val="auto"/>
        </w:rPr>
      </w:pPr>
      <w:r>
        <w:rPr>
          <w:rFonts w:hint="eastAsia" w:ascii="等线" w:hAnsi="等线" w:eastAsia="等线" w:cs="等线"/>
          <w:color w:val="auto"/>
          <w:sz w:val="18"/>
        </w:rPr>
        <w:t>&lt;/div&gt;</w:t>
      </w:r>
    </w:p>
    <w:p w14:paraId="0F398834">
      <w:pPr>
        <w:spacing w:before="0" w:after="0"/>
        <w:ind w:left="432"/>
        <w:rPr>
          <w:rFonts w:hint="eastAsia" w:ascii="等线" w:hAnsi="等线" w:eastAsia="等线" w:cs="等线"/>
          <w:color w:val="auto"/>
        </w:rPr>
      </w:pPr>
      <w:r>
        <w:rPr>
          <w:rFonts w:hint="eastAsia" w:ascii="等线" w:hAnsi="等线" w:eastAsia="等线" w:cs="等线"/>
          <w:color w:val="auto"/>
          <w:sz w:val="18"/>
        </w:rPr>
        <w:t>{% endblock %}</w:t>
      </w:r>
    </w:p>
    <w:p w14:paraId="34C788D1">
      <w:pPr>
        <w:spacing w:before="0" w:after="0"/>
        <w:ind w:left="432"/>
        <w:rPr>
          <w:rFonts w:hint="eastAsia" w:ascii="等线" w:hAnsi="等线" w:eastAsia="等线" w:cs="等线"/>
          <w:color w:val="auto"/>
        </w:rPr>
      </w:pPr>
    </w:p>
    <w:p w14:paraId="3DE5B297">
      <w:pPr>
        <w:pStyle w:val="4"/>
        <w:rPr>
          <w:rFonts w:hint="eastAsia" w:ascii="等线" w:hAnsi="等线" w:eastAsia="等线" w:cs="等线"/>
          <w:color w:val="auto"/>
        </w:rPr>
      </w:pPr>
      <w:r>
        <w:rPr>
          <w:rFonts w:hint="eastAsia" w:ascii="等线" w:hAnsi="等线" w:eastAsia="等线" w:cs="等线"/>
          <w:color w:val="auto"/>
        </w:rPr>
        <w:t>2.21 templates/users/roles.html</w:t>
      </w:r>
    </w:p>
    <w:p w14:paraId="1F009ED8">
      <w:pPr>
        <w:rPr>
          <w:rFonts w:hint="eastAsia" w:ascii="等线" w:hAnsi="等线" w:eastAsia="等线" w:cs="等线"/>
          <w:color w:val="auto"/>
        </w:rPr>
      </w:pPr>
      <w:r>
        <w:rPr>
          <w:rFonts w:hint="eastAsia" w:ascii="等线" w:hAnsi="等线" w:eastAsia="等线" w:cs="等线"/>
          <w:color w:val="auto"/>
        </w:rPr>
        <w:t>[HTML]</w:t>
      </w:r>
    </w:p>
    <w:p w14:paraId="76EA3804">
      <w:pPr>
        <w:spacing w:before="0" w:after="0"/>
        <w:ind w:left="432"/>
        <w:rPr>
          <w:rFonts w:hint="eastAsia" w:ascii="等线" w:hAnsi="等线" w:eastAsia="等线" w:cs="等线"/>
          <w:color w:val="auto"/>
        </w:rPr>
      </w:pPr>
      <w:r>
        <w:rPr>
          <w:rFonts w:hint="eastAsia" w:ascii="等线" w:hAnsi="等线" w:eastAsia="等线" w:cs="等线"/>
          <w:color w:val="auto"/>
          <w:sz w:val="18"/>
        </w:rPr>
        <w:t>{% extends "layout.html" %}</w:t>
      </w:r>
    </w:p>
    <w:p w14:paraId="2E1F68C2">
      <w:pPr>
        <w:spacing w:before="0" w:after="0"/>
        <w:ind w:left="432"/>
        <w:rPr>
          <w:rFonts w:hint="eastAsia" w:ascii="等线" w:hAnsi="等线" w:eastAsia="等线" w:cs="等线"/>
          <w:color w:val="auto"/>
        </w:rPr>
      </w:pPr>
      <w:r>
        <w:rPr>
          <w:rFonts w:hint="eastAsia" w:ascii="等线" w:hAnsi="等线" w:eastAsia="等线" w:cs="等线"/>
          <w:color w:val="auto"/>
          <w:sz w:val="18"/>
        </w:rPr>
        <w:t>{% block title %}权限维护 - 医学知识库系统{% endblock %}</w:t>
      </w:r>
    </w:p>
    <w:p w14:paraId="17616A5C">
      <w:pPr>
        <w:spacing w:before="0" w:after="0"/>
        <w:ind w:left="432"/>
        <w:rPr>
          <w:rFonts w:hint="eastAsia" w:ascii="等线" w:hAnsi="等线" w:eastAsia="等线" w:cs="等线"/>
          <w:color w:val="auto"/>
        </w:rPr>
      </w:pPr>
      <w:r>
        <w:rPr>
          <w:rFonts w:hint="eastAsia" w:ascii="等线" w:hAnsi="等线" w:eastAsia="等线" w:cs="等线"/>
          <w:color w:val="auto"/>
          <w:sz w:val="18"/>
        </w:rPr>
        <w:t>{% block page_title %}权限维护{% endblock %}</w:t>
      </w:r>
    </w:p>
    <w:p w14:paraId="70D1DD0B">
      <w:pPr>
        <w:spacing w:before="0" w:after="0"/>
        <w:ind w:left="432"/>
        <w:rPr>
          <w:rFonts w:hint="eastAsia" w:ascii="等线" w:hAnsi="等线" w:eastAsia="等线" w:cs="等线"/>
          <w:color w:val="auto"/>
        </w:rPr>
      </w:pPr>
    </w:p>
    <w:p w14:paraId="1BB75560">
      <w:pPr>
        <w:spacing w:before="0" w:after="0"/>
        <w:ind w:left="432"/>
        <w:rPr>
          <w:rFonts w:hint="eastAsia" w:ascii="等线" w:hAnsi="等线" w:eastAsia="等线" w:cs="等线"/>
          <w:color w:val="auto"/>
        </w:rPr>
      </w:pPr>
      <w:r>
        <w:rPr>
          <w:rFonts w:hint="eastAsia" w:ascii="等线" w:hAnsi="等线" w:eastAsia="等线" w:cs="等线"/>
          <w:color w:val="auto"/>
          <w:sz w:val="18"/>
        </w:rPr>
        <w:t>{% block content %}</w:t>
      </w:r>
    </w:p>
    <w:p w14:paraId="7D03ECB6">
      <w:pPr>
        <w:spacing w:before="0" w:after="0"/>
        <w:ind w:left="432"/>
        <w:rPr>
          <w:rFonts w:hint="eastAsia" w:ascii="等线" w:hAnsi="等线" w:eastAsia="等线" w:cs="等线"/>
          <w:color w:val="auto"/>
        </w:rPr>
      </w:pPr>
      <w:r>
        <w:rPr>
          <w:rFonts w:hint="eastAsia" w:ascii="等线" w:hAnsi="等线" w:eastAsia="等线" w:cs="等线"/>
          <w:color w:val="auto"/>
          <w:sz w:val="18"/>
        </w:rPr>
        <w:t>&lt;div class="card"&gt;</w:t>
      </w:r>
    </w:p>
    <w:p w14:paraId="24EB67A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class="card-header"&gt;</w:t>
      </w:r>
    </w:p>
    <w:p w14:paraId="3DF03B8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&lt;h3&gt;角色与权限列表&lt;/h3&gt;</w:t>
      </w:r>
    </w:p>
    <w:p w14:paraId="452ACB8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url_for('role_create') }}" class="btn btn-primary btn-sm"&gt;+ 新增角色&lt;/a&gt;</w:t>
      </w:r>
    </w:p>
    <w:p w14:paraId="0A57190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789E486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class="card-body"&gt;</w:t>
      </w:r>
    </w:p>
    <w:p w14:paraId="598FE0F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&lt;table class="data-table"&gt;</w:t>
      </w:r>
    </w:p>
    <w:p w14:paraId="77F3E8A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&lt;thead&gt;</w:t>
      </w:r>
    </w:p>
    <w:p w14:paraId="0911DA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49C58B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&lt;th&gt;ID&lt;/th&gt;</w:t>
      </w:r>
    </w:p>
    <w:p w14:paraId="7878A75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&lt;th&gt;角色名称&lt;/th&gt;</w:t>
      </w:r>
    </w:p>
    <w:p w14:paraId="3BB1D52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&lt;th&gt;角色编码&lt;/th&gt;</w:t>
      </w:r>
    </w:p>
    <w:p w14:paraId="33B902F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&lt;th&gt;已分配权限&lt;/th&gt;</w:t>
      </w:r>
    </w:p>
    <w:p w14:paraId="6D2C6A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&lt;th&gt;用户数&lt;/th&gt;</w:t>
      </w:r>
    </w:p>
    <w:p w14:paraId="0BD8B31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&lt;th&gt;备注&lt;/th&gt;</w:t>
      </w:r>
    </w:p>
    <w:p w14:paraId="592CCD3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&lt;th&gt;操作&lt;/th&gt;</w:t>
      </w:r>
    </w:p>
    <w:p w14:paraId="7B7A21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3041102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&lt;/thead&gt;</w:t>
      </w:r>
    </w:p>
    <w:p w14:paraId="6BA009D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&lt;tbody&gt;</w:t>
      </w:r>
    </w:p>
    <w:p w14:paraId="037A649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 r in roles %}</w:t>
      </w:r>
    </w:p>
    <w:p w14:paraId="15035E3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553CEDF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r.id }}&lt;/td&gt;</w:t>
      </w:r>
    </w:p>
    <w:p w14:paraId="088567F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r.name }}&lt;/td&gt;</w:t>
      </w:r>
    </w:p>
    <w:p w14:paraId="75B265E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r.code }}&lt;/td&gt;</w:t>
      </w:r>
    </w:p>
    <w:p w14:paraId="70CA511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7D7AE73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r.permissions %}</w:t>
      </w:r>
    </w:p>
    <w:p w14:paraId="5812DD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set perms = r.permissions.split(',') %}</w:t>
      </w:r>
    </w:p>
    <w:p w14:paraId="2D7EFC2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 p in perms %}</w:t>
      </w:r>
    </w:p>
    <w:p w14:paraId="4BA353C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 item in catalog %}</w:t>
      </w:r>
    </w:p>
    <w:p w14:paraId="2B9787E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"children" in item %}</w:t>
      </w:r>
    </w:p>
    <w:p w14:paraId="17C0921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 code, label in item["children"] %}</w:t>
      </w:r>
    </w:p>
    <w:p w14:paraId="15317E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code == p %}</w:t>
      </w:r>
    </w:p>
    <w:p w14:paraId="0E6DD3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class="badge badge-manual permission-badge" onclick="showPermissionUsers('{{ code }}', '{{ label }}')"&gt;{{ label }}&lt;/span&gt;</w:t>
      </w:r>
    </w:p>
    <w:p w14:paraId="70BA3A2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4B5DABC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endfor %}</w:t>
      </w:r>
    </w:p>
    <w:p w14:paraId="1A262DF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64DCCDC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endfor %}</w:t>
      </w:r>
    </w:p>
    <w:p w14:paraId="271ED6B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endfor %}</w:t>
      </w:r>
    </w:p>
    <w:p w14:paraId="115619B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else %}</w:t>
      </w:r>
    </w:p>
    <w:p w14:paraId="7FF3A7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style="color:#ccc;"&gt;无&lt;/span&gt;</w:t>
      </w:r>
    </w:p>
    <w:p w14:paraId="1A88A5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5609A8A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3FB4C8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01F1946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class="user-count-badge" onclick="showRoleUsers({{ r.id }}, '{{ r.name }}')"&gt;</w:t>
      </w:r>
    </w:p>
    <w:p w14:paraId="325F310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r.users.count() }}</w:t>
      </w:r>
    </w:p>
    <w:p w14:paraId="0C34EF4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&lt;/span&gt;</w:t>
      </w:r>
    </w:p>
    <w:p w14:paraId="2668A04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10F7265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r.remark or '—' }}&lt;/td&gt;</w:t>
      </w:r>
    </w:p>
    <w:p w14:paraId="3CB37C5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3C62121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url_for('role_edit', rid=r.id) }}" class="btn btn-default btn-sm"&gt;编辑&lt;/a&gt;</w:t>
      </w:r>
    </w:p>
    <w:p w14:paraId="4FC77B5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 method="POST" action="{{ url_for('role_delete', rid=r.id) }}" style="display:inline;"&gt;</w:t>
      </w:r>
    </w:p>
    <w:p w14:paraId="28D3218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&lt;input type="hidden" name="csrf_token" value="{{ csrf_token() }}"&gt;</w:t>
      </w:r>
    </w:p>
    <w:p w14:paraId="60A8AB6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type="submit" class="btn btn-danger btn-sm btn-delete"&gt;删除&lt;/button&gt;</w:t>
      </w:r>
    </w:p>
    <w:p w14:paraId="0E2D57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&lt;/form&gt;</w:t>
      </w:r>
    </w:p>
    <w:p w14:paraId="6771AA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7D6725D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603F2E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endfor %}</w:t>
      </w:r>
    </w:p>
    <w:p w14:paraId="726CD74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not roles %}</w:t>
      </w:r>
    </w:p>
    <w:p w14:paraId="15C6F51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&lt;tr&gt;&lt;td colspan="7"&gt;&lt;div class="empty-state"&gt;&lt;div class="icon"&gt;📂&lt;/div&gt;暂无角色数据&lt;/div&gt;&lt;/td&gt;&lt;/tr&gt;</w:t>
      </w:r>
    </w:p>
    <w:p w14:paraId="623CA1B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7B95E9E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&lt;/tbody&gt;</w:t>
      </w:r>
    </w:p>
    <w:p w14:paraId="61C0E89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&lt;/table&gt;</w:t>
      </w:r>
    </w:p>
    <w:p w14:paraId="34707DE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10C2A23">
      <w:pPr>
        <w:spacing w:before="0" w:after="0"/>
        <w:ind w:left="432"/>
        <w:rPr>
          <w:rFonts w:hint="eastAsia" w:ascii="等线" w:hAnsi="等线" w:eastAsia="等线" w:cs="等线"/>
          <w:color w:val="auto"/>
        </w:rPr>
      </w:pPr>
      <w:r>
        <w:rPr>
          <w:rFonts w:hint="eastAsia" w:ascii="等线" w:hAnsi="等线" w:eastAsia="等线" w:cs="等线"/>
          <w:color w:val="auto"/>
          <w:sz w:val="18"/>
        </w:rPr>
        <w:t>&lt;/div&gt;</w:t>
      </w:r>
    </w:p>
    <w:p w14:paraId="49BDFD14">
      <w:pPr>
        <w:spacing w:before="0" w:after="0"/>
        <w:ind w:left="432"/>
        <w:rPr>
          <w:rFonts w:hint="eastAsia" w:ascii="等线" w:hAnsi="等线" w:eastAsia="等线" w:cs="等线"/>
          <w:color w:val="auto"/>
        </w:rPr>
      </w:pPr>
    </w:p>
    <w:p w14:paraId="06E26234">
      <w:pPr>
        <w:spacing w:before="0" w:after="0"/>
        <w:ind w:left="432"/>
        <w:rPr>
          <w:rFonts w:hint="eastAsia" w:ascii="等线" w:hAnsi="等线" w:eastAsia="等线" w:cs="等线"/>
          <w:color w:val="auto"/>
        </w:rPr>
      </w:pPr>
      <w:r>
        <w:rPr>
          <w:rFonts w:hint="eastAsia" w:ascii="等线" w:hAnsi="等线" w:eastAsia="等线" w:cs="等线"/>
          <w:color w:val="auto"/>
          <w:sz w:val="18"/>
        </w:rPr>
        <w:t>&lt;div class="modal-overlay" id="user-modal" style="display:none;"&gt;</w:t>
      </w:r>
    </w:p>
    <w:p w14:paraId="0F42D47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class="modal-content"&gt;</w:t>
      </w:r>
    </w:p>
    <w:p w14:paraId="424664B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class="modal-header"&gt;</w:t>
      </w:r>
    </w:p>
    <w:p w14:paraId="3839C71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&lt;h3 id="modal-title"&gt;角色用户列表&lt;/h3&gt;</w:t>
      </w:r>
    </w:p>
    <w:p w14:paraId="11228E4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type="button" class="modal-close" onclick="hideUserModal()"&gt;×&lt;/button&gt;</w:t>
      </w:r>
    </w:p>
    <w:p w14:paraId="6F9DABE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78ABEA4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class="modal-body"&gt;</w:t>
      </w:r>
    </w:p>
    <w:p w14:paraId="2B737A9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id="users-list"&gt;&lt;/div&gt;</w:t>
      </w:r>
    </w:p>
    <w:p w14:paraId="1F66E97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5C623F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1239CB6">
      <w:pPr>
        <w:spacing w:before="0" w:after="0"/>
        <w:ind w:left="432"/>
        <w:rPr>
          <w:rFonts w:hint="eastAsia" w:ascii="等线" w:hAnsi="等线" w:eastAsia="等线" w:cs="等线"/>
          <w:color w:val="auto"/>
        </w:rPr>
      </w:pPr>
      <w:r>
        <w:rPr>
          <w:rFonts w:hint="eastAsia" w:ascii="等线" w:hAnsi="等线" w:eastAsia="等线" w:cs="等线"/>
          <w:color w:val="auto"/>
          <w:sz w:val="18"/>
        </w:rPr>
        <w:t>&lt;/div&gt;</w:t>
      </w:r>
    </w:p>
    <w:p w14:paraId="177A88EB">
      <w:pPr>
        <w:spacing w:before="0" w:after="0"/>
        <w:ind w:left="432"/>
        <w:rPr>
          <w:rFonts w:hint="eastAsia" w:ascii="等线" w:hAnsi="等线" w:eastAsia="等线" w:cs="等线"/>
          <w:color w:val="auto"/>
        </w:rPr>
      </w:pPr>
    </w:p>
    <w:p w14:paraId="3985153F">
      <w:pPr>
        <w:spacing w:before="0" w:after="0"/>
        <w:ind w:left="432"/>
        <w:rPr>
          <w:rFonts w:hint="eastAsia" w:ascii="等线" w:hAnsi="等线" w:eastAsia="等线" w:cs="等线"/>
          <w:color w:val="auto"/>
        </w:rPr>
      </w:pPr>
      <w:r>
        <w:rPr>
          <w:rFonts w:hint="eastAsia" w:ascii="等线" w:hAnsi="等线" w:eastAsia="等线" w:cs="等线"/>
          <w:color w:val="auto"/>
          <w:sz w:val="18"/>
        </w:rPr>
        <w:t>&lt;script&gt;</w:t>
      </w:r>
    </w:p>
    <w:p w14:paraId="13F5F11C">
      <w:pPr>
        <w:spacing w:before="0" w:after="0"/>
        <w:ind w:left="432"/>
        <w:rPr>
          <w:rFonts w:hint="eastAsia" w:ascii="等线" w:hAnsi="等线" w:eastAsia="等线" w:cs="等线"/>
          <w:color w:val="auto"/>
        </w:rPr>
      </w:pPr>
      <w:r>
        <w:rPr>
          <w:rFonts w:hint="eastAsia" w:ascii="等线" w:hAnsi="等线" w:eastAsia="等线" w:cs="等线"/>
          <w:color w:val="auto"/>
          <w:sz w:val="18"/>
        </w:rPr>
        <w:t>function showRoleUsers(roleId, roleName) {</w:t>
      </w:r>
    </w:p>
    <w:p w14:paraId="1168F3C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document.getElementById('modal-title').textContent = '角色"' + roleName + '"下的用户';</w:t>
      </w:r>
    </w:p>
    <w:p w14:paraId="160D7C9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document.getElementById('users-list').innerHTML = '&lt;div class="loading"&gt;加载中...&lt;/div&gt;';</w:t>
      </w:r>
    </w:p>
    <w:p w14:paraId="4B92394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document.getElementById('user-modal').style.display = 'flex';</w:t>
      </w:r>
    </w:p>
    <w:p w14:paraId="6E86FA1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33D5DFE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fetch('/api/users/role/' + roleId)</w:t>
      </w:r>
    </w:p>
    <w:p w14:paraId="4EB4053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.then(function(response) { return response.json(); })</w:t>
      </w:r>
    </w:p>
    <w:p w14:paraId="007C002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.then(function(data) {</w:t>
      </w:r>
    </w:p>
    <w:p w14:paraId="2A88069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list = document.getElementById('users-list');</w:t>
      </w:r>
    </w:p>
    <w:p w14:paraId="29F2096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(data.length === 0) {</w:t>
      </w:r>
    </w:p>
    <w:p w14:paraId="0632098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list.innerHTML = '&lt;div class="empty-state"&gt;&lt;div class="icon"&gt;👤&lt;/div&gt;该角色暂无用户&lt;/div&gt;';</w:t>
      </w:r>
    </w:p>
    <w:p w14:paraId="7BC99BF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w:t>
      </w:r>
    </w:p>
    <w:p w14:paraId="5508C77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2ADD1C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html = '&lt;table class="data-table"&gt;&lt;thead&gt;&lt;tr&gt;&lt;th&gt;账号&lt;/th&gt;&lt;th&gt;姓名&lt;/th&gt;&lt;th&gt;科室&lt;/th&gt;&lt;/tr&gt;&lt;/thead&gt;&lt;tbody&gt;';</w:t>
      </w:r>
    </w:p>
    <w:p w14:paraId="316ADA3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data.forEach(function(user) {</w:t>
      </w:r>
    </w:p>
    <w:p w14:paraId="0A64B3A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html += '&lt;tr&gt;&lt;td&gt;' + user.username + '&lt;/td&gt;&lt;td&gt;' + user.real_name + '&lt;/td&gt;&lt;td&gt;' + (user.dept_name || '—') + '&lt;/td&gt;&lt;/tr&gt;';</w:t>
      </w:r>
    </w:p>
    <w:p w14:paraId="0922299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351768B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html += '&lt;/tbody&gt;&lt;/table&gt;';</w:t>
      </w:r>
    </w:p>
    <w:p w14:paraId="624570D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list.innerHTML = html;</w:t>
      </w:r>
    </w:p>
    <w:p w14:paraId="276DFDA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60F9F84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.catch(function() {</w:t>
      </w:r>
    </w:p>
    <w:p w14:paraId="2488ACD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document.getElementById('users-list').innerHTML = '&lt;div class="empty-state"&gt;&lt;div class="icon"&gt;❌&lt;/div&gt;加载失败&lt;/div&gt;';</w:t>
      </w:r>
    </w:p>
    <w:p w14:paraId="1E77DC0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22A5D13D">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3508F3E2">
      <w:pPr>
        <w:spacing w:before="0" w:after="0"/>
        <w:ind w:left="432"/>
        <w:rPr>
          <w:rFonts w:hint="eastAsia" w:ascii="等线" w:hAnsi="等线" w:eastAsia="等线" w:cs="等线"/>
          <w:color w:val="auto"/>
        </w:rPr>
      </w:pPr>
    </w:p>
    <w:p w14:paraId="4CE3FFE1">
      <w:pPr>
        <w:spacing w:before="0" w:after="0"/>
        <w:ind w:left="432"/>
        <w:rPr>
          <w:rFonts w:hint="eastAsia" w:ascii="等线" w:hAnsi="等线" w:eastAsia="等线" w:cs="等线"/>
          <w:color w:val="auto"/>
        </w:rPr>
      </w:pPr>
      <w:r>
        <w:rPr>
          <w:rFonts w:hint="eastAsia" w:ascii="等线" w:hAnsi="等线" w:eastAsia="等线" w:cs="等线"/>
          <w:color w:val="auto"/>
          <w:sz w:val="18"/>
        </w:rPr>
        <w:t>function hideUserModal() {</w:t>
      </w:r>
    </w:p>
    <w:p w14:paraId="3955B93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document.getElementById('user-modal').style.display = 'none';</w:t>
      </w:r>
    </w:p>
    <w:p w14:paraId="5461DE0E">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08CDB5D">
      <w:pPr>
        <w:spacing w:before="0" w:after="0"/>
        <w:ind w:left="432"/>
        <w:rPr>
          <w:rFonts w:hint="eastAsia" w:ascii="等线" w:hAnsi="等线" w:eastAsia="等线" w:cs="等线"/>
          <w:color w:val="auto"/>
        </w:rPr>
      </w:pPr>
    </w:p>
    <w:p w14:paraId="0BA6051E">
      <w:pPr>
        <w:spacing w:before="0" w:after="0"/>
        <w:ind w:left="432"/>
        <w:rPr>
          <w:rFonts w:hint="eastAsia" w:ascii="等线" w:hAnsi="等线" w:eastAsia="等线" w:cs="等线"/>
          <w:color w:val="auto"/>
        </w:rPr>
      </w:pPr>
      <w:r>
        <w:rPr>
          <w:rFonts w:hint="eastAsia" w:ascii="等线" w:hAnsi="等线" w:eastAsia="等线" w:cs="等线"/>
          <w:color w:val="auto"/>
          <w:sz w:val="18"/>
        </w:rPr>
        <w:t>document.getElementById('user-modal').addEventListener('click', function(e) {</w:t>
      </w:r>
    </w:p>
    <w:p w14:paraId="450AB05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(e.target === this) {</w:t>
      </w:r>
    </w:p>
    <w:p w14:paraId="02448E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hideUserModal();</w:t>
      </w:r>
    </w:p>
    <w:p w14:paraId="72863F1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445CB68">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015E2742">
      <w:pPr>
        <w:spacing w:before="0" w:after="0"/>
        <w:ind w:left="432"/>
        <w:rPr>
          <w:rFonts w:hint="eastAsia" w:ascii="等线" w:hAnsi="等线" w:eastAsia="等线" w:cs="等线"/>
          <w:color w:val="auto"/>
        </w:rPr>
      </w:pPr>
      <w:r>
        <w:rPr>
          <w:rFonts w:hint="eastAsia" w:ascii="等线" w:hAnsi="等线" w:eastAsia="等线" w:cs="等线"/>
          <w:color w:val="auto"/>
          <w:sz w:val="18"/>
        </w:rPr>
        <w:t>&lt;/script&gt;</w:t>
      </w:r>
    </w:p>
    <w:p w14:paraId="3635A18D">
      <w:pPr>
        <w:spacing w:before="0" w:after="0"/>
        <w:ind w:left="432"/>
        <w:rPr>
          <w:rFonts w:hint="eastAsia" w:ascii="等线" w:hAnsi="等线" w:eastAsia="等线" w:cs="等线"/>
          <w:color w:val="auto"/>
        </w:rPr>
      </w:pPr>
      <w:r>
        <w:rPr>
          <w:rFonts w:hint="eastAsia" w:ascii="等线" w:hAnsi="等线" w:eastAsia="等线" w:cs="等线"/>
          <w:color w:val="auto"/>
          <w:sz w:val="18"/>
        </w:rPr>
        <w:t>{% endblock %}</w:t>
      </w:r>
    </w:p>
    <w:p w14:paraId="721CB8F0">
      <w:pPr>
        <w:pStyle w:val="4"/>
        <w:rPr>
          <w:rFonts w:hint="eastAsia" w:ascii="等线" w:hAnsi="等线" w:eastAsia="等线" w:cs="等线"/>
          <w:color w:val="auto"/>
        </w:rPr>
      </w:pPr>
      <w:r>
        <w:rPr>
          <w:rFonts w:hint="eastAsia" w:ascii="等线" w:hAnsi="等线" w:eastAsia="等线" w:cs="等线"/>
          <w:color w:val="auto"/>
        </w:rPr>
        <w:t>2.22 templates/users/role_edit.html</w:t>
      </w:r>
    </w:p>
    <w:p w14:paraId="75EBE520">
      <w:pPr>
        <w:rPr>
          <w:rFonts w:hint="eastAsia" w:ascii="等线" w:hAnsi="等线" w:eastAsia="等线" w:cs="等线"/>
          <w:color w:val="auto"/>
        </w:rPr>
      </w:pPr>
      <w:r>
        <w:rPr>
          <w:rFonts w:hint="eastAsia" w:ascii="等线" w:hAnsi="等线" w:eastAsia="等线" w:cs="等线"/>
          <w:color w:val="auto"/>
        </w:rPr>
        <w:t>[HTML]</w:t>
      </w:r>
    </w:p>
    <w:p w14:paraId="75B6BAB2">
      <w:pPr>
        <w:spacing w:before="0" w:after="0"/>
        <w:ind w:left="432"/>
        <w:rPr>
          <w:rFonts w:hint="eastAsia" w:ascii="等线" w:hAnsi="等线" w:eastAsia="等线" w:cs="等线"/>
          <w:color w:val="auto"/>
        </w:rPr>
      </w:pPr>
      <w:r>
        <w:rPr>
          <w:rFonts w:hint="eastAsia" w:ascii="等线" w:hAnsi="等线" w:eastAsia="等线" w:cs="等线"/>
          <w:color w:val="auto"/>
          <w:sz w:val="18"/>
        </w:rPr>
        <w:t>{% extends "layout.html" %}</w:t>
      </w:r>
    </w:p>
    <w:p w14:paraId="5676F874">
      <w:pPr>
        <w:spacing w:before="0" w:after="0"/>
        <w:ind w:left="432"/>
        <w:rPr>
          <w:rFonts w:hint="eastAsia" w:ascii="等线" w:hAnsi="等线" w:eastAsia="等线" w:cs="等线"/>
          <w:color w:val="auto"/>
        </w:rPr>
      </w:pPr>
      <w:r>
        <w:rPr>
          <w:rFonts w:hint="eastAsia" w:ascii="等线" w:hAnsi="等线" w:eastAsia="等线" w:cs="等线"/>
          <w:color w:val="auto"/>
          <w:sz w:val="18"/>
        </w:rPr>
        <w:t>{% block title %}{% if mode == 'create' %}新增角色{% else %}编辑角色{% endif %} - 医学知识库系统{% endblock %}</w:t>
      </w:r>
    </w:p>
    <w:p w14:paraId="568D2A23">
      <w:pPr>
        <w:spacing w:before="0" w:after="0"/>
        <w:ind w:left="432"/>
        <w:rPr>
          <w:rFonts w:hint="eastAsia" w:ascii="等线" w:hAnsi="等线" w:eastAsia="等线" w:cs="等线"/>
          <w:color w:val="auto"/>
        </w:rPr>
      </w:pPr>
      <w:r>
        <w:rPr>
          <w:rFonts w:hint="eastAsia" w:ascii="等线" w:hAnsi="等线" w:eastAsia="等线" w:cs="等线"/>
          <w:color w:val="auto"/>
          <w:sz w:val="18"/>
        </w:rPr>
        <w:t>{% block page_title %}{% if mode == 'create' %}新增角色{% else %}编辑角色{% endif %}{% endblock %}</w:t>
      </w:r>
    </w:p>
    <w:p w14:paraId="71A27CD7">
      <w:pPr>
        <w:spacing w:before="0" w:after="0"/>
        <w:ind w:left="432"/>
        <w:rPr>
          <w:rFonts w:hint="eastAsia" w:ascii="等线" w:hAnsi="等线" w:eastAsia="等线" w:cs="等线"/>
          <w:color w:val="auto"/>
        </w:rPr>
      </w:pPr>
    </w:p>
    <w:p w14:paraId="65F4904F">
      <w:pPr>
        <w:spacing w:before="0" w:after="0"/>
        <w:ind w:left="432"/>
        <w:rPr>
          <w:rFonts w:hint="eastAsia" w:ascii="等线" w:hAnsi="等线" w:eastAsia="等线" w:cs="等线"/>
          <w:color w:val="auto"/>
        </w:rPr>
      </w:pPr>
      <w:r>
        <w:rPr>
          <w:rFonts w:hint="eastAsia" w:ascii="等线" w:hAnsi="等线" w:eastAsia="等线" w:cs="等线"/>
          <w:color w:val="auto"/>
          <w:sz w:val="18"/>
        </w:rPr>
        <w:t>{% block content %}</w:t>
      </w:r>
    </w:p>
    <w:p w14:paraId="06CA1B1B">
      <w:pPr>
        <w:spacing w:before="0" w:after="0"/>
        <w:ind w:left="432"/>
        <w:rPr>
          <w:rFonts w:hint="eastAsia" w:ascii="等线" w:hAnsi="等线" w:eastAsia="等线" w:cs="等线"/>
          <w:color w:val="auto"/>
        </w:rPr>
      </w:pPr>
      <w:r>
        <w:rPr>
          <w:rFonts w:hint="eastAsia" w:ascii="等线" w:hAnsi="等线" w:eastAsia="等线" w:cs="等线"/>
          <w:color w:val="auto"/>
          <w:sz w:val="18"/>
        </w:rPr>
        <w:t>&lt;div class="card"&gt;</w:t>
      </w:r>
    </w:p>
    <w:p w14:paraId="523B8D9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class="card-header"&gt;</w:t>
      </w:r>
    </w:p>
    <w:p w14:paraId="515553C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&lt;h3&gt;{% if mode == 'create' %}新增角色信息{% else %}编辑角色信息{% endif %}&lt;/h3&gt;</w:t>
      </w:r>
    </w:p>
    <w:p w14:paraId="4964D9B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url_for('role_list') }}" class="btn btn-default btn-sm"&gt;← 返回列表&lt;/a&gt;</w:t>
      </w:r>
    </w:p>
    <w:p w14:paraId="66635EF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64647CB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class="card-body"&gt;</w:t>
      </w:r>
    </w:p>
    <w:p w14:paraId="105F1A7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 method="POST"&gt;</w:t>
      </w:r>
    </w:p>
    <w:p w14:paraId="7C78C9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form.csrf_token }}</w:t>
      </w:r>
    </w:p>
    <w:p w14:paraId="2D38100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class="form-row"&gt;</w:t>
      </w:r>
    </w:p>
    <w:p w14:paraId="09EFBB3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0F485B4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&lt;label&gt;角色名称 *&lt;/label&gt;</w:t>
      </w:r>
    </w:p>
    <w:p w14:paraId="7018500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form.name(class="form-control") }}</w:t>
      </w:r>
    </w:p>
    <w:p w14:paraId="261AD24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6404F8B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1C2034E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&lt;label&gt;角色编码 *&lt;/label&gt;</w:t>
      </w:r>
    </w:p>
    <w:p w14:paraId="2AEB614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form.code(class="form-control") }}</w:t>
      </w:r>
    </w:p>
    <w:p w14:paraId="0DA5741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1CED454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7C7343E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7040E8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&lt;label&gt;权限分配&lt;/label&gt;</w:t>
      </w:r>
    </w:p>
    <w:p w14:paraId="488C8C5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class="permission-tree"&gt;</w:t>
      </w:r>
    </w:p>
    <w:p w14:paraId="3656F9C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 group in catalog %}</w:t>
      </w:r>
    </w:p>
    <w:p w14:paraId="22601D7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class="perm-group"&gt;</w:t>
      </w:r>
    </w:p>
    <w:p w14:paraId="7533630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class="perm-group-header"&gt;</w:t>
      </w:r>
    </w:p>
    <w:p w14:paraId="603FC7A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 class="checkbox-item"&gt;</w:t>
      </w:r>
    </w:p>
    <w:p w14:paraId="450126F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&lt;input type="checkbox" class="group-checkbox" data-group="{{ group.code }}"&gt;</w:t>
      </w:r>
    </w:p>
    <w:p w14:paraId="27BE74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group.name }}</w:t>
      </w:r>
    </w:p>
    <w:p w14:paraId="51D2026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w:t>
      </w:r>
    </w:p>
    <w:p w14:paraId="4BEB3B7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33F0A93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class="perm-group-items"&gt;</w:t>
      </w:r>
    </w:p>
    <w:p w14:paraId="25C816E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 code, label in group["children"] %}</w:t>
      </w:r>
    </w:p>
    <w:p w14:paraId="79A8EBB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 class="checkbox-item"&gt;</w:t>
      </w:r>
    </w:p>
    <w:p w14:paraId="3C62F38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&lt;input type="checkbox" name="permissions" value="{{ code }}"</w:t>
      </w:r>
    </w:p>
    <w:p w14:paraId="79A3517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role and role.has_permission(code) %}checked{% endif %}&gt;</w:t>
      </w:r>
    </w:p>
    <w:p w14:paraId="54526F4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label }}</w:t>
      </w:r>
    </w:p>
    <w:p w14:paraId="5AD7734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w:t>
      </w:r>
    </w:p>
    <w:p w14:paraId="1E6223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endfor %}</w:t>
      </w:r>
    </w:p>
    <w:p w14:paraId="4718591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0C66ED7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6552A90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endfor %}</w:t>
      </w:r>
    </w:p>
    <w:p w14:paraId="4810342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056C47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553506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4F318AF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&lt;label&gt;备注&lt;/label&gt;</w:t>
      </w:r>
    </w:p>
    <w:p w14:paraId="125BE5A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form.remark(class="form-control") }}</w:t>
      </w:r>
    </w:p>
    <w:p w14:paraId="1C0AAE9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69BCEE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46BFC0F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type="submit" class="btn btn-primary"&gt;保 存&lt;/button&gt;</w:t>
      </w:r>
    </w:p>
    <w:p w14:paraId="4AE2592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url_for('role_list') }}" class="btn btn-default"&gt;取 消&lt;/a&gt;</w:t>
      </w:r>
    </w:p>
    <w:p w14:paraId="56F6243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3F7637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&lt;/form&gt;</w:t>
      </w:r>
    </w:p>
    <w:p w14:paraId="02FCE74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40519FE5">
      <w:pPr>
        <w:spacing w:before="0" w:after="0"/>
        <w:ind w:left="432"/>
        <w:rPr>
          <w:rFonts w:hint="eastAsia" w:ascii="等线" w:hAnsi="等线" w:eastAsia="等线" w:cs="等线"/>
          <w:color w:val="auto"/>
        </w:rPr>
      </w:pPr>
      <w:r>
        <w:rPr>
          <w:rFonts w:hint="eastAsia" w:ascii="等线" w:hAnsi="等线" w:eastAsia="等线" w:cs="等线"/>
          <w:color w:val="auto"/>
          <w:sz w:val="18"/>
        </w:rPr>
        <w:t>&lt;/div&gt;</w:t>
      </w:r>
    </w:p>
    <w:p w14:paraId="6466592E">
      <w:pPr>
        <w:spacing w:before="0" w:after="0"/>
        <w:ind w:left="432"/>
        <w:rPr>
          <w:rFonts w:hint="eastAsia" w:ascii="等线" w:hAnsi="等线" w:eastAsia="等线" w:cs="等线"/>
          <w:color w:val="auto"/>
        </w:rPr>
      </w:pPr>
    </w:p>
    <w:p w14:paraId="615C73E1">
      <w:pPr>
        <w:spacing w:before="0" w:after="0"/>
        <w:ind w:left="432"/>
        <w:rPr>
          <w:rFonts w:hint="eastAsia" w:ascii="等线" w:hAnsi="等线" w:eastAsia="等线" w:cs="等线"/>
          <w:color w:val="auto"/>
        </w:rPr>
      </w:pPr>
      <w:r>
        <w:rPr>
          <w:rFonts w:hint="eastAsia" w:ascii="等线" w:hAnsi="等线" w:eastAsia="等线" w:cs="等线"/>
          <w:color w:val="auto"/>
          <w:sz w:val="18"/>
        </w:rPr>
        <w:t>&lt;script&gt;</w:t>
      </w:r>
    </w:p>
    <w:p w14:paraId="78A14715">
      <w:pPr>
        <w:spacing w:before="0" w:after="0"/>
        <w:ind w:left="432"/>
        <w:rPr>
          <w:rFonts w:hint="eastAsia" w:ascii="等线" w:hAnsi="等线" w:eastAsia="等线" w:cs="等线"/>
          <w:color w:val="auto"/>
        </w:rPr>
      </w:pPr>
      <w:r>
        <w:rPr>
          <w:rFonts w:hint="eastAsia" w:ascii="等线" w:hAnsi="等线" w:eastAsia="等线" w:cs="等线"/>
          <w:color w:val="auto"/>
          <w:sz w:val="18"/>
        </w:rPr>
        <w:t>document.addEventListener('DOMContentLoaded', function() {</w:t>
      </w:r>
    </w:p>
    <w:p w14:paraId="3B35442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groupCheckboxes = document.querySelectorAll('.group-checkbox');</w:t>
      </w:r>
    </w:p>
    <w:p w14:paraId="1E5A7ED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E67519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groupCheckboxes.forEach(function(checkbox) {</w:t>
      </w:r>
    </w:p>
    <w:p w14:paraId="052F14D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checkbox.addEventListener('change', function() {</w:t>
      </w:r>
    </w:p>
    <w:p w14:paraId="2629304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groupCode = this.getAttribute('data-group');</w:t>
      </w:r>
    </w:p>
    <w:p w14:paraId="636A12E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items = this.closest('.perm-group').querySelectorAll('input[name="permissions"]');</w:t>
      </w:r>
    </w:p>
    <w:p w14:paraId="2553A4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items.forEach(function(item) {</w:t>
      </w:r>
    </w:p>
    <w:p w14:paraId="091BAEE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item.checked = checkbox.checked;</w:t>
      </w:r>
    </w:p>
    <w:p w14:paraId="2059D8F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610CCE0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66B4DBC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35B6EC7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A6F0AF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permCheckboxes = document.querySelectorAll('input[name="permissions"]');</w:t>
      </w:r>
    </w:p>
    <w:p w14:paraId="1E91D8B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permCheckboxes.forEach(function(checkbox) {</w:t>
      </w:r>
    </w:p>
    <w:p w14:paraId="0FCB514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checkbox.addEventListener('change', function() {</w:t>
      </w:r>
    </w:p>
    <w:p w14:paraId="4C58748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group = this.closest('.perm-group');</w:t>
      </w:r>
    </w:p>
    <w:p w14:paraId="0665006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groupCheckbox = group.querySelector('.group-checkbox');</w:t>
      </w:r>
    </w:p>
    <w:p w14:paraId="0F6FA8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items = group.querySelectorAll('input[name="permissions"]');</w:t>
      </w:r>
    </w:p>
    <w:p w14:paraId="5E31E68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allChecked = Array.from(items).every(function(i) { return i.checked; });</w:t>
      </w:r>
    </w:p>
    <w:p w14:paraId="2B73F11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noneChecked = Array.from(items).every(function(i) { return !i.checked; });</w:t>
      </w:r>
    </w:p>
    <w:p w14:paraId="04ABCD1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2B2D26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groupCheckbox.indeterminate = !allChecked &amp;&amp; !noneChecked;</w:t>
      </w:r>
    </w:p>
    <w:p w14:paraId="34B3245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groupCheckbox.checked = allChecked;</w:t>
      </w:r>
    </w:p>
    <w:p w14:paraId="0298268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5528B7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DB675A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5BBB48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groupCheckboxes.forEach(function(checkbox) {</w:t>
      </w:r>
    </w:p>
    <w:p w14:paraId="371BE10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group = checkbox.closest('.perm-group');</w:t>
      </w:r>
    </w:p>
    <w:p w14:paraId="417DCBB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items = group.querySelectorAll('input[name="permissions"]');</w:t>
      </w:r>
    </w:p>
    <w:p w14:paraId="654405C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allChecked = Array.from(items).every(function(i) { return i.checked; });</w:t>
      </w:r>
    </w:p>
    <w:p w14:paraId="265532B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noneChecked = Array.from(items).every(function(i) { return !i.checked; });</w:t>
      </w:r>
    </w:p>
    <w:p w14:paraId="24ED749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checkbox.indeterminate = !allChecked &amp;&amp; !noneChecked;</w:t>
      </w:r>
    </w:p>
    <w:p w14:paraId="31EAA4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checkbox.checked = allChecked;</w:t>
      </w:r>
    </w:p>
    <w:p w14:paraId="3134B6F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5D1B9A3F">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5B79C4AB">
      <w:pPr>
        <w:spacing w:before="0" w:after="0"/>
        <w:ind w:left="432"/>
        <w:rPr>
          <w:rFonts w:hint="eastAsia" w:ascii="等线" w:hAnsi="等线" w:eastAsia="等线" w:cs="等线"/>
          <w:color w:val="auto"/>
        </w:rPr>
      </w:pPr>
      <w:r>
        <w:rPr>
          <w:rFonts w:hint="eastAsia" w:ascii="等线" w:hAnsi="等线" w:eastAsia="等线" w:cs="等线"/>
          <w:color w:val="auto"/>
          <w:sz w:val="18"/>
        </w:rPr>
        <w:t>&lt;/script&gt;</w:t>
      </w:r>
    </w:p>
    <w:p w14:paraId="6E90F4AA">
      <w:pPr>
        <w:spacing w:before="0" w:after="0"/>
        <w:ind w:left="432"/>
        <w:rPr>
          <w:rFonts w:hint="eastAsia" w:ascii="等线" w:hAnsi="等线" w:eastAsia="等线" w:cs="等线"/>
          <w:color w:val="auto"/>
        </w:rPr>
      </w:pPr>
      <w:r>
        <w:rPr>
          <w:rFonts w:hint="eastAsia" w:ascii="等线" w:hAnsi="等线" w:eastAsia="等线" w:cs="等线"/>
          <w:color w:val="auto"/>
          <w:sz w:val="18"/>
        </w:rPr>
        <w:t>{% endblock %}</w:t>
      </w:r>
    </w:p>
    <w:p w14:paraId="5D321D12">
      <w:pPr>
        <w:pStyle w:val="4"/>
        <w:rPr>
          <w:rFonts w:hint="eastAsia" w:ascii="等线" w:hAnsi="等线" w:eastAsia="等线" w:cs="等线"/>
          <w:color w:val="auto"/>
        </w:rPr>
      </w:pPr>
      <w:r>
        <w:rPr>
          <w:rFonts w:hint="eastAsia" w:ascii="等线" w:hAnsi="等线" w:eastAsia="等线" w:cs="等线"/>
          <w:color w:val="auto"/>
        </w:rPr>
        <w:t>2.23 templates/knowledge/list.html</w:t>
      </w:r>
    </w:p>
    <w:p w14:paraId="12DF3C12">
      <w:pPr>
        <w:rPr>
          <w:rFonts w:hint="eastAsia" w:ascii="等线" w:hAnsi="等线" w:eastAsia="等线" w:cs="等线"/>
          <w:color w:val="auto"/>
        </w:rPr>
      </w:pPr>
      <w:r>
        <w:rPr>
          <w:rFonts w:hint="eastAsia" w:ascii="等线" w:hAnsi="等线" w:eastAsia="等线" w:cs="等线"/>
          <w:color w:val="auto"/>
        </w:rPr>
        <w:t>[HTML]</w:t>
      </w:r>
    </w:p>
    <w:p w14:paraId="33DA4588">
      <w:pPr>
        <w:spacing w:before="0" w:after="0"/>
        <w:ind w:left="432"/>
        <w:rPr>
          <w:rFonts w:hint="eastAsia" w:ascii="等线" w:hAnsi="等线" w:eastAsia="等线" w:cs="等线"/>
          <w:color w:val="auto"/>
        </w:rPr>
      </w:pPr>
      <w:r>
        <w:rPr>
          <w:rFonts w:hint="eastAsia" w:ascii="等线" w:hAnsi="等线" w:eastAsia="等线" w:cs="等线"/>
          <w:color w:val="auto"/>
          <w:sz w:val="18"/>
        </w:rPr>
        <w:t>{% extends "layout.html" %}</w:t>
      </w:r>
    </w:p>
    <w:p w14:paraId="0CFAAD3A">
      <w:pPr>
        <w:spacing w:before="0" w:after="0"/>
        <w:ind w:left="432"/>
        <w:rPr>
          <w:rFonts w:hint="eastAsia" w:ascii="等线" w:hAnsi="等线" w:eastAsia="等线" w:cs="等线"/>
          <w:color w:val="auto"/>
        </w:rPr>
      </w:pPr>
      <w:r>
        <w:rPr>
          <w:rFonts w:hint="eastAsia" w:ascii="等线" w:hAnsi="等线" w:eastAsia="等线" w:cs="等线"/>
          <w:color w:val="auto"/>
          <w:sz w:val="18"/>
        </w:rPr>
        <w:t>{% block title %}知识条目 - 医学知识库系统{% endblock %}</w:t>
      </w:r>
    </w:p>
    <w:p w14:paraId="06F018BB">
      <w:pPr>
        <w:spacing w:before="0" w:after="0"/>
        <w:ind w:left="432"/>
        <w:rPr>
          <w:rFonts w:hint="eastAsia" w:ascii="等线" w:hAnsi="等线" w:eastAsia="等线" w:cs="等线"/>
          <w:color w:val="auto"/>
        </w:rPr>
      </w:pPr>
      <w:r>
        <w:rPr>
          <w:rFonts w:hint="eastAsia" w:ascii="等线" w:hAnsi="等线" w:eastAsia="等线" w:cs="等线"/>
          <w:color w:val="auto"/>
          <w:sz w:val="18"/>
        </w:rPr>
        <w:t>{% block page_title %}知识条目{% endblock %}</w:t>
      </w:r>
    </w:p>
    <w:p w14:paraId="62C87C4D">
      <w:pPr>
        <w:spacing w:before="0" w:after="0"/>
        <w:ind w:left="432"/>
        <w:rPr>
          <w:rFonts w:hint="eastAsia" w:ascii="等线" w:hAnsi="等线" w:eastAsia="等线" w:cs="等线"/>
          <w:color w:val="auto"/>
        </w:rPr>
      </w:pPr>
    </w:p>
    <w:p w14:paraId="7468BC1A">
      <w:pPr>
        <w:spacing w:before="0" w:after="0"/>
        <w:ind w:left="432"/>
        <w:rPr>
          <w:rFonts w:hint="eastAsia" w:ascii="等线" w:hAnsi="等线" w:eastAsia="等线" w:cs="等线"/>
          <w:color w:val="auto"/>
        </w:rPr>
      </w:pPr>
      <w:r>
        <w:rPr>
          <w:rFonts w:hint="eastAsia" w:ascii="等线" w:hAnsi="等线" w:eastAsia="等线" w:cs="等线"/>
          <w:color w:val="auto"/>
          <w:sz w:val="18"/>
        </w:rPr>
        <w:t>{% block content %}</w:t>
      </w:r>
    </w:p>
    <w:p w14:paraId="1EAE0841">
      <w:pPr>
        <w:spacing w:before="0" w:after="0"/>
        <w:ind w:left="432"/>
        <w:rPr>
          <w:rFonts w:hint="eastAsia" w:ascii="等线" w:hAnsi="等线" w:eastAsia="等线" w:cs="等线"/>
          <w:color w:val="auto"/>
        </w:rPr>
      </w:pPr>
      <w:r>
        <w:rPr>
          <w:rFonts w:hint="eastAsia" w:ascii="等线" w:hAnsi="等线" w:eastAsia="等线" w:cs="等线"/>
          <w:color w:val="auto"/>
          <w:sz w:val="18"/>
        </w:rPr>
        <w:t>&lt;div class="card"&gt;</w:t>
      </w:r>
    </w:p>
    <w:p w14:paraId="4802266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class="card-header"&gt;</w:t>
      </w:r>
    </w:p>
    <w:p w14:paraId="60D1EF1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&lt;h3&gt;知识条目列表&lt;/h3&gt;</w:t>
      </w:r>
    </w:p>
    <w:p w14:paraId="51470EB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url_for('knowledge_create') }}" class="btn btn-primary btn-sm"&gt;+ 录入知识&lt;/a&gt;</w:t>
      </w:r>
    </w:p>
    <w:p w14:paraId="4B24817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4BBB2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class="card-body"&gt;</w:t>
      </w:r>
    </w:p>
    <w:p w14:paraId="7566BA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 class="search-bar" method="GET"&gt;</w:t>
      </w:r>
    </w:p>
    <w:p w14:paraId="3D3997D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&lt;select name="status" class="form-control"&gt;</w:t>
      </w:r>
    </w:p>
    <w:p w14:paraId="5A934D2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&lt;option value=""&gt;全部状态&lt;/option&gt;</w:t>
      </w:r>
    </w:p>
    <w:p w14:paraId="64F8DD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&lt;option value="draft" {% if status == 'draft' %}selected{% endif %}&gt;草稿&lt;/option&gt;</w:t>
      </w:r>
    </w:p>
    <w:p w14:paraId="6B6054D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&lt;option value="pending" {% if status == 'pending' %}selected{% endif %}&gt;待审核&lt;/option&gt;</w:t>
      </w:r>
    </w:p>
    <w:p w14:paraId="6D6D2D6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&lt;option value="published" {% if status == 'published' %}selected{% endif %}&gt;已发布&lt;/option&gt;</w:t>
      </w:r>
    </w:p>
    <w:p w14:paraId="5CD6E10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&lt;option value="rejected" {% if status == 'rejected' %}selected{% endif %}&gt;已驳回&lt;/option&gt;</w:t>
      </w:r>
    </w:p>
    <w:p w14:paraId="43FD9C5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&lt;/select&gt;</w:t>
      </w:r>
    </w:p>
    <w:p w14:paraId="2EE5882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&lt;input type="text" name="keyword" class="form-control" placeholder="知识标题" value="{{ keyword }}"&gt;</w:t>
      </w:r>
    </w:p>
    <w:p w14:paraId="0E43687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type="submit" class="btn btn-primary btn-sm"&gt;查询&lt;/button&gt;</w:t>
      </w:r>
    </w:p>
    <w:p w14:paraId="24F1F00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url_for('knowledge_list') }}" class="btn btn-default btn-sm"&gt;重置&lt;/a&gt;</w:t>
      </w:r>
    </w:p>
    <w:p w14:paraId="2ABE262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&lt;/form&gt;</w:t>
      </w:r>
    </w:p>
    <w:p w14:paraId="27736BED">
      <w:pPr>
        <w:spacing w:before="0" w:after="0"/>
        <w:ind w:left="432"/>
        <w:rPr>
          <w:rFonts w:hint="eastAsia" w:ascii="等线" w:hAnsi="等线" w:eastAsia="等线" w:cs="等线"/>
          <w:color w:val="auto"/>
        </w:rPr>
      </w:pPr>
    </w:p>
    <w:p w14:paraId="60ACB7E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&lt;table class="data-table"&gt;</w:t>
      </w:r>
    </w:p>
    <w:p w14:paraId="137B1C0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&lt;thead&gt;</w:t>
      </w:r>
    </w:p>
    <w:p w14:paraId="13E9278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4BEE20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&lt;th&gt;ID&lt;/th&gt;</w:t>
      </w:r>
    </w:p>
    <w:p w14:paraId="7911CA7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&lt;th&gt;知识标题&lt;/th&gt;</w:t>
      </w:r>
    </w:p>
    <w:p w14:paraId="611D6C3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&lt;th&gt;所属分类&lt;/th&gt;</w:t>
      </w:r>
    </w:p>
    <w:p w14:paraId="1BBDDB1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&lt;th&gt;来源&lt;/th&gt;</w:t>
      </w:r>
    </w:p>
    <w:p w14:paraId="6C29C61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&lt;th&gt;状态&lt;/th&gt;</w:t>
      </w:r>
    </w:p>
    <w:p w14:paraId="0E6584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&lt;th&gt;版本&lt;/th&gt;</w:t>
      </w:r>
    </w:p>
    <w:p w14:paraId="6FFE88B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&lt;th&gt;创建人&lt;/th&gt;</w:t>
      </w:r>
    </w:p>
    <w:p w14:paraId="6AC51C3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&lt;th&gt;更新时间&lt;/th&gt;</w:t>
      </w:r>
    </w:p>
    <w:p w14:paraId="53D2EC7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&lt;th&gt;操作&lt;/th&gt;</w:t>
      </w:r>
    </w:p>
    <w:p w14:paraId="0076628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771939E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&lt;/thead&gt;</w:t>
      </w:r>
    </w:p>
    <w:p w14:paraId="55DB0B5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&lt;tbody&gt;</w:t>
      </w:r>
    </w:p>
    <w:p w14:paraId="2233EA8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 e in entries %}</w:t>
      </w:r>
    </w:p>
    <w:p w14:paraId="589177A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16AEB59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e.id }}&lt;/td&gt;</w:t>
      </w:r>
    </w:p>
    <w:p w14:paraId="5681BFD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e.title }}&lt;/td&gt;</w:t>
      </w:r>
    </w:p>
    <w:p w14:paraId="11210A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e.category.name if e.category else '—' }}&lt;/td&gt;</w:t>
      </w:r>
    </w:p>
    <w:p w14:paraId="0532098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26C20B6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e.source == 'manual' %}</w:t>
      </w:r>
    </w:p>
    <w:p w14:paraId="15F991F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class="badge badge-manual"&gt;手工录入&lt;/span&gt;</w:t>
      </w:r>
    </w:p>
    <w:p w14:paraId="11B544B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else %}</w:t>
      </w:r>
    </w:p>
    <w:p w14:paraId="7E44C3D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class="badge badge-manual"&gt;系统生成&lt;/span&gt;</w:t>
      </w:r>
    </w:p>
    <w:p w14:paraId="19BF193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31867D7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2B3BBE0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&lt;td&gt;&lt;span class="badge badge-{{ e.status }}"&gt;{{ e.status|status_label }}&lt;/span&gt;&lt;/td&gt;</w:t>
      </w:r>
    </w:p>
    <w:p w14:paraId="11B4407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&lt;td&gt;v{{ e.version }}&lt;/td&gt;</w:t>
      </w:r>
    </w:p>
    <w:p w14:paraId="40FA498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e.author.real_name if e.author else '—' }}&lt;/td&gt;</w:t>
      </w:r>
    </w:p>
    <w:p w14:paraId="13A8D4E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e.updated_at|fmt_date }}&lt;/td&gt;</w:t>
      </w:r>
    </w:p>
    <w:p w14:paraId="6941BB5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3632401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e.status == 'draft' %}</w:t>
      </w:r>
    </w:p>
    <w:p w14:paraId="7D8380E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url_for('knowledge_edit', eid=e.id) }}" class="btn btn-default btn-sm"&gt;编辑&lt;/a&gt;</w:t>
      </w:r>
    </w:p>
    <w:p w14:paraId="679378E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 method="POST" action="{{ url_for('knowledge_submit', eid=e.id) }}" style="display:inline;"&gt;</w:t>
      </w:r>
    </w:p>
    <w:p w14:paraId="2AB2F67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&lt;input type="hidden" name="csrf_token" value="{{ csrf_token() }}"&gt;</w:t>
      </w:r>
    </w:p>
    <w:p w14:paraId="0349820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type="submit" class="btn btn-info btn-sm"&gt;提交审核&lt;/button&gt;</w:t>
      </w:r>
    </w:p>
    <w:p w14:paraId="68BCAE0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&lt;/form&gt;</w:t>
      </w:r>
    </w:p>
    <w:p w14:paraId="741DCDE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elif e.status == 'rejected' %}</w:t>
      </w:r>
    </w:p>
    <w:p w14:paraId="2B7D514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url_for('knowledge_edit', eid=e.id) }}" class="btn btn-default btn-sm"&gt;修改&lt;/a&gt;</w:t>
      </w:r>
    </w:p>
    <w:p w14:paraId="6278F20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6E34895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url_for('entry_detail', eid=e.id) }}" class="btn btn-default btn-sm"&gt;查看&lt;/a&gt;</w:t>
      </w:r>
    </w:p>
    <w:p w14:paraId="4147152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 method="POST" action="{{ url_for('knowledge_delete', eid=e.id) }}" style="display:inline;"&gt;</w:t>
      </w:r>
    </w:p>
    <w:p w14:paraId="4F026A8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&lt;input type="hidden" name="csrf_token" value="{{ csrf_token() }}"&gt;</w:t>
      </w:r>
    </w:p>
    <w:p w14:paraId="5A2B629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type="submit" class="btn btn-danger btn-sm btn-delete"&gt;删除&lt;/button&gt;</w:t>
      </w:r>
    </w:p>
    <w:p w14:paraId="0A6D69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&lt;/form&gt;</w:t>
      </w:r>
    </w:p>
    <w:p w14:paraId="22A9259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1D34541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3406351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endfor %}</w:t>
      </w:r>
    </w:p>
    <w:p w14:paraId="2592427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not entries %}</w:t>
      </w:r>
    </w:p>
    <w:p w14:paraId="6A2DF98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&lt;tr&gt;&lt;td colspan="9"&gt;&lt;div class="empty-state"&gt;&lt;div class="icon"&gt;📂&lt;/div&gt;暂无知识条目&lt;/div&gt;&lt;/td&gt;&lt;/tr&gt;</w:t>
      </w:r>
    </w:p>
    <w:p w14:paraId="484A0E9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3D5E802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&lt;/tbody&gt;</w:t>
      </w:r>
    </w:p>
    <w:p w14:paraId="36859BD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&lt;/table&gt;</w:t>
      </w:r>
    </w:p>
    <w:p w14:paraId="046482A7">
      <w:pPr>
        <w:spacing w:before="0" w:after="0"/>
        <w:ind w:left="432"/>
        <w:rPr>
          <w:rFonts w:hint="eastAsia" w:ascii="等线" w:hAnsi="等线" w:eastAsia="等线" w:cs="等线"/>
          <w:color w:val="auto"/>
        </w:rPr>
      </w:pPr>
    </w:p>
    <w:p w14:paraId="428FF40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pagination.pages &gt; 1 %}</w:t>
      </w:r>
    </w:p>
    <w:p w14:paraId="528295F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class="pagination"&gt;</w:t>
      </w:r>
    </w:p>
    <w:p w14:paraId="03987AC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pagination.has_prev %}</w:t>
      </w:r>
    </w:p>
    <w:p w14:paraId="3ED81EA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url_for('knowledge_list', page=pagination.prev_num, status=status, keyword=keyword) }}"&gt;上一页&lt;/a&gt;</w:t>
      </w:r>
    </w:p>
    <w:p w14:paraId="4A6AE0B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3A23F8D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 p in range(1, pagination.pages + 1) %}</w:t>
      </w:r>
    </w:p>
    <w:p w14:paraId="6608C3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p == pagination.page %}</w:t>
      </w:r>
    </w:p>
    <w:p w14:paraId="5A5146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class="current"&gt;{{ p }}&lt;/span&gt;</w:t>
      </w:r>
    </w:p>
    <w:p w14:paraId="4ACA0F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else %}</w:t>
      </w:r>
    </w:p>
    <w:p w14:paraId="7B1BF9F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url_for('knowledge_list', page=p, status=status, keyword=keyword) }}"&gt;{{ p }}&lt;/a&gt;</w:t>
      </w:r>
    </w:p>
    <w:p w14:paraId="452EC25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549C10B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endfor %}</w:t>
      </w:r>
    </w:p>
    <w:p w14:paraId="546B513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pagination.has_next %}</w:t>
      </w:r>
    </w:p>
    <w:p w14:paraId="2D8982E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url_for('knowledge_list', page=pagination.next_num, status=status, keyword=keyword) }}"&gt;下一页&lt;/a&gt;</w:t>
      </w:r>
    </w:p>
    <w:p w14:paraId="458638C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1F59546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5D75B3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0D33FA0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6CF79934">
      <w:pPr>
        <w:spacing w:before="0" w:after="0"/>
        <w:ind w:left="432"/>
        <w:rPr>
          <w:rFonts w:hint="eastAsia" w:ascii="等线" w:hAnsi="等线" w:eastAsia="等线" w:cs="等线"/>
          <w:color w:val="auto"/>
        </w:rPr>
      </w:pPr>
      <w:r>
        <w:rPr>
          <w:rFonts w:hint="eastAsia" w:ascii="等线" w:hAnsi="等线" w:eastAsia="等线" w:cs="等线"/>
          <w:color w:val="auto"/>
          <w:sz w:val="18"/>
        </w:rPr>
        <w:t>&lt;/div&gt;</w:t>
      </w:r>
    </w:p>
    <w:p w14:paraId="2CD8ED5C">
      <w:pPr>
        <w:spacing w:before="0" w:after="0"/>
        <w:ind w:left="432"/>
        <w:rPr>
          <w:rFonts w:hint="eastAsia" w:ascii="等线" w:hAnsi="等线" w:eastAsia="等线" w:cs="等线"/>
          <w:color w:val="auto"/>
        </w:rPr>
      </w:pPr>
      <w:r>
        <w:rPr>
          <w:rFonts w:hint="eastAsia" w:ascii="等线" w:hAnsi="等线" w:eastAsia="等线" w:cs="等线"/>
          <w:color w:val="auto"/>
          <w:sz w:val="18"/>
        </w:rPr>
        <w:t>{% endblock %}</w:t>
      </w:r>
    </w:p>
    <w:p w14:paraId="1EDB8530">
      <w:pPr>
        <w:spacing w:before="0" w:after="0"/>
        <w:ind w:left="432"/>
        <w:rPr>
          <w:rFonts w:hint="eastAsia" w:ascii="等线" w:hAnsi="等线" w:eastAsia="等线" w:cs="等线"/>
          <w:color w:val="auto"/>
        </w:rPr>
      </w:pPr>
    </w:p>
    <w:p w14:paraId="5D23C999">
      <w:pPr>
        <w:pStyle w:val="4"/>
        <w:rPr>
          <w:rFonts w:hint="eastAsia" w:ascii="等线" w:hAnsi="等线" w:eastAsia="等线" w:cs="等线"/>
          <w:color w:val="auto"/>
        </w:rPr>
      </w:pPr>
      <w:r>
        <w:rPr>
          <w:rFonts w:hint="eastAsia" w:ascii="等线" w:hAnsi="等线" w:eastAsia="等线" w:cs="等线"/>
          <w:color w:val="auto"/>
        </w:rPr>
        <w:t>2.24 templates/knowledge/edit.html</w:t>
      </w:r>
    </w:p>
    <w:p w14:paraId="71058E29">
      <w:pPr>
        <w:rPr>
          <w:rFonts w:hint="eastAsia" w:ascii="等线" w:hAnsi="等线" w:eastAsia="等线" w:cs="等线"/>
          <w:color w:val="auto"/>
        </w:rPr>
      </w:pPr>
      <w:r>
        <w:rPr>
          <w:rFonts w:hint="eastAsia" w:ascii="等线" w:hAnsi="等线" w:eastAsia="等线" w:cs="等线"/>
          <w:color w:val="auto"/>
        </w:rPr>
        <w:t>[HTML]</w:t>
      </w:r>
    </w:p>
    <w:p w14:paraId="39D86D70">
      <w:pPr>
        <w:spacing w:before="0" w:after="0"/>
        <w:ind w:left="432"/>
        <w:rPr>
          <w:rFonts w:hint="eastAsia" w:ascii="等线" w:hAnsi="等线" w:eastAsia="等线" w:cs="等线"/>
          <w:color w:val="auto"/>
        </w:rPr>
      </w:pPr>
      <w:r>
        <w:rPr>
          <w:rFonts w:hint="eastAsia" w:ascii="等线" w:hAnsi="等线" w:eastAsia="等线" w:cs="等线"/>
          <w:color w:val="auto"/>
          <w:sz w:val="18"/>
        </w:rPr>
        <w:t>{% extends "layout.html" %}</w:t>
      </w:r>
    </w:p>
    <w:p w14:paraId="1358B084">
      <w:pPr>
        <w:spacing w:before="0" w:after="0"/>
        <w:ind w:left="432"/>
        <w:rPr>
          <w:rFonts w:hint="eastAsia" w:ascii="等线" w:hAnsi="等线" w:eastAsia="等线" w:cs="等线"/>
          <w:color w:val="auto"/>
        </w:rPr>
      </w:pPr>
      <w:r>
        <w:rPr>
          <w:rFonts w:hint="eastAsia" w:ascii="等线" w:hAnsi="等线" w:eastAsia="等线" w:cs="等线"/>
          <w:color w:val="auto"/>
          <w:sz w:val="18"/>
        </w:rPr>
        <w:t>{% block title %}{% if mode == 'create' %}知识录入{% else %}编辑知识{% endif %} - 医学知识库系统{% endblock %}</w:t>
      </w:r>
    </w:p>
    <w:p w14:paraId="5D563071">
      <w:pPr>
        <w:spacing w:before="0" w:after="0"/>
        <w:ind w:left="432"/>
        <w:rPr>
          <w:rFonts w:hint="eastAsia" w:ascii="等线" w:hAnsi="等线" w:eastAsia="等线" w:cs="等线"/>
          <w:color w:val="auto"/>
        </w:rPr>
      </w:pPr>
      <w:r>
        <w:rPr>
          <w:rFonts w:hint="eastAsia" w:ascii="等线" w:hAnsi="等线" w:eastAsia="等线" w:cs="等线"/>
          <w:color w:val="auto"/>
          <w:sz w:val="18"/>
        </w:rPr>
        <w:t>{% block page_title %}{% if mode == 'create' %}知识录入{% else %}编辑知识{% endif %}{% endblock %}</w:t>
      </w:r>
    </w:p>
    <w:p w14:paraId="15DA0DF1">
      <w:pPr>
        <w:spacing w:before="0" w:after="0"/>
        <w:ind w:left="432"/>
        <w:rPr>
          <w:rFonts w:hint="eastAsia" w:ascii="等线" w:hAnsi="等线" w:eastAsia="等线" w:cs="等线"/>
          <w:color w:val="auto"/>
        </w:rPr>
      </w:pPr>
    </w:p>
    <w:p w14:paraId="38A82572">
      <w:pPr>
        <w:spacing w:before="0" w:after="0"/>
        <w:ind w:left="432"/>
        <w:rPr>
          <w:rFonts w:hint="eastAsia" w:ascii="等线" w:hAnsi="等线" w:eastAsia="等线" w:cs="等线"/>
          <w:color w:val="auto"/>
        </w:rPr>
      </w:pPr>
      <w:r>
        <w:rPr>
          <w:rFonts w:hint="eastAsia" w:ascii="等线" w:hAnsi="等线" w:eastAsia="等线" w:cs="等线"/>
          <w:color w:val="auto"/>
          <w:sz w:val="18"/>
        </w:rPr>
        <w:t>{% block content %}</w:t>
      </w:r>
    </w:p>
    <w:p w14:paraId="3FD6BA0C">
      <w:pPr>
        <w:spacing w:before="0" w:after="0"/>
        <w:ind w:left="432"/>
        <w:rPr>
          <w:rFonts w:hint="eastAsia" w:ascii="等线" w:hAnsi="等线" w:eastAsia="等线" w:cs="等线"/>
          <w:color w:val="auto"/>
        </w:rPr>
      </w:pPr>
      <w:r>
        <w:rPr>
          <w:rFonts w:hint="eastAsia" w:ascii="等线" w:hAnsi="等线" w:eastAsia="等线" w:cs="等线"/>
          <w:color w:val="auto"/>
          <w:sz w:val="18"/>
        </w:rPr>
        <w:t>&lt;div class="card"&gt;</w:t>
      </w:r>
    </w:p>
    <w:p w14:paraId="3E8483B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class="card-header"&gt;</w:t>
      </w:r>
    </w:p>
    <w:p w14:paraId="3279D04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&lt;h3&gt;{% if mode == 'create' %}知识条目录入{% else %}编辑知识条目{% endif %}&lt;/h3&gt;</w:t>
      </w:r>
    </w:p>
    <w:p w14:paraId="0BA9FE2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url_for('knowledge_list') }}" class="btn btn-default btn-sm"&gt;← 返回列表&lt;/a&gt;</w:t>
      </w:r>
    </w:p>
    <w:p w14:paraId="7B0082F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366F3B7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class="card-body"&gt;</w:t>
      </w:r>
    </w:p>
    <w:p w14:paraId="29C68B3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 method="POST"&gt;</w:t>
      </w:r>
    </w:p>
    <w:p w14:paraId="423D5A0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form.csrf_token }}</w:t>
      </w:r>
    </w:p>
    <w:p w14:paraId="70253B1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class="form-row"&gt;</w:t>
      </w:r>
    </w:p>
    <w:p w14:paraId="4672779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 style="flex:2;"&gt;</w:t>
      </w:r>
    </w:p>
    <w:p w14:paraId="3434BD5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&lt;label&gt;知识标题 *&lt;/label&gt;</w:t>
      </w:r>
    </w:p>
    <w:p w14:paraId="4DAB90D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form.title(class="form-control", placeholder="如：2型糖尿病") }}</w:t>
      </w:r>
    </w:p>
    <w:p w14:paraId="42E3D45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047E11B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 style="flex:1;"&gt;</w:t>
      </w:r>
    </w:p>
    <w:p w14:paraId="6215DD8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&lt;label&gt;所属分类&lt;/label&gt;</w:t>
      </w:r>
    </w:p>
    <w:p w14:paraId="4067FD1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form.category_id(class="form-control") }}</w:t>
      </w:r>
    </w:p>
    <w:p w14:paraId="5EF6969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782B0DD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596368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4C04BAF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&lt;label&gt;标签（逗号分隔）&lt;/label&gt;</w:t>
      </w:r>
    </w:p>
    <w:p w14:paraId="120A0FF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form.tags(class="form-control", placeholder="如：内分泌,慢性病,代谢") }}</w:t>
      </w:r>
    </w:p>
    <w:p w14:paraId="77719D7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6234308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7CCACED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&lt;label&gt;摘要&lt;/label&gt;</w:t>
      </w:r>
    </w:p>
    <w:p w14:paraId="103C4B8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form.summary(class="form-control", rows=2) }}</w:t>
      </w:r>
    </w:p>
    <w:p w14:paraId="6851DD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BF0EE5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0EBB239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&lt;label&gt;定义&lt;/label&gt;</w:t>
      </w:r>
    </w:p>
    <w:p w14:paraId="23D7BEE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form.definition(class="form-control", rows=3) }}</w:t>
      </w:r>
    </w:p>
    <w:p w14:paraId="09176C2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BFE82B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12D0983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&lt;label&gt;病因&lt;/label&gt;</w:t>
      </w:r>
    </w:p>
    <w:p w14:paraId="0BE799A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form.etiology(class="form-control", rows=3) }}</w:t>
      </w:r>
    </w:p>
    <w:p w14:paraId="4A44BA8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710C27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30C271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&lt;label&gt;临床表现&lt;/label&gt;</w:t>
      </w:r>
    </w:p>
    <w:p w14:paraId="220BDDD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form.clinical_manifestation(class="form-control", rows=4) }}</w:t>
      </w:r>
    </w:p>
    <w:p w14:paraId="6858452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F34BDA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4B2D65D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&lt;label&gt;诊断标准&lt;/label&gt;</w:t>
      </w:r>
    </w:p>
    <w:p w14:paraId="5C41884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form.diagnosis(class="form-control", rows=4) }}</w:t>
      </w:r>
    </w:p>
    <w:p w14:paraId="1B44E9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040F344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1022C68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&lt;label&gt;治疗方案&lt;/label&gt;</w:t>
      </w:r>
    </w:p>
    <w:p w14:paraId="09A3007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form.treatment(class="form-control", rows=4) }}</w:t>
      </w:r>
    </w:p>
    <w:p w14:paraId="2A3E8FE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4369A7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5DBF6A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&lt;label&gt;预防措施&lt;/label&gt;</w:t>
      </w:r>
    </w:p>
    <w:p w14:paraId="2E34A1D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form.prevention(class="form-control", rows=3) }}</w:t>
      </w:r>
    </w:p>
    <w:p w14:paraId="3CDFD4C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728EA56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66F3D32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&lt;label&gt;参考文献&lt;/label&gt;</w:t>
      </w:r>
    </w:p>
    <w:p w14:paraId="2994D6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form.references(class="form-control", rows=3) }}</w:t>
      </w:r>
    </w:p>
    <w:p w14:paraId="1FB416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3FD9BA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0AAF7CF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type="submit" class="btn btn-primary"&gt;保存草稿&lt;/button&gt;</w:t>
      </w:r>
    </w:p>
    <w:p w14:paraId="30DF68C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url_for('knowledge_list') }}" class="btn btn-default"&gt;取消&lt;/a&gt;</w:t>
      </w:r>
    </w:p>
    <w:p w14:paraId="4739556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7D976AB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&lt;/form&gt;</w:t>
      </w:r>
    </w:p>
    <w:p w14:paraId="179A3C5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04B67200">
      <w:pPr>
        <w:spacing w:before="0" w:after="0"/>
        <w:ind w:left="432"/>
        <w:rPr>
          <w:rFonts w:hint="eastAsia" w:ascii="等线" w:hAnsi="等线" w:eastAsia="等线" w:cs="等线"/>
          <w:color w:val="auto"/>
        </w:rPr>
      </w:pPr>
      <w:r>
        <w:rPr>
          <w:rFonts w:hint="eastAsia" w:ascii="等线" w:hAnsi="等线" w:eastAsia="等线" w:cs="等线"/>
          <w:color w:val="auto"/>
          <w:sz w:val="18"/>
        </w:rPr>
        <w:t>&lt;/div&gt;</w:t>
      </w:r>
    </w:p>
    <w:p w14:paraId="19A28C47">
      <w:pPr>
        <w:spacing w:before="0" w:after="0"/>
        <w:ind w:left="432"/>
        <w:rPr>
          <w:rFonts w:hint="eastAsia" w:ascii="等线" w:hAnsi="等线" w:eastAsia="等线" w:cs="等线"/>
          <w:color w:val="auto"/>
        </w:rPr>
      </w:pPr>
      <w:r>
        <w:rPr>
          <w:rFonts w:hint="eastAsia" w:ascii="等线" w:hAnsi="等线" w:eastAsia="等线" w:cs="等线"/>
          <w:color w:val="auto"/>
          <w:sz w:val="18"/>
        </w:rPr>
        <w:t>{% endblock %}</w:t>
      </w:r>
    </w:p>
    <w:p w14:paraId="67F4AC26">
      <w:pPr>
        <w:spacing w:before="0" w:after="0"/>
        <w:ind w:left="432"/>
        <w:rPr>
          <w:rFonts w:hint="eastAsia" w:ascii="等线" w:hAnsi="等线" w:eastAsia="等线" w:cs="等线"/>
          <w:color w:val="auto"/>
        </w:rPr>
      </w:pPr>
    </w:p>
    <w:p w14:paraId="3572D27F">
      <w:pPr>
        <w:pStyle w:val="4"/>
        <w:rPr>
          <w:rFonts w:hint="eastAsia" w:ascii="等线" w:hAnsi="等线" w:eastAsia="等线" w:cs="等线"/>
          <w:color w:val="auto"/>
        </w:rPr>
      </w:pPr>
      <w:r>
        <w:rPr>
          <w:rFonts w:hint="eastAsia" w:ascii="等线" w:hAnsi="等线" w:eastAsia="等线" w:cs="等线"/>
          <w:color w:val="auto"/>
        </w:rPr>
        <w:t>2.25 templates/knowledge/review.html</w:t>
      </w:r>
    </w:p>
    <w:p w14:paraId="44D6C5CE">
      <w:pPr>
        <w:rPr>
          <w:rFonts w:hint="eastAsia" w:ascii="等线" w:hAnsi="等线" w:eastAsia="等线" w:cs="等线"/>
          <w:color w:val="auto"/>
        </w:rPr>
      </w:pPr>
      <w:r>
        <w:rPr>
          <w:rFonts w:hint="eastAsia" w:ascii="等线" w:hAnsi="等线" w:eastAsia="等线" w:cs="等线"/>
          <w:color w:val="auto"/>
        </w:rPr>
        <w:t>[HTML]</w:t>
      </w:r>
    </w:p>
    <w:p w14:paraId="73046C5A">
      <w:pPr>
        <w:spacing w:before="0" w:after="0"/>
        <w:ind w:left="432"/>
        <w:rPr>
          <w:rFonts w:hint="eastAsia" w:ascii="等线" w:hAnsi="等线" w:eastAsia="等线" w:cs="等线"/>
          <w:color w:val="auto"/>
        </w:rPr>
      </w:pPr>
      <w:r>
        <w:rPr>
          <w:rFonts w:hint="eastAsia" w:ascii="等线" w:hAnsi="等线" w:eastAsia="等线" w:cs="等线"/>
          <w:color w:val="auto"/>
          <w:sz w:val="18"/>
        </w:rPr>
        <w:t>{% extends "layout.html" %}</w:t>
      </w:r>
    </w:p>
    <w:p w14:paraId="21CCA837">
      <w:pPr>
        <w:spacing w:before="0" w:after="0"/>
        <w:ind w:left="432"/>
        <w:rPr>
          <w:rFonts w:hint="eastAsia" w:ascii="等线" w:hAnsi="等线" w:eastAsia="等线" w:cs="等线"/>
          <w:color w:val="auto"/>
        </w:rPr>
      </w:pPr>
      <w:r>
        <w:rPr>
          <w:rFonts w:hint="eastAsia" w:ascii="等线" w:hAnsi="等线" w:eastAsia="等线" w:cs="等线"/>
          <w:color w:val="auto"/>
          <w:sz w:val="18"/>
        </w:rPr>
        <w:t>{% block title %}知识审核 - 医学知识库系统{% endblock %}</w:t>
      </w:r>
    </w:p>
    <w:p w14:paraId="424BD93A">
      <w:pPr>
        <w:spacing w:before="0" w:after="0"/>
        <w:ind w:left="432"/>
        <w:rPr>
          <w:rFonts w:hint="eastAsia" w:ascii="等线" w:hAnsi="等线" w:eastAsia="等线" w:cs="等线"/>
          <w:color w:val="auto"/>
        </w:rPr>
      </w:pPr>
      <w:r>
        <w:rPr>
          <w:rFonts w:hint="eastAsia" w:ascii="等线" w:hAnsi="等线" w:eastAsia="等线" w:cs="等线"/>
          <w:color w:val="auto"/>
          <w:sz w:val="18"/>
        </w:rPr>
        <w:t>{% block page_title %}知识审核{% endblock %}</w:t>
      </w:r>
    </w:p>
    <w:p w14:paraId="127E2F44">
      <w:pPr>
        <w:spacing w:before="0" w:after="0"/>
        <w:ind w:left="432"/>
        <w:rPr>
          <w:rFonts w:hint="eastAsia" w:ascii="等线" w:hAnsi="等线" w:eastAsia="等线" w:cs="等线"/>
          <w:color w:val="auto"/>
        </w:rPr>
      </w:pPr>
    </w:p>
    <w:p w14:paraId="3B776366">
      <w:pPr>
        <w:spacing w:before="0" w:after="0"/>
        <w:ind w:left="432"/>
        <w:rPr>
          <w:rFonts w:hint="eastAsia" w:ascii="等线" w:hAnsi="等线" w:eastAsia="等线" w:cs="等线"/>
          <w:color w:val="auto"/>
        </w:rPr>
      </w:pPr>
      <w:r>
        <w:rPr>
          <w:rFonts w:hint="eastAsia" w:ascii="等线" w:hAnsi="等线" w:eastAsia="等线" w:cs="等线"/>
          <w:color w:val="auto"/>
          <w:sz w:val="18"/>
        </w:rPr>
        <w:t>{% block content %}</w:t>
      </w:r>
    </w:p>
    <w:p w14:paraId="17B85CBB">
      <w:pPr>
        <w:spacing w:before="0" w:after="0"/>
        <w:ind w:left="432"/>
        <w:rPr>
          <w:rFonts w:hint="eastAsia" w:ascii="等线" w:hAnsi="等线" w:eastAsia="等线" w:cs="等线"/>
          <w:color w:val="auto"/>
        </w:rPr>
      </w:pPr>
      <w:r>
        <w:rPr>
          <w:rFonts w:hint="eastAsia" w:ascii="等线" w:hAnsi="等线" w:eastAsia="等线" w:cs="等线"/>
          <w:color w:val="auto"/>
          <w:sz w:val="18"/>
        </w:rPr>
        <w:t>&lt;div class="card"&gt;</w:t>
      </w:r>
    </w:p>
    <w:p w14:paraId="54CE10B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class="card-header"&gt;</w:t>
      </w:r>
    </w:p>
    <w:p w14:paraId="6F80ABA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&lt;h3&gt;待审核知识列表&lt;/h3&gt;</w:t>
      </w:r>
    </w:p>
    <w:p w14:paraId="5CE88CD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4F8C23F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class="card-body"&gt;</w:t>
      </w:r>
    </w:p>
    <w:p w14:paraId="7A171D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&lt;table class="data-table"&gt;</w:t>
      </w:r>
    </w:p>
    <w:p w14:paraId="73A1D64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&lt;thead&gt;</w:t>
      </w:r>
    </w:p>
    <w:p w14:paraId="44072EF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107BF7D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&lt;th&gt;ID&lt;/th&gt;</w:t>
      </w:r>
    </w:p>
    <w:p w14:paraId="17762E3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&lt;th&gt;知识标题&lt;/th&gt;</w:t>
      </w:r>
    </w:p>
    <w:p w14:paraId="358E35E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&lt;th&gt;分类&lt;/th&gt;</w:t>
      </w:r>
    </w:p>
    <w:p w14:paraId="1143BA3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&lt;th&gt;来源&lt;/th&gt;</w:t>
      </w:r>
    </w:p>
    <w:p w14:paraId="3072B5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&lt;th&gt;摘要&lt;/th&gt;</w:t>
      </w:r>
    </w:p>
    <w:p w14:paraId="62361C9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&lt;th&gt;创建人&lt;/th&gt;</w:t>
      </w:r>
    </w:p>
    <w:p w14:paraId="3880826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&lt;th&gt;提交时间&lt;/th&gt;</w:t>
      </w:r>
    </w:p>
    <w:p w14:paraId="435AAF6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&lt;th&gt;操作&lt;/th&gt;</w:t>
      </w:r>
    </w:p>
    <w:p w14:paraId="41AA6A7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6C111CF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&lt;/thead&gt;</w:t>
      </w:r>
    </w:p>
    <w:p w14:paraId="356F774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&lt;tbody&gt;</w:t>
      </w:r>
    </w:p>
    <w:p w14:paraId="6E52436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 e in entries %}</w:t>
      </w:r>
    </w:p>
    <w:p w14:paraId="0894E5B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5E52AE1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e.id }}&lt;/td&gt;</w:t>
      </w:r>
    </w:p>
    <w:p w14:paraId="2FD2783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e.title }}&lt;/td&gt;</w:t>
      </w:r>
    </w:p>
    <w:p w14:paraId="16F6F32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e.category.name if e.category else '—' }}&lt;/td&gt;</w:t>
      </w:r>
    </w:p>
    <w:p w14:paraId="0C05861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348EEE0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e.source == 'manual' %}</w:t>
      </w:r>
    </w:p>
    <w:p w14:paraId="751E962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class="badge badge-manual"&gt;手工&lt;/span&gt;</w:t>
      </w:r>
    </w:p>
    <w:p w14:paraId="50D4843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else %}</w:t>
      </w:r>
    </w:p>
    <w:p w14:paraId="1BE3212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class="badge badge-manual"&gt;系统生成&lt;/span&gt;</w:t>
      </w:r>
    </w:p>
    <w:p w14:paraId="055F0C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22352A9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1722427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 style="max-width:300px; overflow:hidden; text-overflow:ellipsis; white-space:nowrap;"&gt;{{ e.summary or '—' }}&lt;/td&gt;</w:t>
      </w:r>
    </w:p>
    <w:p w14:paraId="1F02C2F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e.author.real_name if e.author else '—' }}&lt;/td&gt;</w:t>
      </w:r>
    </w:p>
    <w:p w14:paraId="0B689E4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 e.updated_at|fmt_date }}&lt;/td&gt;</w:t>
      </w:r>
    </w:p>
    <w:p w14:paraId="7BE5CA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0B63FA1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url_for('entry_detail', eid=e.id) }}" class="btn btn-default btn-sm"&gt;查看&lt;/a&gt;</w:t>
      </w:r>
    </w:p>
    <w:p w14:paraId="7B48AD4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 method="POST" action="{{ url_for('knowledge_approve', eid=e.id) }}" style="display:inline;"&gt;</w:t>
      </w:r>
    </w:p>
    <w:p w14:paraId="44868B5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&lt;input type="hidden" name="csrf_token" value="{{ csrf_token() }}"&gt;</w:t>
      </w:r>
    </w:p>
    <w:p w14:paraId="5B50B4E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type="submit" class="btn btn-success btn-sm"&gt;通过&lt;/button&gt;</w:t>
      </w:r>
    </w:p>
    <w:p w14:paraId="7085BDE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&lt;/form&gt;</w:t>
      </w:r>
    </w:p>
    <w:p w14:paraId="03F1CE0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 method="POST" action="{{ url_for('knowledge_reject', eid=e.id) }}" style="display:inline;"&gt;</w:t>
      </w:r>
    </w:p>
    <w:p w14:paraId="05D64D2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&lt;input type="hidden" name="csrf_token" value="{{ csrf_token() }}"&gt;</w:t>
      </w:r>
    </w:p>
    <w:p w14:paraId="49D1259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type="submit" class="btn btn-danger btn-sm btn-reject"&gt;驳回&lt;/button&gt;</w:t>
      </w:r>
    </w:p>
    <w:p w14:paraId="5536164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&lt;/form&gt;</w:t>
      </w:r>
    </w:p>
    <w:p w14:paraId="4D5F716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&lt;/td&gt;</w:t>
      </w:r>
    </w:p>
    <w:p w14:paraId="2139103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w:t>
      </w:r>
    </w:p>
    <w:p w14:paraId="295CFC6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endfor %}</w:t>
      </w:r>
    </w:p>
    <w:p w14:paraId="34B1959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not entries %}</w:t>
      </w:r>
    </w:p>
    <w:p w14:paraId="32C4A0D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&lt;tr&gt;&lt;td colspan="8"&gt;&lt;div class="empty-state"&gt;&lt;div class="icon"&gt;✓&lt;/div&gt;暂无待审核条目&lt;/div&gt;&lt;/td&gt;&lt;/tr&gt;</w:t>
      </w:r>
    </w:p>
    <w:p w14:paraId="3D48E55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24D46F6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&lt;/tbody&gt;</w:t>
      </w:r>
    </w:p>
    <w:p w14:paraId="59AA3C5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&lt;/table&gt;</w:t>
      </w:r>
    </w:p>
    <w:p w14:paraId="58F478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5CB0E108">
      <w:pPr>
        <w:spacing w:before="0" w:after="0"/>
        <w:ind w:left="432"/>
        <w:rPr>
          <w:rFonts w:hint="eastAsia" w:ascii="等线" w:hAnsi="等线" w:eastAsia="等线" w:cs="等线"/>
          <w:color w:val="auto"/>
        </w:rPr>
      </w:pPr>
      <w:r>
        <w:rPr>
          <w:rFonts w:hint="eastAsia" w:ascii="等线" w:hAnsi="等线" w:eastAsia="等线" w:cs="等线"/>
          <w:color w:val="auto"/>
          <w:sz w:val="18"/>
        </w:rPr>
        <w:t>&lt;/div&gt;</w:t>
      </w:r>
    </w:p>
    <w:p w14:paraId="055922A4">
      <w:pPr>
        <w:spacing w:before="0" w:after="0"/>
        <w:ind w:left="432"/>
        <w:rPr>
          <w:rFonts w:hint="eastAsia" w:ascii="等线" w:hAnsi="等线" w:eastAsia="等线" w:cs="等线"/>
          <w:color w:val="auto"/>
        </w:rPr>
      </w:pPr>
      <w:r>
        <w:rPr>
          <w:rFonts w:hint="eastAsia" w:ascii="等线" w:hAnsi="等线" w:eastAsia="等线" w:cs="等线"/>
          <w:color w:val="auto"/>
          <w:sz w:val="18"/>
        </w:rPr>
        <w:t>{% endblock %}</w:t>
      </w:r>
    </w:p>
    <w:p w14:paraId="44AFFF58">
      <w:pPr>
        <w:spacing w:before="0" w:after="0"/>
        <w:ind w:left="432"/>
        <w:rPr>
          <w:rFonts w:hint="eastAsia" w:ascii="等线" w:hAnsi="等线" w:eastAsia="等线" w:cs="等线"/>
          <w:color w:val="auto"/>
        </w:rPr>
      </w:pPr>
    </w:p>
    <w:p w14:paraId="509C1773">
      <w:pPr>
        <w:pStyle w:val="4"/>
        <w:rPr>
          <w:rFonts w:hint="eastAsia" w:ascii="等线" w:hAnsi="等线" w:eastAsia="等线" w:cs="等线"/>
          <w:color w:val="auto"/>
        </w:rPr>
      </w:pPr>
      <w:r>
        <w:rPr>
          <w:rFonts w:hint="eastAsia" w:ascii="等线" w:hAnsi="等线" w:eastAsia="等线" w:cs="等线"/>
          <w:color w:val="auto"/>
        </w:rPr>
        <w:t>2.26 templates/knowledge/generate.html</w:t>
      </w:r>
    </w:p>
    <w:p w14:paraId="342F03CD">
      <w:pPr>
        <w:rPr>
          <w:rFonts w:hint="eastAsia" w:ascii="等线" w:hAnsi="等线" w:eastAsia="等线" w:cs="等线"/>
          <w:color w:val="auto"/>
        </w:rPr>
      </w:pPr>
      <w:r>
        <w:rPr>
          <w:rFonts w:hint="eastAsia" w:ascii="等线" w:hAnsi="等线" w:eastAsia="等线" w:cs="等线"/>
          <w:color w:val="auto"/>
        </w:rPr>
        <w:t>[HTML]</w:t>
      </w:r>
    </w:p>
    <w:p w14:paraId="4A50982C">
      <w:pPr>
        <w:spacing w:before="0" w:after="0"/>
        <w:ind w:left="432"/>
        <w:rPr>
          <w:rFonts w:hint="eastAsia" w:ascii="等线" w:hAnsi="等线" w:eastAsia="等线" w:cs="等线"/>
          <w:color w:val="auto"/>
        </w:rPr>
      </w:pPr>
      <w:r>
        <w:rPr>
          <w:rFonts w:hint="eastAsia" w:ascii="等线" w:hAnsi="等线" w:eastAsia="等线" w:cs="等线"/>
          <w:color w:val="auto"/>
          <w:sz w:val="18"/>
        </w:rPr>
        <w:t>{% extends "layout.html" %}</w:t>
      </w:r>
    </w:p>
    <w:p w14:paraId="3074E96B">
      <w:pPr>
        <w:spacing w:before="0" w:after="0"/>
        <w:ind w:left="432"/>
        <w:rPr>
          <w:rFonts w:hint="eastAsia" w:ascii="等线" w:hAnsi="等线" w:eastAsia="等线" w:cs="等线"/>
          <w:color w:val="auto"/>
        </w:rPr>
      </w:pPr>
      <w:r>
        <w:rPr>
          <w:rFonts w:hint="eastAsia" w:ascii="等线" w:hAnsi="等线" w:eastAsia="等线" w:cs="等线"/>
          <w:color w:val="auto"/>
          <w:sz w:val="18"/>
        </w:rPr>
        <w:t>{% block title %}医学知识生成 - 医学知识库系统{% endblock %}</w:t>
      </w:r>
    </w:p>
    <w:p w14:paraId="5CE85E6B">
      <w:pPr>
        <w:spacing w:before="0" w:after="0"/>
        <w:ind w:left="432"/>
        <w:rPr>
          <w:rFonts w:hint="eastAsia" w:ascii="等线" w:hAnsi="等线" w:eastAsia="等线" w:cs="等线"/>
          <w:color w:val="auto"/>
        </w:rPr>
      </w:pPr>
      <w:r>
        <w:rPr>
          <w:rFonts w:hint="eastAsia" w:ascii="等线" w:hAnsi="等线" w:eastAsia="等线" w:cs="等线"/>
          <w:color w:val="auto"/>
          <w:sz w:val="18"/>
        </w:rPr>
        <w:t>{% block page_title %}医学知识生成{% endblock %}</w:t>
      </w:r>
    </w:p>
    <w:p w14:paraId="01FBBCEC">
      <w:pPr>
        <w:spacing w:before="0" w:after="0"/>
        <w:ind w:left="432"/>
        <w:rPr>
          <w:rFonts w:hint="eastAsia" w:ascii="等线" w:hAnsi="等线" w:eastAsia="等线" w:cs="等线"/>
          <w:color w:val="auto"/>
        </w:rPr>
      </w:pPr>
    </w:p>
    <w:p w14:paraId="0C9A75E5">
      <w:pPr>
        <w:spacing w:before="0" w:after="0"/>
        <w:ind w:left="432"/>
        <w:rPr>
          <w:rFonts w:hint="eastAsia" w:ascii="等线" w:hAnsi="等线" w:eastAsia="等线" w:cs="等线"/>
          <w:color w:val="auto"/>
        </w:rPr>
      </w:pPr>
      <w:r>
        <w:rPr>
          <w:rFonts w:hint="eastAsia" w:ascii="等线" w:hAnsi="等线" w:eastAsia="等线" w:cs="等线"/>
          <w:color w:val="auto"/>
          <w:sz w:val="18"/>
        </w:rPr>
        <w:t>{% block content %}</w:t>
      </w:r>
    </w:p>
    <w:p w14:paraId="1ADE3E49">
      <w:pPr>
        <w:spacing w:before="0" w:after="0"/>
        <w:ind w:left="432"/>
        <w:rPr>
          <w:rFonts w:hint="eastAsia" w:ascii="等线" w:hAnsi="等线" w:eastAsia="等线" w:cs="等线"/>
          <w:color w:val="auto"/>
        </w:rPr>
      </w:pPr>
      <w:r>
        <w:rPr>
          <w:rFonts w:hint="eastAsia" w:ascii="等线" w:hAnsi="等线" w:eastAsia="等线" w:cs="等线"/>
          <w:color w:val="auto"/>
          <w:sz w:val="18"/>
        </w:rPr>
        <w:t>&lt;div class="card"&gt;</w:t>
      </w:r>
    </w:p>
    <w:p w14:paraId="3ED4BF7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class="card-header"&gt;</w:t>
      </w:r>
    </w:p>
    <w:p w14:paraId="02BC5A3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&lt;h3&gt;知识条目自动生成&lt;/h3&gt;</w:t>
      </w:r>
    </w:p>
    <w:p w14:paraId="6455CC8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405AF99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class="card-body"&gt;</w:t>
      </w:r>
    </w:p>
    <w:p w14:paraId="62BC7B5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not active_cfg %}</w:t>
      </w:r>
    </w:p>
    <w:p w14:paraId="20C9561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class="flash flash-warning"&gt;</w:t>
      </w:r>
    </w:p>
    <w:p w14:paraId="4A4E921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尚未配置启用的模型接口。请先前往</w:t>
      </w:r>
    </w:p>
    <w:p w14:paraId="2801FC8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url_for('model_config_list') }}"&gt;模型配置&lt;/a&gt;</w:t>
      </w:r>
    </w:p>
    <w:p w14:paraId="761A2B3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页面添加并启用一个模型配置。</w:t>
      </w:r>
    </w:p>
    <w:p w14:paraId="5128ABE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61A3A57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4DBB9BB6">
      <w:pPr>
        <w:spacing w:before="0" w:after="0"/>
        <w:ind w:left="432"/>
        <w:rPr>
          <w:rFonts w:hint="eastAsia" w:ascii="等线" w:hAnsi="等线" w:eastAsia="等线" w:cs="等线"/>
          <w:color w:val="auto"/>
        </w:rPr>
      </w:pPr>
    </w:p>
    <w:p w14:paraId="34CC193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style="background:#f8f9fa; border-radius:6px; padding:16px; margin-bottom:20px;"&gt;</w:t>
      </w:r>
    </w:p>
    <w:p w14:paraId="2039C0F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&lt;strong style="color:#1a73e8;"&gt;使用说明：&lt;/strong&gt;</w:t>
      </w:r>
    </w:p>
    <w:p w14:paraId="54C505A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&lt;p style="margin-top:8px; color:#666; line-height:1.8;"&gt;</w:t>
      </w:r>
    </w:p>
    <w:p w14:paraId="643D8F2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输入一个医学知识名称（如疾病名、药物名），系统将调用当前启用的模型接口，</w:t>
      </w:r>
    </w:p>
    <w:p w14:paraId="52917B1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按照知识录入模板的结构自动生成包含摘要、定义、病因、临床表现、诊断标准、</w:t>
      </w:r>
    </w:p>
    <w:p w14:paraId="7D32F58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治疗方案、预防措施等字段的结构化知识内容。生成后可人工编辑审核。</w:t>
      </w:r>
    </w:p>
    <w:p w14:paraId="6B3523C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&lt;/p&gt;</w:t>
      </w:r>
    </w:p>
    <w:p w14:paraId="14AC9B9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&lt;p style="color:#888; font-size:12px; margin-top:8px;"&gt;</w:t>
      </w:r>
    </w:p>
    <w:p w14:paraId="0861D2F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当前启用模型：&lt;strong&gt;{{ active_cfg.name if active_cfg else '无' }}&lt;/strong&gt;</w:t>
      </w:r>
    </w:p>
    <w:p w14:paraId="612DAA1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active_cfg %}（{{ active_cfg.model_name }}）{% endif %}</w:t>
      </w:r>
    </w:p>
    <w:p w14:paraId="33671D5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&lt;/p&gt;</w:t>
      </w:r>
    </w:p>
    <w:p w14:paraId="76FEE3A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323E60AE">
      <w:pPr>
        <w:spacing w:before="0" w:after="0"/>
        <w:ind w:left="432"/>
        <w:rPr>
          <w:rFonts w:hint="eastAsia" w:ascii="等线" w:hAnsi="等线" w:eastAsia="等线" w:cs="等线"/>
          <w:color w:val="auto"/>
        </w:rPr>
      </w:pPr>
    </w:p>
    <w:p w14:paraId="3EF7C0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 method="POST"&gt;</w:t>
      </w:r>
    </w:p>
    <w:p w14:paraId="0803E54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form.csrf_token }}</w:t>
      </w:r>
    </w:p>
    <w:p w14:paraId="6C46374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class="form-row"&gt;</w:t>
      </w:r>
    </w:p>
    <w:p w14:paraId="0F7DB96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 style="flex:2;"&gt;</w:t>
      </w:r>
    </w:p>
    <w:p w14:paraId="4B0CC5A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&lt;label&gt;知识名称 *&lt;/label&gt;</w:t>
      </w:r>
    </w:p>
    <w:p w14:paraId="4238682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form.title(class="form-control", placeholder="如：2型糖尿病、急性心肌梗死、阿司匹林") }}</w:t>
      </w:r>
    </w:p>
    <w:p w14:paraId="336D2A5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50211ED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 style="flex:1;"&gt;</w:t>
      </w:r>
    </w:p>
    <w:p w14:paraId="7835846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&lt;label&gt;所属分类&lt;/label&gt;</w:t>
      </w:r>
    </w:p>
    <w:p w14:paraId="311BEED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form.category_id(class="form-control") }}</w:t>
      </w:r>
    </w:p>
    <w:p w14:paraId="224EE31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79DD4B5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50B01C1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class="form-group"&gt;</w:t>
      </w:r>
    </w:p>
    <w:p w14:paraId="0E074A4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type="submit" class="btn btn-success" {% if not active_cfg %}disabled{% endif %}&gt;</w:t>
      </w:r>
    </w:p>
    <w:p w14:paraId="3C96D3E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开始生成</w:t>
      </w:r>
    </w:p>
    <w:p w14:paraId="73A274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&lt;/button&gt;</w:t>
      </w:r>
    </w:p>
    <w:p w14:paraId="5BECE6B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url_for('model_config_list') }}" class="btn btn-default"&gt;配置模型&lt;/a&gt;</w:t>
      </w:r>
    </w:p>
    <w:p w14:paraId="175069D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6F7AA96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&lt;/form&gt;</w:t>
      </w:r>
    </w:p>
    <w:p w14:paraId="53EC656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5029A2B0">
      <w:pPr>
        <w:spacing w:before="0" w:after="0"/>
        <w:ind w:left="432"/>
        <w:rPr>
          <w:rFonts w:hint="eastAsia" w:ascii="等线" w:hAnsi="等线" w:eastAsia="等线" w:cs="等线"/>
          <w:color w:val="auto"/>
        </w:rPr>
      </w:pPr>
      <w:r>
        <w:rPr>
          <w:rFonts w:hint="eastAsia" w:ascii="等线" w:hAnsi="等线" w:eastAsia="等线" w:cs="等线"/>
          <w:color w:val="auto"/>
          <w:sz w:val="18"/>
        </w:rPr>
        <w:t>&lt;/div&gt;</w:t>
      </w:r>
    </w:p>
    <w:p w14:paraId="75D1B40F">
      <w:pPr>
        <w:spacing w:before="0" w:after="0"/>
        <w:ind w:left="432"/>
        <w:rPr>
          <w:rFonts w:hint="eastAsia" w:ascii="等线" w:hAnsi="等线" w:eastAsia="等线" w:cs="等线"/>
          <w:color w:val="auto"/>
        </w:rPr>
      </w:pPr>
      <w:r>
        <w:rPr>
          <w:rFonts w:hint="eastAsia" w:ascii="等线" w:hAnsi="等线" w:eastAsia="等线" w:cs="等线"/>
          <w:color w:val="auto"/>
          <w:sz w:val="18"/>
        </w:rPr>
        <w:t>{% endblock %}</w:t>
      </w:r>
    </w:p>
    <w:p w14:paraId="405E26A4">
      <w:pPr>
        <w:pStyle w:val="4"/>
        <w:rPr>
          <w:rFonts w:hint="eastAsia" w:ascii="等线" w:hAnsi="等线" w:eastAsia="等线" w:cs="等线"/>
          <w:color w:val="auto"/>
        </w:rPr>
      </w:pPr>
      <w:r>
        <w:rPr>
          <w:rFonts w:hint="eastAsia" w:ascii="等线" w:hAnsi="等线" w:eastAsia="等线" w:cs="等线"/>
          <w:color w:val="auto"/>
        </w:rPr>
        <w:t>2.27 templates/category/tree.html</w:t>
      </w:r>
    </w:p>
    <w:p w14:paraId="46A2AFBC">
      <w:pPr>
        <w:rPr>
          <w:rFonts w:hint="eastAsia" w:ascii="等线" w:hAnsi="等线" w:eastAsia="等线" w:cs="等线"/>
          <w:color w:val="auto"/>
        </w:rPr>
      </w:pPr>
      <w:r>
        <w:rPr>
          <w:rFonts w:hint="eastAsia" w:ascii="等线" w:hAnsi="等线" w:eastAsia="等线" w:cs="等线"/>
          <w:color w:val="auto"/>
        </w:rPr>
        <w:t>[HTML]</w:t>
      </w:r>
    </w:p>
    <w:p w14:paraId="6AD473A4">
      <w:pPr>
        <w:spacing w:before="0" w:after="0"/>
        <w:ind w:left="432"/>
        <w:rPr>
          <w:rFonts w:hint="eastAsia" w:ascii="等线" w:hAnsi="等线" w:eastAsia="等线" w:cs="等线"/>
          <w:color w:val="auto"/>
        </w:rPr>
      </w:pPr>
      <w:r>
        <w:rPr>
          <w:rFonts w:hint="eastAsia" w:ascii="等线" w:hAnsi="等线" w:eastAsia="等线" w:cs="等线"/>
          <w:color w:val="auto"/>
          <w:sz w:val="18"/>
        </w:rPr>
        <w:t>{% extends "layout.html" %}</w:t>
      </w:r>
    </w:p>
    <w:p w14:paraId="442F764D">
      <w:pPr>
        <w:spacing w:before="0" w:after="0"/>
        <w:ind w:left="432"/>
        <w:rPr>
          <w:rFonts w:hint="eastAsia" w:ascii="等线" w:hAnsi="等线" w:eastAsia="等线" w:cs="等线"/>
          <w:color w:val="auto"/>
        </w:rPr>
      </w:pPr>
      <w:r>
        <w:rPr>
          <w:rFonts w:hint="eastAsia" w:ascii="等线" w:hAnsi="等线" w:eastAsia="等线" w:cs="等线"/>
          <w:color w:val="auto"/>
          <w:sz w:val="18"/>
        </w:rPr>
        <w:t>{% block title %}分类体系 - 医学知识库系统{% endblock %}</w:t>
      </w:r>
    </w:p>
    <w:p w14:paraId="1DD69A83">
      <w:pPr>
        <w:spacing w:before="0" w:after="0"/>
        <w:ind w:left="432"/>
        <w:rPr>
          <w:rFonts w:hint="eastAsia" w:ascii="等线" w:hAnsi="等线" w:eastAsia="等线" w:cs="等线"/>
          <w:color w:val="auto"/>
        </w:rPr>
      </w:pPr>
      <w:r>
        <w:rPr>
          <w:rFonts w:hint="eastAsia" w:ascii="等线" w:hAnsi="等线" w:eastAsia="等线" w:cs="等线"/>
          <w:color w:val="auto"/>
          <w:sz w:val="18"/>
        </w:rPr>
        <w:t>{% block page_title %}知识分类体系{% endblock %}</w:t>
      </w:r>
    </w:p>
    <w:p w14:paraId="36B521DB">
      <w:pPr>
        <w:spacing w:before="0" w:after="0"/>
        <w:ind w:left="432"/>
        <w:rPr>
          <w:rFonts w:hint="eastAsia" w:ascii="等线" w:hAnsi="等线" w:eastAsia="等线" w:cs="等线"/>
          <w:color w:val="auto"/>
        </w:rPr>
      </w:pPr>
    </w:p>
    <w:p w14:paraId="3B2AA9C0">
      <w:pPr>
        <w:spacing w:before="0" w:after="0"/>
        <w:ind w:left="432"/>
        <w:rPr>
          <w:rFonts w:hint="eastAsia" w:ascii="等线" w:hAnsi="等线" w:eastAsia="等线" w:cs="等线"/>
          <w:color w:val="auto"/>
        </w:rPr>
      </w:pPr>
      <w:r>
        <w:rPr>
          <w:rFonts w:hint="eastAsia" w:ascii="等线" w:hAnsi="等线" w:eastAsia="等线" w:cs="等线"/>
          <w:color w:val="auto"/>
          <w:sz w:val="18"/>
        </w:rPr>
        <w:t>{% block content %}</w:t>
      </w:r>
    </w:p>
    <w:p w14:paraId="46C5F849">
      <w:pPr>
        <w:spacing w:before="0" w:after="0"/>
        <w:ind w:left="432"/>
        <w:rPr>
          <w:rFonts w:hint="eastAsia" w:ascii="等线" w:hAnsi="等线" w:eastAsia="等线" w:cs="等线"/>
          <w:color w:val="auto"/>
        </w:rPr>
      </w:pPr>
      <w:r>
        <w:rPr>
          <w:rFonts w:hint="eastAsia" w:ascii="等线" w:hAnsi="等线" w:eastAsia="等线" w:cs="等线"/>
          <w:color w:val="auto"/>
          <w:sz w:val="18"/>
        </w:rPr>
        <w:t>&lt;div class="card"&gt;</w:t>
      </w:r>
    </w:p>
    <w:p w14:paraId="40D9ED7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class="card-header"&gt;</w:t>
      </w:r>
    </w:p>
    <w:p w14:paraId="2E58663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&lt;h3&gt;分类体系结构&lt;/h3&gt;</w:t>
      </w:r>
    </w:p>
    <w:p w14:paraId="585EB64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url_for('category_create') }}" class="btn btn-primary btn-sm"&gt;+ 新增分类&lt;/a&gt;</w:t>
      </w:r>
    </w:p>
    <w:p w14:paraId="636A9E2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2D9BEB0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class="card-body"&gt;</w:t>
      </w:r>
    </w:p>
    <w:p w14:paraId="4058873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class="flash flash-info" style="margin-bottom:16px;"&gt;</w:t>
      </w:r>
    </w:p>
    <w:p w14:paraId="2230A91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点击分类名称可浏览该分类下的已发布知识条目。</w:t>
      </w:r>
    </w:p>
    <w:p w14:paraId="323D45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74F1C2D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&lt;ul class="tree-list" id="category-tree"&gt;</w:t>
      </w:r>
    </w:p>
    <w:p w14:paraId="681A169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for c in categories %}</w:t>
      </w:r>
    </w:p>
    <w:p w14:paraId="2758723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&lt;li class="tree-node" draggable="true" data-id="{{ c.id }}" data-level="{{ c.level }}" data-parent="{{ c.parent_id or 0 }}" style="padding-left: {{ (c.level - 1) * 24 }}px;"&gt;</w:t>
      </w:r>
    </w:p>
    <w:p w14:paraId="3CAA558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class="drag-handle"&gt;☰&lt;/span&gt;</w:t>
      </w:r>
    </w:p>
    <w:p w14:paraId="76D5923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url_for('category_browse', cid=c.id) }}" class="node-name"&gt;{{ c.name }}&lt;/a&gt;</w:t>
      </w:r>
    </w:p>
    <w:p w14:paraId="44342F0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class="node-code"&gt;[{{ c.code }}]&lt;/span&gt;</w:t>
      </w:r>
    </w:p>
    <w:p w14:paraId="699817D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&lt;span style="color:#aaa; font-size:12px;"&gt;（{{ c.entries.count() }}条）&lt;/span&gt;</w:t>
      </w:r>
    </w:p>
    <w:p w14:paraId="2AA1FAF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class="node-actions"&gt;</w:t>
      </w:r>
    </w:p>
    <w:p w14:paraId="5EEA44E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url_for('category_browse', cid=c.id) }}" class="btn btn-default btn-sm"&gt;浏览&lt;/a&gt;</w:t>
      </w:r>
    </w:p>
    <w:p w14:paraId="00187DE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&lt;a href="{{ url_for('category_edit', cid=c.id) }}" class="btn btn-default btn-sm"&gt;编辑&lt;/a&gt;</w:t>
      </w:r>
    </w:p>
    <w:p w14:paraId="29D8907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 method="POST" action="{{ url_for('category_delete', cid=c.id) }}" style="display:inline;"&gt;</w:t>
      </w:r>
    </w:p>
    <w:p w14:paraId="5FCCA0C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&lt;input type="hidden" name="csrf_token" value="{{ csrf_token() }}"&gt;</w:t>
      </w:r>
    </w:p>
    <w:p w14:paraId="17CB27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&lt;button type="submit" class="btn btn-danger btn-sm btn-delete"&gt;删除&lt;/button&gt;</w:t>
      </w:r>
    </w:p>
    <w:p w14:paraId="430E2E9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&lt;/form&gt;</w:t>
      </w:r>
    </w:p>
    <w:p w14:paraId="3939AE4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5E5EADA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&lt;/li&gt;</w:t>
      </w:r>
    </w:p>
    <w:p w14:paraId="14665E3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endfor %}</w:t>
      </w:r>
    </w:p>
    <w:p w14:paraId="665198F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if not categories %}</w:t>
      </w:r>
    </w:p>
    <w:p w14:paraId="15A90B4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 class="empty-state"&gt;&lt;div class="icon"&gt;📂&lt;/div&gt;暂无分类数据&lt;/div&gt;</w:t>
      </w:r>
    </w:p>
    <w:p w14:paraId="0572852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 endif %}</w:t>
      </w:r>
    </w:p>
    <w:p w14:paraId="2F4DC68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&lt;/ul&gt;</w:t>
      </w:r>
    </w:p>
    <w:p w14:paraId="60C4540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&lt;/div&gt;</w:t>
      </w:r>
    </w:p>
    <w:p w14:paraId="084FC5F5">
      <w:pPr>
        <w:spacing w:before="0" w:after="0"/>
        <w:ind w:left="432"/>
        <w:rPr>
          <w:rFonts w:hint="eastAsia" w:ascii="等线" w:hAnsi="等线" w:eastAsia="等线" w:cs="等线"/>
          <w:color w:val="auto"/>
        </w:rPr>
      </w:pPr>
      <w:r>
        <w:rPr>
          <w:rFonts w:hint="eastAsia" w:ascii="等线" w:hAnsi="等线" w:eastAsia="等线" w:cs="等线"/>
          <w:color w:val="auto"/>
          <w:sz w:val="18"/>
        </w:rPr>
        <w:t>&lt;/div&gt;</w:t>
      </w:r>
    </w:p>
    <w:p w14:paraId="3282AE18">
      <w:pPr>
        <w:spacing w:before="0" w:after="0"/>
        <w:ind w:left="432"/>
        <w:rPr>
          <w:rFonts w:hint="eastAsia" w:ascii="等线" w:hAnsi="等线" w:eastAsia="等线" w:cs="等线"/>
          <w:color w:val="auto"/>
        </w:rPr>
      </w:pPr>
    </w:p>
    <w:p w14:paraId="562B0192">
      <w:pPr>
        <w:spacing w:before="0" w:after="0"/>
        <w:ind w:left="432"/>
        <w:rPr>
          <w:rFonts w:hint="eastAsia" w:ascii="等线" w:hAnsi="等线" w:eastAsia="等线" w:cs="等线"/>
          <w:color w:val="auto"/>
        </w:rPr>
      </w:pPr>
      <w:r>
        <w:rPr>
          <w:rFonts w:hint="eastAsia" w:ascii="等线" w:hAnsi="等线" w:eastAsia="等线" w:cs="等线"/>
          <w:color w:val="auto"/>
          <w:sz w:val="18"/>
        </w:rPr>
        <w:t>&lt;script&gt;</w:t>
      </w:r>
    </w:p>
    <w:p w14:paraId="642A9507">
      <w:pPr>
        <w:spacing w:before="0" w:after="0"/>
        <w:ind w:left="432"/>
        <w:rPr>
          <w:rFonts w:hint="eastAsia" w:ascii="等线" w:hAnsi="等线" w:eastAsia="等线" w:cs="等线"/>
          <w:color w:val="auto"/>
        </w:rPr>
      </w:pPr>
      <w:r>
        <w:rPr>
          <w:rFonts w:hint="eastAsia" w:ascii="等线" w:hAnsi="等线" w:eastAsia="等线" w:cs="等线"/>
          <w:color w:val="auto"/>
          <w:sz w:val="18"/>
        </w:rPr>
        <w:t>document.addEventListener('DOMContentLoaded', function() {</w:t>
      </w:r>
    </w:p>
    <w:p w14:paraId="5A5E1AA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tree = document.getElementById('category-tree');</w:t>
      </w:r>
    </w:p>
    <w:p w14:paraId="49ED416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nodes = tree.querySelectorAll('.tree-node');</w:t>
      </w:r>
    </w:p>
    <w:p w14:paraId="02F962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draggingNode = null;</w:t>
      </w:r>
    </w:p>
    <w:p w14:paraId="66618A6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dragOverNode = null;</w:t>
      </w:r>
    </w:p>
    <w:p w14:paraId="2C98D210">
      <w:pPr>
        <w:spacing w:before="0" w:after="0"/>
        <w:ind w:left="432"/>
        <w:rPr>
          <w:rFonts w:hint="eastAsia" w:ascii="等线" w:hAnsi="等线" w:eastAsia="等线" w:cs="等线"/>
          <w:color w:val="auto"/>
        </w:rPr>
      </w:pPr>
    </w:p>
    <w:p w14:paraId="064935F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nodes.forEach(function(node) {</w:t>
      </w:r>
    </w:p>
    <w:p w14:paraId="736ACE5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node.addEventListener('dragstart', function(e) {</w:t>
      </w:r>
    </w:p>
    <w:p w14:paraId="4B9BAEE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draggingNode = this;</w:t>
      </w:r>
    </w:p>
    <w:p w14:paraId="6DA2A96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this.classList.add('dragging');</w:t>
      </w:r>
    </w:p>
    <w:p w14:paraId="131668E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e.dataTransfer.effectAllowed = 'move';</w:t>
      </w:r>
    </w:p>
    <w:p w14:paraId="08BC1C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e.dataTransfer.setData('text/html', this.innerHTML);</w:t>
      </w:r>
    </w:p>
    <w:p w14:paraId="1AC9508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20749E17">
      <w:pPr>
        <w:spacing w:before="0" w:after="0"/>
        <w:ind w:left="432"/>
        <w:rPr>
          <w:rFonts w:hint="eastAsia" w:ascii="等线" w:hAnsi="等线" w:eastAsia="等线" w:cs="等线"/>
          <w:color w:val="auto"/>
        </w:rPr>
      </w:pPr>
    </w:p>
    <w:p w14:paraId="3B6CD22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node.addEventListener('dragend', function() {</w:t>
      </w:r>
    </w:p>
    <w:p w14:paraId="2115F34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this.classList.remove('dragging');</w:t>
      </w:r>
    </w:p>
    <w:p w14:paraId="20CE2B4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draggingNode = null;</w:t>
      </w:r>
    </w:p>
    <w:p w14:paraId="7EDC91C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nodes.forEach(function(n) { n.classList.remove('drag-over'); });</w:t>
      </w:r>
    </w:p>
    <w:p w14:paraId="28982B1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A217B9A">
      <w:pPr>
        <w:spacing w:before="0" w:after="0"/>
        <w:ind w:left="432"/>
        <w:rPr>
          <w:rFonts w:hint="eastAsia" w:ascii="等线" w:hAnsi="等线" w:eastAsia="等线" w:cs="等线"/>
          <w:color w:val="auto"/>
        </w:rPr>
      </w:pPr>
    </w:p>
    <w:p w14:paraId="78A3065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node.addEventListener('dragover', function(e) {</w:t>
      </w:r>
    </w:p>
    <w:p w14:paraId="26BFC05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e.preventDefault();</w:t>
      </w:r>
    </w:p>
    <w:p w14:paraId="3A7FD35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e.dataTransfer.dropEffect = 'move';</w:t>
      </w:r>
    </w:p>
    <w:p w14:paraId="0F33CAF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nodes.forEach(function(n) { n.classList.remove('drag-over'); });</w:t>
      </w:r>
    </w:p>
    <w:p w14:paraId="54E1F1E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this.classList.add('drag-over');</w:t>
      </w:r>
    </w:p>
    <w:p w14:paraId="269B472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dragOverNode = this;</w:t>
      </w:r>
    </w:p>
    <w:p w14:paraId="1A35385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79F827E">
      <w:pPr>
        <w:spacing w:before="0" w:after="0"/>
        <w:ind w:left="432"/>
        <w:rPr>
          <w:rFonts w:hint="eastAsia" w:ascii="等线" w:hAnsi="等线" w:eastAsia="等线" w:cs="等线"/>
          <w:color w:val="auto"/>
        </w:rPr>
      </w:pPr>
    </w:p>
    <w:p w14:paraId="207A3FA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node.addEventListener('dragleave', function() {</w:t>
      </w:r>
    </w:p>
    <w:p w14:paraId="78509B2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this.classList.remove('drag-over');</w:t>
      </w:r>
    </w:p>
    <w:p w14:paraId="63B58F2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1B3482F">
      <w:pPr>
        <w:spacing w:before="0" w:after="0"/>
        <w:ind w:left="432"/>
        <w:rPr>
          <w:rFonts w:hint="eastAsia" w:ascii="等线" w:hAnsi="等线" w:eastAsia="等线" w:cs="等线"/>
          <w:color w:val="auto"/>
        </w:rPr>
      </w:pPr>
    </w:p>
    <w:p w14:paraId="2DFDF56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node.addEventListener('drop', function(e) {</w:t>
      </w:r>
    </w:p>
    <w:p w14:paraId="76D258F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e.preventDefault();</w:t>
      </w:r>
    </w:p>
    <w:p w14:paraId="3AAE32AE">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this.classList.remove('drag-over');</w:t>
      </w:r>
    </w:p>
    <w:p w14:paraId="08E0D68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850535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(draggingNode &amp;&amp; draggingNode !== this) {</w:t>
      </w:r>
    </w:p>
    <w:p w14:paraId="31DC623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draggingId = parseInt(draggingNode.getAttribute('data-id'));</w:t>
      </w:r>
    </w:p>
    <w:p w14:paraId="0132590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targetId = parseInt(this.getAttribute('data-id'));</w:t>
      </w:r>
    </w:p>
    <w:p w14:paraId="1C86622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targetLevel = parseInt(this.getAttribute('data-level'));</w:t>
      </w:r>
    </w:p>
    <w:p w14:paraId="1E631F6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targetParent = parseInt(this.getAttribute('data-parent'));</w:t>
      </w:r>
    </w:p>
    <w:p w14:paraId="769EC330">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98E2E2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allNodes = Array.from(tree.querySelectorAll('.tree-node'));</w:t>
      </w:r>
    </w:p>
    <w:p w14:paraId="4A75CE0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sameLevelNodes = allNodes.filter(function(n) {</w:t>
      </w:r>
    </w:p>
    <w:p w14:paraId="13AC4B4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parseInt(n.getAttribute('data-level')) === targetLevel;</w:t>
      </w:r>
    </w:p>
    <w:p w14:paraId="3DA0B9C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581A3BD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514C046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currentIndex = sameLevelNodes.indexOf(draggingNode);</w:t>
      </w:r>
    </w:p>
    <w:p w14:paraId="35FF7C6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targetIndex = sameLevelNodes.indexOf(this);</w:t>
      </w:r>
    </w:p>
    <w:p w14:paraId="7EC4099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6DF50E62">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(currentIndex !== -1 &amp;&amp; targetIndex !== -1) {</w:t>
      </w:r>
    </w:p>
    <w:p w14:paraId="0EBE0D1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sameLevelNodes.splice(currentIndex, 1);</w:t>
      </w:r>
    </w:p>
    <w:p w14:paraId="02E7BCC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sameLevelNodes.splice(targetIndex, 0, draggingNode);</w:t>
      </w:r>
    </w:p>
    <w:p w14:paraId="1BEED99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0B05CA6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var orderIds = sameLevelNodes.map(function(n) {</w:t>
      </w:r>
    </w:p>
    <w:p w14:paraId="75DAD73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return parseInt(n.getAttribute('data-id'));</w:t>
      </w:r>
    </w:p>
    <w:p w14:paraId="2CD6183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644B401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22B206E5">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fetch('/categories/reorder', {</w:t>
      </w:r>
    </w:p>
    <w:p w14:paraId="0139DBE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method: 'POST',</w:t>
      </w:r>
    </w:p>
    <w:p w14:paraId="1A661FF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headers: {</w:t>
      </w:r>
    </w:p>
    <w:p w14:paraId="01142088">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'Content-Type': 'application/json',</w:t>
      </w:r>
    </w:p>
    <w:p w14:paraId="295DAE09">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'X-CSRFToken': '{{ csrf_token() }}'</w:t>
      </w:r>
    </w:p>
    <w:p w14:paraId="3C25BA51">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398CF17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body: JSON.stringify({</w:t>
      </w:r>
    </w:p>
    <w:p w14:paraId="44AE52DF">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parent_id: targetParent,</w:t>
      </w:r>
    </w:p>
    <w:p w14:paraId="711285F7">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order_ids: orderIds</w:t>
      </w:r>
    </w:p>
    <w:p w14:paraId="18B030F6">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4889018B">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}).then(function(response) {</w:t>
      </w:r>
    </w:p>
    <w:p w14:paraId="240170C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if (response.ok) {</w:t>
      </w:r>
    </w:p>
    <w:p w14:paraId="164F9E3C">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location.reload();</w:t>
      </w:r>
    </w:p>
    <w:p w14:paraId="5474F3C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73E483E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60AD2D9A">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52CDCD4D">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3C26E113">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3A0C1FF4">
      <w:pPr>
        <w:spacing w:before="0" w:after="0"/>
        <w:ind w:left="432"/>
        <w:rPr>
          <w:rFonts w:hint="eastAsia" w:ascii="等线" w:hAnsi="等线" w:eastAsia="等线" w:cs="等线"/>
          <w:color w:val="auto"/>
        </w:rPr>
      </w:pPr>
      <w:r>
        <w:rPr>
          <w:rFonts w:hint="eastAsia" w:ascii="等线" w:hAnsi="等线" w:eastAsia="等线" w:cs="等线"/>
          <w:color w:val="auto"/>
          <w:sz w:val="18"/>
        </w:rPr>
        <w:t xml:space="preserve">    });</w:t>
      </w:r>
    </w:p>
    <w:p w14:paraId="5AD3FF2B">
      <w:pPr>
        <w:spacing w:before="0" w:after="0"/>
        <w:ind w:left="432"/>
        <w:rPr>
          <w:rFonts w:hint="eastAsia" w:ascii="等线" w:hAnsi="等线" w:eastAsia="等线" w:cs="等线"/>
          <w:color w:val="auto"/>
        </w:rPr>
      </w:pPr>
      <w:r>
        <w:rPr>
          <w:rFonts w:hint="eastAsia" w:ascii="等线" w:hAnsi="等线" w:eastAsia="等线" w:cs="等线"/>
          <w:color w:val="auto"/>
          <w:sz w:val="18"/>
        </w:rPr>
        <w:t>});</w:t>
      </w:r>
    </w:p>
    <w:p w14:paraId="2AF8D71D">
      <w:pPr>
        <w:spacing w:before="0" w:after="0"/>
        <w:ind w:left="432"/>
        <w:rPr>
          <w:rFonts w:hint="eastAsia" w:ascii="等线" w:hAnsi="等线" w:eastAsia="等线" w:cs="等线"/>
          <w:color w:val="auto"/>
        </w:rPr>
      </w:pPr>
      <w:r>
        <w:rPr>
          <w:rFonts w:hint="eastAsia" w:ascii="等线" w:hAnsi="等线" w:eastAsia="等线" w:cs="等线"/>
          <w:color w:val="auto"/>
          <w:sz w:val="18"/>
        </w:rPr>
        <w:t>&lt;/script&gt;</w:t>
      </w:r>
    </w:p>
    <w:p w14:paraId="7B015212">
      <w:pPr>
        <w:spacing w:before="0" w:after="0"/>
        <w:ind w:left="432"/>
        <w:rPr>
          <w:rFonts w:hint="eastAsia" w:ascii="等线" w:hAnsi="等线" w:eastAsia="等线" w:cs="等线"/>
          <w:color w:val="auto"/>
        </w:rPr>
      </w:pPr>
      <w:r>
        <w:rPr>
          <w:rFonts w:hint="eastAsia" w:ascii="等线" w:hAnsi="等线" w:eastAsia="等线" w:cs="等线"/>
          <w:color w:val="auto"/>
          <w:sz w:val="18"/>
        </w:rPr>
        <w:t>{% endblock %}</w:t>
      </w:r>
    </w:p>
    <w:p w14:paraId="692FFD7A">
      <w:pPr>
        <w:spacing w:before="0" w:after="0"/>
        <w:ind w:left="432"/>
        <w:rPr>
          <w:rFonts w:hint="eastAsia" w:ascii="等线" w:hAnsi="等线" w:eastAsia="等线" w:cs="等线"/>
          <w:color w:val="auto"/>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Apple Symbols">
    <w:panose1 w:val="02000000000000000000"/>
    <w:charset w:val="00"/>
    <w:family w:val="auto"/>
    <w:pitch w:val="default"/>
    <w:sig w:usb0="800000A3" w:usb1="08007BEB" w:usb2="01840034" w:usb3="0000A268" w:csb0="200001FB" w:csb1="DDFF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7ECD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88" w:lineRule="auto"/>
    </w:pPr>
    <w:rPr>
      <w:rFonts w:ascii="宋体" w:hAnsi="宋体"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80" w:after="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40" w:after="4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40" w:after="4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114</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Anoxia</cp:lastModifiedBy>
  <dcterms:modified xsi:type="dcterms:W3CDTF">2026-07-13T21:14:46Z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14BE93B79B391BACC6E4546A9763E68A_42</vt:lpwstr>
  </property>
</Properties>
</file>